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61635">
      <w:pPr>
        <w:pStyle w:val="8"/>
        <w:tabs>
          <w:tab w:val="left" w:pos="9012"/>
        </w:tabs>
        <w:rPr>
          <w:u w:val="none"/>
        </w:rPr>
      </w:pPr>
      <w:bookmarkStart w:id="0" w:name="项目概要设计文档"/>
      <w:bookmarkEnd w:id="0"/>
      <w:r>
        <w:rPr>
          <w:color w:val="333333"/>
          <w:spacing w:val="-6"/>
          <w:u w:val="single" w:color="EDEDED"/>
        </w:rPr>
        <w:t>项目概要设计文</w:t>
      </w:r>
      <w:r>
        <w:rPr>
          <w:color w:val="333333"/>
          <w:spacing w:val="-10"/>
          <w:u w:val="single" w:color="EDEDED"/>
        </w:rPr>
        <w:t>档</w:t>
      </w:r>
      <w:r>
        <w:rPr>
          <w:color w:val="333333"/>
          <w:u w:val="single" w:color="EDEDED"/>
        </w:rPr>
        <w:tab/>
      </w:r>
    </w:p>
    <w:p w14:paraId="0D95D28F">
      <w:pPr>
        <w:pStyle w:val="2"/>
        <w:numPr>
          <w:ilvl w:val="0"/>
          <w:numId w:val="1"/>
        </w:numPr>
        <w:tabs>
          <w:tab w:val="left" w:pos="365"/>
          <w:tab w:val="left" w:pos="9012"/>
        </w:tabs>
        <w:spacing w:before="0" w:after="0" w:line="610" w:lineRule="exact"/>
        <w:ind w:left="365" w:right="0" w:hanging="292"/>
        <w:jc w:val="left"/>
        <w:rPr>
          <w:u w:val="none"/>
        </w:rPr>
      </w:pPr>
      <w:bookmarkStart w:id="1" w:name="1. 数据库设计"/>
      <w:bookmarkEnd w:id="1"/>
      <w:r>
        <w:rPr>
          <w:rFonts w:ascii="Arial Black" w:eastAsia="Arial Black"/>
          <w:b w:val="0"/>
          <w:color w:val="333333"/>
          <w:spacing w:val="-25"/>
          <w:u w:val="single" w:color="EDEDED"/>
        </w:rPr>
        <w:t xml:space="preserve"> </w:t>
      </w:r>
      <w:r>
        <w:rPr>
          <w:color w:val="333333"/>
          <w:u w:val="single" w:color="EDEDED"/>
        </w:rPr>
        <w:t>数据库设</w:t>
      </w:r>
      <w:r>
        <w:rPr>
          <w:color w:val="333333"/>
          <w:spacing w:val="-10"/>
          <w:u w:val="single" w:color="EDEDED"/>
        </w:rPr>
        <w:t>计</w:t>
      </w:r>
      <w:r>
        <w:rPr>
          <w:color w:val="333333"/>
          <w:u w:val="single" w:color="EDEDED"/>
        </w:rPr>
        <w:tab/>
      </w:r>
    </w:p>
    <w:p w14:paraId="072E8C7F">
      <w:pPr>
        <w:pStyle w:val="6"/>
        <w:spacing w:before="121" w:line="216" w:lineRule="auto"/>
        <w:ind w:left="73" w:right="215"/>
      </w:pPr>
      <w:r>
        <w:rPr>
          <w:color w:val="333333"/>
          <w:spacing w:val="-1"/>
          <w:w w:val="102"/>
        </w:rPr>
        <w:t>本系统的数据库旨在存储和管理课程、用户、选课、排课及推荐等核心数据。数据库采用关系型模型，</w:t>
      </w:r>
      <w:r>
        <w:rPr>
          <w:color w:val="333333"/>
          <w:w w:val="102"/>
        </w:rPr>
        <w:t>以保证数据的一致性和完整性。</w:t>
      </w:r>
    </w:p>
    <w:p w14:paraId="7750AA2A">
      <w:pPr>
        <w:pStyle w:val="12"/>
        <w:numPr>
          <w:ilvl w:val="1"/>
          <w:numId w:val="1"/>
        </w:numPr>
        <w:tabs>
          <w:tab w:val="left" w:pos="566"/>
        </w:tabs>
        <w:spacing w:before="128" w:after="0" w:line="240" w:lineRule="auto"/>
        <w:ind w:left="566" w:right="0" w:hanging="493"/>
        <w:jc w:val="left"/>
        <w:rPr>
          <w:b/>
          <w:sz w:val="29"/>
        </w:rPr>
      </w:pPr>
      <w:bookmarkStart w:id="2" w:name="1.1 数据库 E-R 图"/>
      <w:bookmarkEnd w:id="2"/>
      <w:r>
        <w:rPr>
          <w:b/>
          <w:color w:val="333333"/>
          <w:w w:val="90"/>
          <w:sz w:val="29"/>
        </w:rPr>
        <w:t>数据库</w:t>
      </w:r>
      <w:r>
        <w:rPr>
          <w:b/>
          <w:color w:val="333333"/>
          <w:spacing w:val="16"/>
          <w:sz w:val="29"/>
        </w:rPr>
        <w:t xml:space="preserve"> </w:t>
      </w:r>
      <w:r>
        <w:rPr>
          <w:rFonts w:ascii="Arial Black" w:eastAsia="Arial Black"/>
          <w:color w:val="333333"/>
          <w:w w:val="90"/>
          <w:sz w:val="29"/>
        </w:rPr>
        <w:t>E-R</w:t>
      </w:r>
      <w:r>
        <w:rPr>
          <w:rFonts w:ascii="Arial Black" w:eastAsia="Arial Black"/>
          <w:color w:val="333333"/>
          <w:spacing w:val="7"/>
          <w:sz w:val="29"/>
        </w:rPr>
        <w:t xml:space="preserve"> </w:t>
      </w:r>
      <w:r>
        <w:rPr>
          <w:b/>
          <w:color w:val="333333"/>
          <w:spacing w:val="-10"/>
          <w:w w:val="90"/>
          <w:sz w:val="29"/>
        </w:rPr>
        <w:t>图</w:t>
      </w:r>
    </w:p>
    <w:p w14:paraId="1AEB4F58">
      <w:pPr>
        <w:pStyle w:val="6"/>
        <w:spacing w:before="107"/>
        <w:ind w:left="73"/>
      </w:pPr>
      <w:r>
        <mc:AlternateContent>
          <mc:Choice Requires="wpg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1006475</wp:posOffset>
                </wp:positionH>
                <wp:positionV relativeFrom="paragraph">
                  <wp:posOffset>695960</wp:posOffset>
                </wp:positionV>
                <wp:extent cx="5453380" cy="105600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3380" cy="1056005"/>
                          <a:chOff x="0" y="0"/>
                          <a:chExt cx="5453380" cy="10560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82108" y="20569"/>
                            <a:ext cx="1345565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5565" h="640080">
                                <a:moveTo>
                                  <a:pt x="1345131" y="0"/>
                                </a:moveTo>
                                <a:lnTo>
                                  <a:pt x="1152254" y="52259"/>
                                </a:lnTo>
                                <a:lnTo>
                                  <a:pt x="1076748" y="72791"/>
                                </a:lnTo>
                                <a:lnTo>
                                  <a:pt x="1034070" y="84532"/>
                                </a:lnTo>
                                <a:lnTo>
                                  <a:pt x="988687" y="97175"/>
                                </a:lnTo>
                                <a:lnTo>
                                  <a:pt x="941031" y="110657"/>
                                </a:lnTo>
                                <a:lnTo>
                                  <a:pt x="891535" y="124919"/>
                                </a:lnTo>
                                <a:lnTo>
                                  <a:pt x="840632" y="139898"/>
                                </a:lnTo>
                                <a:lnTo>
                                  <a:pt x="788754" y="155534"/>
                                </a:lnTo>
                                <a:lnTo>
                                  <a:pt x="736335" y="171766"/>
                                </a:lnTo>
                                <a:lnTo>
                                  <a:pt x="683807" y="188532"/>
                                </a:lnTo>
                                <a:lnTo>
                                  <a:pt x="631604" y="205771"/>
                                </a:lnTo>
                                <a:lnTo>
                                  <a:pt x="580158" y="223422"/>
                                </a:lnTo>
                                <a:lnTo>
                                  <a:pt x="529901" y="241424"/>
                                </a:lnTo>
                                <a:lnTo>
                                  <a:pt x="481268" y="259716"/>
                                </a:lnTo>
                                <a:lnTo>
                                  <a:pt x="434690" y="278236"/>
                                </a:lnTo>
                                <a:lnTo>
                                  <a:pt x="390601" y="296923"/>
                                </a:lnTo>
                                <a:lnTo>
                                  <a:pt x="349433" y="315717"/>
                                </a:lnTo>
                                <a:lnTo>
                                  <a:pt x="280509" y="351279"/>
                                </a:lnTo>
                                <a:lnTo>
                                  <a:pt x="222480" y="386537"/>
                                </a:lnTo>
                                <a:lnTo>
                                  <a:pt x="174276" y="421023"/>
                                </a:lnTo>
                                <a:lnTo>
                                  <a:pt x="134823" y="454271"/>
                                </a:lnTo>
                                <a:lnTo>
                                  <a:pt x="103049" y="485818"/>
                                </a:lnTo>
                                <a:lnTo>
                                  <a:pt x="77883" y="515196"/>
                                </a:lnTo>
                                <a:lnTo>
                                  <a:pt x="43086" y="565584"/>
                                </a:lnTo>
                                <a:lnTo>
                                  <a:pt x="31311" y="585662"/>
                                </a:lnTo>
                                <a:lnTo>
                                  <a:pt x="0" y="640084"/>
                                </a:lnTo>
                              </a:path>
                            </a:pathLst>
                          </a:custGeom>
                          <a:ln w="3016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776299" y="1512"/>
                            <a:ext cx="3238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57150">
                                <a:moveTo>
                                  <a:pt x="31811" y="52352"/>
                                </a:moveTo>
                                <a:lnTo>
                                  <a:pt x="17517" y="0"/>
                                </a:lnTo>
                              </a:path>
                              <a:path w="32384" h="57150">
                                <a:moveTo>
                                  <a:pt x="14293" y="57098"/>
                                </a:moveTo>
                                <a:lnTo>
                                  <a:pt x="0" y="4746"/>
                                </a:lnTo>
                              </a:path>
                            </a:pathLst>
                          </a:custGeom>
                          <a:ln w="3019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337" y="582894"/>
                            <a:ext cx="94014" cy="126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650749" y="85960"/>
                            <a:ext cx="1327150" cy="631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0" h="631190">
                                <a:moveTo>
                                  <a:pt x="176490" y="0"/>
                                </a:moveTo>
                                <a:lnTo>
                                  <a:pt x="108756" y="41360"/>
                                </a:lnTo>
                                <a:lnTo>
                                  <a:pt x="57899" y="74853"/>
                                </a:lnTo>
                                <a:lnTo>
                                  <a:pt x="12979" y="119353"/>
                                </a:lnTo>
                                <a:lnTo>
                                  <a:pt x="0" y="173612"/>
                                </a:lnTo>
                                <a:lnTo>
                                  <a:pt x="13614" y="204010"/>
                                </a:lnTo>
                                <a:lnTo>
                                  <a:pt x="44967" y="236380"/>
                                </a:lnTo>
                                <a:lnTo>
                                  <a:pt x="97307" y="270566"/>
                                </a:lnTo>
                                <a:lnTo>
                                  <a:pt x="164063" y="302689"/>
                                </a:lnTo>
                                <a:lnTo>
                                  <a:pt x="203703" y="319093"/>
                                </a:lnTo>
                                <a:lnTo>
                                  <a:pt x="246931" y="335639"/>
                                </a:lnTo>
                                <a:lnTo>
                                  <a:pt x="293308" y="352263"/>
                                </a:lnTo>
                                <a:lnTo>
                                  <a:pt x="342393" y="368900"/>
                                </a:lnTo>
                                <a:lnTo>
                                  <a:pt x="393746" y="385485"/>
                                </a:lnTo>
                                <a:lnTo>
                                  <a:pt x="446927" y="401953"/>
                                </a:lnTo>
                                <a:lnTo>
                                  <a:pt x="501496" y="418241"/>
                                </a:lnTo>
                                <a:lnTo>
                                  <a:pt x="557013" y="434283"/>
                                </a:lnTo>
                                <a:lnTo>
                                  <a:pt x="613039" y="450015"/>
                                </a:lnTo>
                                <a:lnTo>
                                  <a:pt x="669132" y="465372"/>
                                </a:lnTo>
                                <a:lnTo>
                                  <a:pt x="724853" y="480290"/>
                                </a:lnTo>
                                <a:lnTo>
                                  <a:pt x="779762" y="494703"/>
                                </a:lnTo>
                                <a:lnTo>
                                  <a:pt x="833419" y="508548"/>
                                </a:lnTo>
                                <a:lnTo>
                                  <a:pt x="885384" y="521760"/>
                                </a:lnTo>
                                <a:lnTo>
                                  <a:pt x="935216" y="534273"/>
                                </a:lnTo>
                                <a:lnTo>
                                  <a:pt x="982477" y="546024"/>
                                </a:lnTo>
                                <a:lnTo>
                                  <a:pt x="1026725" y="556948"/>
                                </a:lnTo>
                                <a:lnTo>
                                  <a:pt x="1067521" y="566980"/>
                                </a:lnTo>
                                <a:lnTo>
                                  <a:pt x="1327008" y="630744"/>
                                </a:lnTo>
                              </a:path>
                            </a:pathLst>
                          </a:custGeom>
                          <a:ln w="3016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74315" y="77009"/>
                            <a:ext cx="4445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55880">
                                <a:moveTo>
                                  <a:pt x="43939" y="46255"/>
                                </a:moveTo>
                                <a:lnTo>
                                  <a:pt x="15477" y="0"/>
                                </a:lnTo>
                              </a:path>
                              <a:path w="44450" h="55880">
                                <a:moveTo>
                                  <a:pt x="28461" y="55706"/>
                                </a:moveTo>
                                <a:lnTo>
                                  <a:pt x="0" y="9451"/>
                                </a:lnTo>
                              </a:path>
                            </a:pathLst>
                          </a:custGeom>
                          <a:ln w="3019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9810" y="675299"/>
                            <a:ext cx="162333" cy="69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3257248" y="33838"/>
                            <a:ext cx="1121410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1410" h="591820">
                                <a:moveTo>
                                  <a:pt x="1121098" y="0"/>
                                </a:moveTo>
                                <a:lnTo>
                                  <a:pt x="955034" y="50047"/>
                                </a:lnTo>
                                <a:lnTo>
                                  <a:pt x="917020" y="61519"/>
                                </a:lnTo>
                                <a:lnTo>
                                  <a:pt x="874604" y="74410"/>
                                </a:lnTo>
                                <a:lnTo>
                                  <a:pt x="828465" y="88608"/>
                                </a:lnTo>
                                <a:lnTo>
                                  <a:pt x="779286" y="104000"/>
                                </a:lnTo>
                                <a:lnTo>
                                  <a:pt x="727745" y="120473"/>
                                </a:lnTo>
                                <a:lnTo>
                                  <a:pt x="674525" y="137915"/>
                                </a:lnTo>
                                <a:lnTo>
                                  <a:pt x="620307" y="156212"/>
                                </a:lnTo>
                                <a:lnTo>
                                  <a:pt x="565770" y="175253"/>
                                </a:lnTo>
                                <a:lnTo>
                                  <a:pt x="511595" y="194925"/>
                                </a:lnTo>
                                <a:lnTo>
                                  <a:pt x="458464" y="215115"/>
                                </a:lnTo>
                                <a:lnTo>
                                  <a:pt x="407058" y="235709"/>
                                </a:lnTo>
                                <a:lnTo>
                                  <a:pt x="358056" y="256597"/>
                                </a:lnTo>
                                <a:lnTo>
                                  <a:pt x="312140" y="277664"/>
                                </a:lnTo>
                                <a:lnTo>
                                  <a:pt x="269990" y="298798"/>
                                </a:lnTo>
                                <a:lnTo>
                                  <a:pt x="198444" y="340831"/>
                                </a:lnTo>
                                <a:lnTo>
                                  <a:pt x="142509" y="381858"/>
                                </a:lnTo>
                                <a:lnTo>
                                  <a:pt x="100007" y="421056"/>
                                </a:lnTo>
                                <a:lnTo>
                                  <a:pt x="68762" y="457601"/>
                                </a:lnTo>
                                <a:lnTo>
                                  <a:pt x="46595" y="490671"/>
                                </a:lnTo>
                                <a:lnTo>
                                  <a:pt x="20785" y="543089"/>
                                </a:lnTo>
                                <a:lnTo>
                                  <a:pt x="0" y="591650"/>
                                </a:lnTo>
                              </a:path>
                            </a:pathLst>
                          </a:custGeom>
                          <a:ln w="3016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327020" y="15728"/>
                            <a:ext cx="3365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57785">
                                <a:moveTo>
                                  <a:pt x="33146" y="51929"/>
                                </a:moveTo>
                                <a:lnTo>
                                  <a:pt x="17376" y="0"/>
                                </a:lnTo>
                              </a:path>
                              <a:path w="33655" h="57785">
                                <a:moveTo>
                                  <a:pt x="15770" y="57166"/>
                                </a:moveTo>
                                <a:lnTo>
                                  <a:pt x="0" y="5236"/>
                                </a:lnTo>
                              </a:path>
                            </a:pathLst>
                          </a:custGeom>
                          <a:ln w="3019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6269" y="546798"/>
                            <a:ext cx="86016" cy="130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374064" y="59020"/>
                            <a:ext cx="2004695" cy="6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4695" h="654685">
                                <a:moveTo>
                                  <a:pt x="2004282" y="0"/>
                                </a:moveTo>
                                <a:lnTo>
                                  <a:pt x="1894426" y="45850"/>
                                </a:lnTo>
                                <a:lnTo>
                                  <a:pt x="1840606" y="68224"/>
                                </a:lnTo>
                                <a:lnTo>
                                  <a:pt x="1773256" y="95714"/>
                                </a:lnTo>
                                <a:lnTo>
                                  <a:pt x="1734483" y="111221"/>
                                </a:lnTo>
                                <a:lnTo>
                                  <a:pt x="1692297" y="127820"/>
                                </a:lnTo>
                                <a:lnTo>
                                  <a:pt x="1646690" y="145448"/>
                                </a:lnTo>
                                <a:lnTo>
                                  <a:pt x="1597652" y="164042"/>
                                </a:lnTo>
                                <a:lnTo>
                                  <a:pt x="1545172" y="183542"/>
                                </a:lnTo>
                                <a:lnTo>
                                  <a:pt x="1489242" y="203883"/>
                                </a:lnTo>
                                <a:lnTo>
                                  <a:pt x="1429850" y="225004"/>
                                </a:lnTo>
                                <a:lnTo>
                                  <a:pt x="1366987" y="246843"/>
                                </a:lnTo>
                                <a:lnTo>
                                  <a:pt x="1300645" y="269336"/>
                                </a:lnTo>
                                <a:lnTo>
                                  <a:pt x="1230811" y="292423"/>
                                </a:lnTo>
                                <a:lnTo>
                                  <a:pt x="1182349" y="308106"/>
                                </a:lnTo>
                                <a:lnTo>
                                  <a:pt x="1132551" y="323973"/>
                                </a:lnTo>
                                <a:lnTo>
                                  <a:pt x="1081635" y="339971"/>
                                </a:lnTo>
                                <a:lnTo>
                                  <a:pt x="1029822" y="356049"/>
                                </a:lnTo>
                                <a:lnTo>
                                  <a:pt x="977331" y="372154"/>
                                </a:lnTo>
                                <a:lnTo>
                                  <a:pt x="924380" y="388233"/>
                                </a:lnTo>
                                <a:lnTo>
                                  <a:pt x="871191" y="404235"/>
                                </a:lnTo>
                                <a:lnTo>
                                  <a:pt x="817980" y="420108"/>
                                </a:lnTo>
                                <a:lnTo>
                                  <a:pt x="764969" y="435800"/>
                                </a:lnTo>
                                <a:lnTo>
                                  <a:pt x="712376" y="451257"/>
                                </a:lnTo>
                                <a:lnTo>
                                  <a:pt x="660421" y="466429"/>
                                </a:lnTo>
                                <a:lnTo>
                                  <a:pt x="609323" y="481263"/>
                                </a:lnTo>
                                <a:lnTo>
                                  <a:pt x="559301" y="495707"/>
                                </a:lnTo>
                                <a:lnTo>
                                  <a:pt x="510574" y="509708"/>
                                </a:lnTo>
                                <a:lnTo>
                                  <a:pt x="463363" y="523215"/>
                                </a:lnTo>
                                <a:lnTo>
                                  <a:pt x="417886" y="536175"/>
                                </a:lnTo>
                                <a:lnTo>
                                  <a:pt x="374362" y="548537"/>
                                </a:lnTo>
                                <a:lnTo>
                                  <a:pt x="333012" y="560248"/>
                                </a:lnTo>
                                <a:lnTo>
                                  <a:pt x="294053" y="571256"/>
                                </a:lnTo>
                                <a:lnTo>
                                  <a:pt x="224191" y="590954"/>
                                </a:lnTo>
                                <a:lnTo>
                                  <a:pt x="0" y="654124"/>
                                </a:lnTo>
                              </a:path>
                            </a:pathLst>
                          </a:custGeom>
                          <a:ln w="301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325963" y="44482"/>
                            <a:ext cx="381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7150">
                                <a:moveTo>
                                  <a:pt x="37789" y="50039"/>
                                </a:moveTo>
                                <a:lnTo>
                                  <a:pt x="16743" y="0"/>
                                </a:lnTo>
                              </a:path>
                              <a:path w="38100" h="57150">
                                <a:moveTo>
                                  <a:pt x="21045" y="57028"/>
                                </a:moveTo>
                                <a:lnTo>
                                  <a:pt x="0" y="6988"/>
                                </a:lnTo>
                              </a:path>
                            </a:pathLst>
                          </a:custGeom>
                          <a:ln w="3019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0150" y="665841"/>
                            <a:ext cx="132712" cy="75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80772" y="113088"/>
                            <a:ext cx="1788795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8795" h="612775">
                                <a:moveTo>
                                  <a:pt x="0" y="0"/>
                                </a:moveTo>
                                <a:lnTo>
                                  <a:pt x="0" y="36839"/>
                                </a:lnTo>
                                <a:lnTo>
                                  <a:pt x="582" y="52364"/>
                                </a:lnTo>
                                <a:lnTo>
                                  <a:pt x="15719" y="93382"/>
                                </a:lnTo>
                                <a:lnTo>
                                  <a:pt x="72776" y="147034"/>
                                </a:lnTo>
                                <a:lnTo>
                                  <a:pt x="125757" y="178353"/>
                                </a:lnTo>
                                <a:lnTo>
                                  <a:pt x="199698" y="212535"/>
                                </a:lnTo>
                                <a:lnTo>
                                  <a:pt x="298092" y="249482"/>
                                </a:lnTo>
                                <a:lnTo>
                                  <a:pt x="336863" y="262389"/>
                                </a:lnTo>
                                <a:lnTo>
                                  <a:pt x="378481" y="275552"/>
                                </a:lnTo>
                                <a:lnTo>
                                  <a:pt x="422686" y="288930"/>
                                </a:lnTo>
                                <a:lnTo>
                                  <a:pt x="469220" y="302482"/>
                                </a:lnTo>
                                <a:lnTo>
                                  <a:pt x="517823" y="316167"/>
                                </a:lnTo>
                                <a:lnTo>
                                  <a:pt x="568239" y="329946"/>
                                </a:lnTo>
                                <a:lnTo>
                                  <a:pt x="620207" y="343777"/>
                                </a:lnTo>
                                <a:lnTo>
                                  <a:pt x="673468" y="357619"/>
                                </a:lnTo>
                                <a:lnTo>
                                  <a:pt x="727765" y="371432"/>
                                </a:lnTo>
                                <a:lnTo>
                                  <a:pt x="782838" y="385176"/>
                                </a:lnTo>
                                <a:lnTo>
                                  <a:pt x="838428" y="398808"/>
                                </a:lnTo>
                                <a:lnTo>
                                  <a:pt x="894278" y="412290"/>
                                </a:lnTo>
                                <a:lnTo>
                                  <a:pt x="950127" y="425580"/>
                                </a:lnTo>
                                <a:lnTo>
                                  <a:pt x="1005717" y="438637"/>
                                </a:lnTo>
                                <a:lnTo>
                                  <a:pt x="1060790" y="451421"/>
                                </a:lnTo>
                                <a:lnTo>
                                  <a:pt x="1115087" y="463891"/>
                                </a:lnTo>
                                <a:lnTo>
                                  <a:pt x="1168349" y="476007"/>
                                </a:lnTo>
                                <a:lnTo>
                                  <a:pt x="1220317" y="487727"/>
                                </a:lnTo>
                                <a:lnTo>
                                  <a:pt x="1270732" y="499011"/>
                                </a:lnTo>
                                <a:lnTo>
                                  <a:pt x="1319336" y="509818"/>
                                </a:lnTo>
                                <a:lnTo>
                                  <a:pt x="1365870" y="520109"/>
                                </a:lnTo>
                                <a:lnTo>
                                  <a:pt x="1410075" y="529841"/>
                                </a:lnTo>
                                <a:lnTo>
                                  <a:pt x="1451692" y="538974"/>
                                </a:lnTo>
                                <a:lnTo>
                                  <a:pt x="1490463" y="547468"/>
                                </a:lnTo>
                                <a:lnTo>
                                  <a:pt x="1788556" y="612755"/>
                                </a:lnTo>
                              </a:path>
                            </a:pathLst>
                          </a:custGeom>
                          <a:ln w="301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53541" y="140216"/>
                            <a:ext cx="546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18415">
                                <a:moveTo>
                                  <a:pt x="54461" y="0"/>
                                </a:moveTo>
                                <a:lnTo>
                                  <a:pt x="0" y="0"/>
                                </a:lnTo>
                              </a:path>
                              <a:path w="54610" h="18415">
                                <a:moveTo>
                                  <a:pt x="54461" y="18084"/>
                                </a:moveTo>
                                <a:lnTo>
                                  <a:pt x="0" y="18084"/>
                                </a:lnTo>
                              </a:path>
                            </a:pathLst>
                          </a:custGeom>
                          <a:ln w="3019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0870" y="686694"/>
                            <a:ext cx="163157" cy="671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109078" y="183418"/>
                            <a:ext cx="62865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301625">
                                <a:moveTo>
                                  <a:pt x="0" y="0"/>
                                </a:moveTo>
                                <a:lnTo>
                                  <a:pt x="19894" y="48272"/>
                                </a:lnTo>
                                <a:lnTo>
                                  <a:pt x="42723" y="113421"/>
                                </a:lnTo>
                                <a:lnTo>
                                  <a:pt x="52181" y="150705"/>
                                </a:lnTo>
                                <a:lnTo>
                                  <a:pt x="61313" y="222918"/>
                                </a:lnTo>
                                <a:lnTo>
                                  <a:pt x="62617" y="276293"/>
                                </a:lnTo>
                                <a:lnTo>
                                  <a:pt x="62617" y="301411"/>
                                </a:lnTo>
                              </a:path>
                            </a:pathLst>
                          </a:custGeom>
                          <a:ln w="302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094332" y="198108"/>
                            <a:ext cx="5778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7465">
                                <a:moveTo>
                                  <a:pt x="50321" y="0"/>
                                </a:moveTo>
                                <a:lnTo>
                                  <a:pt x="0" y="20749"/>
                                </a:lnTo>
                              </a:path>
                              <a:path w="57785" h="37465">
                                <a:moveTo>
                                  <a:pt x="57264" y="16709"/>
                                </a:moveTo>
                                <a:lnTo>
                                  <a:pt x="6942" y="37459"/>
                                </a:lnTo>
                              </a:path>
                            </a:pathLst>
                          </a:custGeom>
                          <a:ln w="3019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153541" y="376321"/>
                            <a:ext cx="3683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195">
                                <a:moveTo>
                                  <a:pt x="0" y="20482"/>
                                </a:moveTo>
                                <a:lnTo>
                                  <a:pt x="0" y="15686"/>
                                </a:lnTo>
                                <a:lnTo>
                                  <a:pt x="460" y="13379"/>
                                </a:lnTo>
                                <a:lnTo>
                                  <a:pt x="15746" y="0"/>
                                </a:lnTo>
                                <a:lnTo>
                                  <a:pt x="20561" y="0"/>
                                </a:lnTo>
                                <a:lnTo>
                                  <a:pt x="36307" y="15686"/>
                                </a:lnTo>
                                <a:lnTo>
                                  <a:pt x="36307" y="20482"/>
                                </a:lnTo>
                                <a:lnTo>
                                  <a:pt x="18153" y="36169"/>
                                </a:lnTo>
                                <a:lnTo>
                                  <a:pt x="15746" y="36169"/>
                                </a:lnTo>
                                <a:lnTo>
                                  <a:pt x="0" y="20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144465" y="376321"/>
                            <a:ext cx="5461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163195">
                                <a:moveTo>
                                  <a:pt x="27230" y="36169"/>
                                </a:moveTo>
                                <a:lnTo>
                                  <a:pt x="24823" y="36169"/>
                                </a:lnTo>
                                <a:lnTo>
                                  <a:pt x="22507" y="35710"/>
                                </a:lnTo>
                                <a:lnTo>
                                  <a:pt x="20283" y="34792"/>
                                </a:lnTo>
                                <a:lnTo>
                                  <a:pt x="18059" y="33875"/>
                                </a:lnTo>
                                <a:lnTo>
                                  <a:pt x="9076" y="18084"/>
                                </a:lnTo>
                                <a:lnTo>
                                  <a:pt x="9076" y="15686"/>
                                </a:lnTo>
                                <a:lnTo>
                                  <a:pt x="20283" y="1376"/>
                                </a:lnTo>
                                <a:lnTo>
                                  <a:pt x="22507" y="458"/>
                                </a:lnTo>
                                <a:lnTo>
                                  <a:pt x="24823" y="0"/>
                                </a:lnTo>
                                <a:lnTo>
                                  <a:pt x="27230" y="0"/>
                                </a:lnTo>
                                <a:lnTo>
                                  <a:pt x="29638" y="0"/>
                                </a:lnTo>
                                <a:lnTo>
                                  <a:pt x="31954" y="458"/>
                                </a:lnTo>
                                <a:lnTo>
                                  <a:pt x="34178" y="1376"/>
                                </a:lnTo>
                                <a:lnTo>
                                  <a:pt x="36402" y="2294"/>
                                </a:lnTo>
                                <a:lnTo>
                                  <a:pt x="38365" y="3601"/>
                                </a:lnTo>
                                <a:lnTo>
                                  <a:pt x="40067" y="5296"/>
                                </a:lnTo>
                                <a:lnTo>
                                  <a:pt x="41769" y="6992"/>
                                </a:lnTo>
                                <a:lnTo>
                                  <a:pt x="43081" y="8948"/>
                                </a:lnTo>
                                <a:lnTo>
                                  <a:pt x="44002" y="11163"/>
                                </a:lnTo>
                                <a:lnTo>
                                  <a:pt x="44924" y="13379"/>
                                </a:lnTo>
                                <a:lnTo>
                                  <a:pt x="45384" y="15686"/>
                                </a:lnTo>
                                <a:lnTo>
                                  <a:pt x="45384" y="18084"/>
                                </a:lnTo>
                                <a:lnTo>
                                  <a:pt x="45384" y="20482"/>
                                </a:lnTo>
                                <a:lnTo>
                                  <a:pt x="40067" y="30872"/>
                                </a:lnTo>
                                <a:lnTo>
                                  <a:pt x="38365" y="32568"/>
                                </a:lnTo>
                                <a:lnTo>
                                  <a:pt x="36402" y="33875"/>
                                </a:lnTo>
                                <a:lnTo>
                                  <a:pt x="34178" y="34792"/>
                                </a:lnTo>
                                <a:lnTo>
                                  <a:pt x="31954" y="35710"/>
                                </a:lnTo>
                                <a:lnTo>
                                  <a:pt x="29638" y="36169"/>
                                </a:lnTo>
                                <a:lnTo>
                                  <a:pt x="27230" y="36169"/>
                                </a:lnTo>
                                <a:close/>
                              </a:path>
                              <a:path w="54610" h="163195">
                                <a:moveTo>
                                  <a:pt x="27230" y="54254"/>
                                </a:moveTo>
                                <a:lnTo>
                                  <a:pt x="47654" y="81381"/>
                                </a:lnTo>
                                <a:lnTo>
                                  <a:pt x="54461" y="108508"/>
                                </a:lnTo>
                                <a:lnTo>
                                  <a:pt x="47654" y="135635"/>
                                </a:lnTo>
                                <a:lnTo>
                                  <a:pt x="27230" y="162762"/>
                                </a:lnTo>
                                <a:lnTo>
                                  <a:pt x="6807" y="135635"/>
                                </a:lnTo>
                                <a:lnTo>
                                  <a:pt x="0" y="108508"/>
                                </a:lnTo>
                                <a:lnTo>
                                  <a:pt x="6807" y="81381"/>
                                </a:lnTo>
                                <a:lnTo>
                                  <a:pt x="27230" y="54254"/>
                                </a:lnTo>
                              </a:path>
                            </a:pathLst>
                          </a:custGeom>
                          <a:ln w="3019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212247" y="123302"/>
                            <a:ext cx="1503680" cy="59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3680" h="598805">
                                <a:moveTo>
                                  <a:pt x="0" y="0"/>
                                </a:moveTo>
                                <a:lnTo>
                                  <a:pt x="43669" y="35136"/>
                                </a:lnTo>
                                <a:lnTo>
                                  <a:pt x="80563" y="63704"/>
                                </a:lnTo>
                                <a:lnTo>
                                  <a:pt x="138265" y="102312"/>
                                </a:lnTo>
                                <a:lnTo>
                                  <a:pt x="177380" y="125265"/>
                                </a:lnTo>
                                <a:lnTo>
                                  <a:pt x="224648" y="150588"/>
                                </a:lnTo>
                                <a:lnTo>
                                  <a:pt x="281053" y="178236"/>
                                </a:lnTo>
                                <a:lnTo>
                                  <a:pt x="347579" y="208162"/>
                                </a:lnTo>
                                <a:lnTo>
                                  <a:pt x="425210" y="240319"/>
                                </a:lnTo>
                                <a:lnTo>
                                  <a:pt x="468413" y="257204"/>
                                </a:lnTo>
                                <a:lnTo>
                                  <a:pt x="514258" y="274539"/>
                                </a:lnTo>
                                <a:lnTo>
                                  <a:pt x="562363" y="292227"/>
                                </a:lnTo>
                                <a:lnTo>
                                  <a:pt x="612349" y="310170"/>
                                </a:lnTo>
                                <a:lnTo>
                                  <a:pt x="663833" y="328272"/>
                                </a:lnTo>
                                <a:lnTo>
                                  <a:pt x="716437" y="346436"/>
                                </a:lnTo>
                                <a:lnTo>
                                  <a:pt x="769778" y="364566"/>
                                </a:lnTo>
                                <a:lnTo>
                                  <a:pt x="823476" y="382563"/>
                                </a:lnTo>
                                <a:lnTo>
                                  <a:pt x="877150" y="400333"/>
                                </a:lnTo>
                                <a:lnTo>
                                  <a:pt x="930420" y="417777"/>
                                </a:lnTo>
                                <a:lnTo>
                                  <a:pt x="982905" y="434798"/>
                                </a:lnTo>
                                <a:lnTo>
                                  <a:pt x="1034225" y="451301"/>
                                </a:lnTo>
                                <a:lnTo>
                                  <a:pt x="1083997" y="467188"/>
                                </a:lnTo>
                                <a:lnTo>
                                  <a:pt x="1131843" y="482362"/>
                                </a:lnTo>
                                <a:lnTo>
                                  <a:pt x="1177381" y="496726"/>
                                </a:lnTo>
                                <a:lnTo>
                                  <a:pt x="1220230" y="510185"/>
                                </a:lnTo>
                                <a:lnTo>
                                  <a:pt x="1260009" y="522639"/>
                                </a:lnTo>
                                <a:lnTo>
                                  <a:pt x="1296339" y="533994"/>
                                </a:lnTo>
                                <a:lnTo>
                                  <a:pt x="1503203" y="598629"/>
                                </a:lnTo>
                              </a:path>
                            </a:pathLst>
                          </a:custGeom>
                          <a:ln w="301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216321" y="119244"/>
                            <a:ext cx="4889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53975">
                                <a:moveTo>
                                  <a:pt x="34220" y="0"/>
                                </a:moveTo>
                                <a:lnTo>
                                  <a:pt x="0" y="42206"/>
                                </a:lnTo>
                              </a:path>
                              <a:path w="48895" h="53975">
                                <a:moveTo>
                                  <a:pt x="48343" y="11363"/>
                                </a:moveTo>
                                <a:lnTo>
                                  <a:pt x="14122" y="53569"/>
                                </a:lnTo>
                              </a:path>
                            </a:pathLst>
                          </a:custGeom>
                          <a:ln w="3019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6502" y="672887"/>
                            <a:ext cx="132423" cy="78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931750" y="115716"/>
                            <a:ext cx="447040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509905">
                                <a:moveTo>
                                  <a:pt x="446595" y="0"/>
                                </a:moveTo>
                                <a:lnTo>
                                  <a:pt x="392948" y="36401"/>
                                </a:lnTo>
                                <a:lnTo>
                                  <a:pt x="324622" y="84038"/>
                                </a:lnTo>
                                <a:lnTo>
                                  <a:pt x="283055" y="115273"/>
                                </a:lnTo>
                                <a:lnTo>
                                  <a:pt x="239756" y="150555"/>
                                </a:lnTo>
                                <a:lnTo>
                                  <a:pt x="197128" y="189211"/>
                                </a:lnTo>
                                <a:lnTo>
                                  <a:pt x="157573" y="230566"/>
                                </a:lnTo>
                                <a:lnTo>
                                  <a:pt x="116761" y="282517"/>
                                </a:lnTo>
                                <a:lnTo>
                                  <a:pt x="83255" y="334471"/>
                                </a:lnTo>
                                <a:lnTo>
                                  <a:pt x="56477" y="383515"/>
                                </a:lnTo>
                                <a:lnTo>
                                  <a:pt x="35847" y="426733"/>
                                </a:lnTo>
                                <a:lnTo>
                                  <a:pt x="20785" y="461211"/>
                                </a:lnTo>
                                <a:lnTo>
                                  <a:pt x="0" y="509771"/>
                                </a:lnTo>
                              </a:path>
                            </a:pathLst>
                          </a:custGeom>
                          <a:ln w="302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325506" y="108566"/>
                            <a:ext cx="4572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55244">
                                <a:moveTo>
                                  <a:pt x="45663" y="44840"/>
                                </a:moveTo>
                                <a:lnTo>
                                  <a:pt x="15004" y="0"/>
                                </a:lnTo>
                              </a:path>
                              <a:path w="45720" h="55244">
                                <a:moveTo>
                                  <a:pt x="30659" y="55021"/>
                                </a:moveTo>
                                <a:lnTo>
                                  <a:pt x="0" y="10180"/>
                                </a:lnTo>
                              </a:path>
                            </a:pathLst>
                          </a:custGeom>
                          <a:ln w="3019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0771" y="546798"/>
                            <a:ext cx="86016" cy="130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2212247" y="61400"/>
                            <a:ext cx="2114550" cy="65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50" h="652780">
                                <a:moveTo>
                                  <a:pt x="0" y="0"/>
                                </a:moveTo>
                                <a:lnTo>
                                  <a:pt x="94096" y="45453"/>
                                </a:lnTo>
                                <a:lnTo>
                                  <a:pt x="144462" y="69559"/>
                                </a:lnTo>
                                <a:lnTo>
                                  <a:pt x="209723" y="99518"/>
                                </a:lnTo>
                                <a:lnTo>
                                  <a:pt x="248418" y="116503"/>
                                </a:lnTo>
                                <a:lnTo>
                                  <a:pt x="291412" y="134726"/>
                                </a:lnTo>
                                <a:lnTo>
                                  <a:pt x="338895" y="154111"/>
                                </a:lnTo>
                                <a:lnTo>
                                  <a:pt x="391059" y="174583"/>
                                </a:lnTo>
                                <a:lnTo>
                                  <a:pt x="448097" y="196066"/>
                                </a:lnTo>
                                <a:lnTo>
                                  <a:pt x="510199" y="218485"/>
                                </a:lnTo>
                                <a:lnTo>
                                  <a:pt x="577556" y="241765"/>
                                </a:lnTo>
                                <a:lnTo>
                                  <a:pt x="650362" y="265830"/>
                                </a:lnTo>
                                <a:lnTo>
                                  <a:pt x="728806" y="290606"/>
                                </a:lnTo>
                                <a:lnTo>
                                  <a:pt x="775670" y="304891"/>
                                </a:lnTo>
                                <a:lnTo>
                                  <a:pt x="824189" y="319338"/>
                                </a:lnTo>
                                <a:lnTo>
                                  <a:pt x="874154" y="333909"/>
                                </a:lnTo>
                                <a:lnTo>
                                  <a:pt x="925356" y="348562"/>
                                </a:lnTo>
                                <a:lnTo>
                                  <a:pt x="977587" y="363257"/>
                                </a:lnTo>
                                <a:lnTo>
                                  <a:pt x="1030639" y="377956"/>
                                </a:lnTo>
                                <a:lnTo>
                                  <a:pt x="1084304" y="392616"/>
                                </a:lnTo>
                                <a:lnTo>
                                  <a:pt x="1138372" y="407200"/>
                                </a:lnTo>
                                <a:lnTo>
                                  <a:pt x="1192637" y="421665"/>
                                </a:lnTo>
                                <a:lnTo>
                                  <a:pt x="1246888" y="435973"/>
                                </a:lnTo>
                                <a:lnTo>
                                  <a:pt x="1300919" y="450083"/>
                                </a:lnTo>
                                <a:lnTo>
                                  <a:pt x="1354520" y="463956"/>
                                </a:lnTo>
                                <a:lnTo>
                                  <a:pt x="1407483" y="477551"/>
                                </a:lnTo>
                                <a:lnTo>
                                  <a:pt x="1459600" y="490828"/>
                                </a:lnTo>
                                <a:lnTo>
                                  <a:pt x="1510663" y="503747"/>
                                </a:lnTo>
                                <a:lnTo>
                                  <a:pt x="1560462" y="516268"/>
                                </a:lnTo>
                                <a:lnTo>
                                  <a:pt x="1608790" y="528351"/>
                                </a:lnTo>
                                <a:lnTo>
                                  <a:pt x="1655439" y="539956"/>
                                </a:lnTo>
                                <a:lnTo>
                                  <a:pt x="1700200" y="551043"/>
                                </a:lnTo>
                                <a:lnTo>
                                  <a:pt x="1742864" y="561571"/>
                                </a:lnTo>
                                <a:lnTo>
                                  <a:pt x="1783223" y="571502"/>
                                </a:lnTo>
                                <a:lnTo>
                                  <a:pt x="1821069" y="580794"/>
                                </a:lnTo>
                                <a:lnTo>
                                  <a:pt x="1856193" y="589408"/>
                                </a:lnTo>
                                <a:lnTo>
                                  <a:pt x="2114516" y="652745"/>
                                </a:lnTo>
                              </a:path>
                            </a:pathLst>
                          </a:custGeom>
                          <a:ln w="301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224868" y="48828"/>
                            <a:ext cx="4064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57150">
                                <a:moveTo>
                                  <a:pt x="23762" y="0"/>
                                </a:moveTo>
                                <a:lnTo>
                                  <a:pt x="0" y="48817"/>
                                </a:lnTo>
                              </a:path>
                              <a:path w="40640" h="57150">
                                <a:moveTo>
                                  <a:pt x="40097" y="7890"/>
                                </a:moveTo>
                                <a:lnTo>
                                  <a:pt x="16334" y="56708"/>
                                </a:lnTo>
                              </a:path>
                            </a:pathLst>
                          </a:custGeom>
                          <a:ln w="3019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8231" y="669004"/>
                            <a:ext cx="132924" cy="729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4632219" y="148253"/>
                            <a:ext cx="79375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442595">
                                <a:moveTo>
                                  <a:pt x="35234" y="0"/>
                                </a:moveTo>
                                <a:lnTo>
                                  <a:pt x="58594" y="59719"/>
                                </a:lnTo>
                                <a:lnTo>
                                  <a:pt x="70162" y="98272"/>
                                </a:lnTo>
                                <a:lnTo>
                                  <a:pt x="78304" y="144831"/>
                                </a:lnTo>
                                <a:lnTo>
                                  <a:pt x="78979" y="197592"/>
                                </a:lnTo>
                                <a:lnTo>
                                  <a:pt x="69587" y="254198"/>
                                </a:lnTo>
                                <a:lnTo>
                                  <a:pt x="53279" y="310098"/>
                                </a:lnTo>
                                <a:lnTo>
                                  <a:pt x="34646" y="360189"/>
                                </a:lnTo>
                                <a:lnTo>
                                  <a:pt x="18276" y="399370"/>
                                </a:lnTo>
                                <a:lnTo>
                                  <a:pt x="0" y="442070"/>
                                </a:lnTo>
                              </a:path>
                            </a:pathLst>
                          </a:custGeom>
                          <a:ln w="302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652250" y="163399"/>
                            <a:ext cx="5778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7465">
                                <a:moveTo>
                                  <a:pt x="50585" y="0"/>
                                </a:moveTo>
                                <a:lnTo>
                                  <a:pt x="0" y="20101"/>
                                </a:lnTo>
                              </a:path>
                              <a:path w="57785" h="37465">
                                <a:moveTo>
                                  <a:pt x="57312" y="16797"/>
                                </a:moveTo>
                                <a:lnTo>
                                  <a:pt x="6726" y="36899"/>
                                </a:lnTo>
                              </a:path>
                            </a:pathLst>
                          </a:custGeom>
                          <a:ln w="3019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1241" y="511633"/>
                            <a:ext cx="86016" cy="130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2212247" y="34849"/>
                            <a:ext cx="2874645" cy="69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4645" h="690245">
                                <a:moveTo>
                                  <a:pt x="0" y="0"/>
                                </a:moveTo>
                                <a:lnTo>
                                  <a:pt x="144524" y="49879"/>
                                </a:lnTo>
                                <a:lnTo>
                                  <a:pt x="195020" y="67248"/>
                                </a:lnTo>
                                <a:lnTo>
                                  <a:pt x="255443" y="87690"/>
                                </a:lnTo>
                                <a:lnTo>
                                  <a:pt x="326110" y="110962"/>
                                </a:lnTo>
                                <a:lnTo>
                                  <a:pt x="365384" y="123584"/>
                                </a:lnTo>
                                <a:lnTo>
                                  <a:pt x="407339" y="136822"/>
                                </a:lnTo>
                                <a:lnTo>
                                  <a:pt x="452013" y="150647"/>
                                </a:lnTo>
                                <a:lnTo>
                                  <a:pt x="499448" y="165028"/>
                                </a:lnTo>
                                <a:lnTo>
                                  <a:pt x="549681" y="179933"/>
                                </a:lnTo>
                                <a:lnTo>
                                  <a:pt x="602754" y="195335"/>
                                </a:lnTo>
                                <a:lnTo>
                                  <a:pt x="658707" y="211201"/>
                                </a:lnTo>
                                <a:lnTo>
                                  <a:pt x="717577" y="227501"/>
                                </a:lnTo>
                                <a:lnTo>
                                  <a:pt x="779407" y="244205"/>
                                </a:lnTo>
                                <a:lnTo>
                                  <a:pt x="844234" y="261284"/>
                                </a:lnTo>
                                <a:lnTo>
                                  <a:pt x="912100" y="278705"/>
                                </a:lnTo>
                                <a:lnTo>
                                  <a:pt x="983043" y="296440"/>
                                </a:lnTo>
                                <a:lnTo>
                                  <a:pt x="1057104" y="314458"/>
                                </a:lnTo>
                                <a:lnTo>
                                  <a:pt x="1105618" y="325999"/>
                                </a:lnTo>
                                <a:lnTo>
                                  <a:pt x="1155282" y="337625"/>
                                </a:lnTo>
                                <a:lnTo>
                                  <a:pt x="1205980" y="349315"/>
                                </a:lnTo>
                                <a:lnTo>
                                  <a:pt x="1257594" y="361054"/>
                                </a:lnTo>
                                <a:lnTo>
                                  <a:pt x="1310009" y="372822"/>
                                </a:lnTo>
                                <a:lnTo>
                                  <a:pt x="1363107" y="384603"/>
                                </a:lnTo>
                                <a:lnTo>
                                  <a:pt x="1416772" y="396377"/>
                                </a:lnTo>
                                <a:lnTo>
                                  <a:pt x="1470888" y="408128"/>
                                </a:lnTo>
                                <a:lnTo>
                                  <a:pt x="1525338" y="419838"/>
                                </a:lnTo>
                                <a:lnTo>
                                  <a:pt x="1580006" y="431488"/>
                                </a:lnTo>
                                <a:lnTo>
                                  <a:pt x="1634774" y="443061"/>
                                </a:lnTo>
                                <a:lnTo>
                                  <a:pt x="1689527" y="454540"/>
                                </a:lnTo>
                                <a:lnTo>
                                  <a:pt x="1744148" y="465905"/>
                                </a:lnTo>
                                <a:lnTo>
                                  <a:pt x="1798520" y="477140"/>
                                </a:lnTo>
                                <a:lnTo>
                                  <a:pt x="1852527" y="488227"/>
                                </a:lnTo>
                                <a:lnTo>
                                  <a:pt x="1906052" y="499147"/>
                                </a:lnTo>
                                <a:lnTo>
                                  <a:pt x="1958979" y="509883"/>
                                </a:lnTo>
                                <a:lnTo>
                                  <a:pt x="2011191" y="520417"/>
                                </a:lnTo>
                                <a:lnTo>
                                  <a:pt x="2062571" y="530732"/>
                                </a:lnTo>
                                <a:lnTo>
                                  <a:pt x="2113004" y="540809"/>
                                </a:lnTo>
                                <a:lnTo>
                                  <a:pt x="2162372" y="550630"/>
                                </a:lnTo>
                                <a:lnTo>
                                  <a:pt x="2210560" y="560178"/>
                                </a:lnTo>
                                <a:lnTo>
                                  <a:pt x="2257449" y="569435"/>
                                </a:lnTo>
                                <a:lnTo>
                                  <a:pt x="2302925" y="578384"/>
                                </a:lnTo>
                                <a:lnTo>
                                  <a:pt x="2346870" y="587005"/>
                                </a:lnTo>
                                <a:lnTo>
                                  <a:pt x="2389168" y="595282"/>
                                </a:lnTo>
                                <a:lnTo>
                                  <a:pt x="2429702" y="603196"/>
                                </a:lnTo>
                                <a:lnTo>
                                  <a:pt x="2468356" y="610730"/>
                                </a:lnTo>
                                <a:lnTo>
                                  <a:pt x="2539557" y="624587"/>
                                </a:lnTo>
                                <a:lnTo>
                                  <a:pt x="2874039" y="689649"/>
                                </a:lnTo>
                              </a:path>
                            </a:pathLst>
                          </a:custGeom>
                          <a:ln w="3014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229063" y="18096"/>
                            <a:ext cx="3556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57785">
                                <a:moveTo>
                                  <a:pt x="17828" y="0"/>
                                </a:moveTo>
                                <a:lnTo>
                                  <a:pt x="0" y="51264"/>
                                </a:lnTo>
                              </a:path>
                              <a:path w="35560" h="57785">
                                <a:moveTo>
                                  <a:pt x="34982" y="5920"/>
                                </a:moveTo>
                                <a:lnTo>
                                  <a:pt x="17153" y="57184"/>
                                </a:lnTo>
                              </a:path>
                            </a:pathLst>
                          </a:custGeom>
                          <a:ln w="3019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8286" y="682500"/>
                            <a:ext cx="132961" cy="701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4812537" y="55442"/>
                            <a:ext cx="624840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535305">
                                <a:moveTo>
                                  <a:pt x="0" y="0"/>
                                </a:moveTo>
                                <a:lnTo>
                                  <a:pt x="115859" y="46446"/>
                                </a:lnTo>
                                <a:lnTo>
                                  <a:pt x="153843" y="61724"/>
                                </a:lnTo>
                                <a:lnTo>
                                  <a:pt x="197279" y="79487"/>
                                </a:lnTo>
                                <a:lnTo>
                                  <a:pt x="244666" y="99434"/>
                                </a:lnTo>
                                <a:lnTo>
                                  <a:pt x="294504" y="121265"/>
                                </a:lnTo>
                                <a:lnTo>
                                  <a:pt x="345295" y="144678"/>
                                </a:lnTo>
                                <a:lnTo>
                                  <a:pt x="395537" y="169372"/>
                                </a:lnTo>
                                <a:lnTo>
                                  <a:pt x="443731" y="195045"/>
                                </a:lnTo>
                                <a:lnTo>
                                  <a:pt x="488376" y="221398"/>
                                </a:lnTo>
                                <a:lnTo>
                                  <a:pt x="527973" y="248128"/>
                                </a:lnTo>
                                <a:lnTo>
                                  <a:pt x="561022" y="274934"/>
                                </a:lnTo>
                                <a:lnTo>
                                  <a:pt x="604695" y="327661"/>
                                </a:lnTo>
                                <a:lnTo>
                                  <a:pt x="623491" y="377619"/>
                                </a:lnTo>
                                <a:lnTo>
                                  <a:pt x="624726" y="422938"/>
                                </a:lnTo>
                                <a:lnTo>
                                  <a:pt x="615716" y="461749"/>
                                </a:lnTo>
                                <a:lnTo>
                                  <a:pt x="603776" y="492181"/>
                                </a:lnTo>
                                <a:lnTo>
                                  <a:pt x="585499" y="534881"/>
                                </a:lnTo>
                              </a:path>
                            </a:pathLst>
                          </a:custGeom>
                          <a:ln w="3018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827633" y="40404"/>
                            <a:ext cx="3746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57150">
                                <a:moveTo>
                                  <a:pt x="20332" y="0"/>
                                </a:moveTo>
                                <a:lnTo>
                                  <a:pt x="0" y="50331"/>
                                </a:lnTo>
                              </a:path>
                              <a:path w="37465" h="57150">
                                <a:moveTo>
                                  <a:pt x="37173" y="6751"/>
                                </a:moveTo>
                                <a:lnTo>
                                  <a:pt x="16841" y="57082"/>
                                </a:lnTo>
                              </a:path>
                            </a:pathLst>
                          </a:custGeom>
                          <a:ln w="3019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7058" y="511634"/>
                            <a:ext cx="86016" cy="130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1969328" y="484829"/>
                            <a:ext cx="405130" cy="57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130" h="570865">
                                <a:moveTo>
                                  <a:pt x="404735" y="570672"/>
                                </a:moveTo>
                                <a:lnTo>
                                  <a:pt x="0" y="570672"/>
                                </a:lnTo>
                                <a:lnTo>
                                  <a:pt x="0" y="0"/>
                                </a:lnTo>
                                <a:lnTo>
                                  <a:pt x="404735" y="0"/>
                                </a:lnTo>
                                <a:lnTo>
                                  <a:pt x="404735" y="570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42759"/>
                            <a:ext cx="14033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70485">
                                <a:moveTo>
                                  <a:pt x="139852" y="70329"/>
                                </a:moveTo>
                                <a:lnTo>
                                  <a:pt x="0" y="70329"/>
                                </a:lnTo>
                                <a:lnTo>
                                  <a:pt x="0" y="0"/>
                                </a:lnTo>
                                <a:lnTo>
                                  <a:pt x="139852" y="0"/>
                                </a:lnTo>
                                <a:lnTo>
                                  <a:pt x="139852" y="703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39846" y="42765"/>
                            <a:ext cx="22225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70485">
                                <a:moveTo>
                                  <a:pt x="221691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332"/>
                                </a:lnTo>
                                <a:lnTo>
                                  <a:pt x="152400" y="70332"/>
                                </a:lnTo>
                                <a:lnTo>
                                  <a:pt x="221691" y="70332"/>
                                </a:lnTo>
                                <a:lnTo>
                                  <a:pt x="221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967568" y="209985"/>
                            <a:ext cx="429958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9585" h="325120">
                                <a:moveTo>
                                  <a:pt x="92595" y="276504"/>
                                </a:moveTo>
                                <a:lnTo>
                                  <a:pt x="0" y="276504"/>
                                </a:lnTo>
                                <a:lnTo>
                                  <a:pt x="0" y="324726"/>
                                </a:lnTo>
                                <a:lnTo>
                                  <a:pt x="92595" y="324726"/>
                                </a:lnTo>
                                <a:lnTo>
                                  <a:pt x="92595" y="276504"/>
                                </a:lnTo>
                                <a:close/>
                              </a:path>
                              <a:path w="4299585" h="325120">
                                <a:moveTo>
                                  <a:pt x="152908" y="0"/>
                                </a:moveTo>
                                <a:lnTo>
                                  <a:pt x="93662" y="0"/>
                                </a:lnTo>
                                <a:lnTo>
                                  <a:pt x="93662" y="48221"/>
                                </a:lnTo>
                                <a:lnTo>
                                  <a:pt x="152908" y="48221"/>
                                </a:lnTo>
                                <a:lnTo>
                                  <a:pt x="152908" y="0"/>
                                </a:lnTo>
                                <a:close/>
                              </a:path>
                              <a:path w="4299585" h="325120">
                                <a:moveTo>
                                  <a:pt x="1333004" y="272669"/>
                                </a:moveTo>
                                <a:lnTo>
                                  <a:pt x="1053884" y="272669"/>
                                </a:lnTo>
                                <a:lnTo>
                                  <a:pt x="1053884" y="320903"/>
                                </a:lnTo>
                                <a:lnTo>
                                  <a:pt x="1333004" y="320903"/>
                                </a:lnTo>
                                <a:lnTo>
                                  <a:pt x="1333004" y="272669"/>
                                </a:lnTo>
                                <a:close/>
                              </a:path>
                              <a:path w="4299585" h="325120">
                                <a:moveTo>
                                  <a:pt x="1391285" y="95961"/>
                                </a:moveTo>
                                <a:lnTo>
                                  <a:pt x="994346" y="95961"/>
                                </a:lnTo>
                                <a:lnTo>
                                  <a:pt x="994346" y="144195"/>
                                </a:lnTo>
                                <a:lnTo>
                                  <a:pt x="1391285" y="144195"/>
                                </a:lnTo>
                                <a:lnTo>
                                  <a:pt x="1391285" y="95961"/>
                                </a:lnTo>
                                <a:close/>
                              </a:path>
                              <a:path w="4299585" h="325120">
                                <a:moveTo>
                                  <a:pt x="2815259" y="520"/>
                                </a:moveTo>
                                <a:lnTo>
                                  <a:pt x="2756001" y="520"/>
                                </a:lnTo>
                                <a:lnTo>
                                  <a:pt x="2756001" y="48742"/>
                                </a:lnTo>
                                <a:lnTo>
                                  <a:pt x="2815259" y="48742"/>
                                </a:lnTo>
                                <a:lnTo>
                                  <a:pt x="2815259" y="520"/>
                                </a:lnTo>
                                <a:close/>
                              </a:path>
                              <a:path w="4299585" h="325120">
                                <a:moveTo>
                                  <a:pt x="2821317" y="198615"/>
                                </a:moveTo>
                                <a:lnTo>
                                  <a:pt x="2548610" y="198615"/>
                                </a:lnTo>
                                <a:lnTo>
                                  <a:pt x="2548610" y="185966"/>
                                </a:lnTo>
                                <a:lnTo>
                                  <a:pt x="2291562" y="185966"/>
                                </a:lnTo>
                                <a:lnTo>
                                  <a:pt x="2291562" y="207645"/>
                                </a:lnTo>
                                <a:lnTo>
                                  <a:pt x="2170709" y="207645"/>
                                </a:lnTo>
                                <a:lnTo>
                                  <a:pt x="2170709" y="255879"/>
                                </a:lnTo>
                                <a:lnTo>
                                  <a:pt x="2397379" y="255879"/>
                                </a:lnTo>
                                <a:lnTo>
                                  <a:pt x="2397379" y="234188"/>
                                </a:lnTo>
                                <a:lnTo>
                                  <a:pt x="2515222" y="234188"/>
                                </a:lnTo>
                                <a:lnTo>
                                  <a:pt x="2515222" y="246837"/>
                                </a:lnTo>
                                <a:lnTo>
                                  <a:pt x="2821317" y="246837"/>
                                </a:lnTo>
                                <a:lnTo>
                                  <a:pt x="2821317" y="198615"/>
                                </a:lnTo>
                                <a:close/>
                              </a:path>
                              <a:path w="4299585" h="325120">
                                <a:moveTo>
                                  <a:pt x="3249422" y="94399"/>
                                </a:moveTo>
                                <a:lnTo>
                                  <a:pt x="3026499" y="94399"/>
                                </a:lnTo>
                                <a:lnTo>
                                  <a:pt x="3026499" y="142621"/>
                                </a:lnTo>
                                <a:lnTo>
                                  <a:pt x="3249422" y="142621"/>
                                </a:lnTo>
                                <a:lnTo>
                                  <a:pt x="3249422" y="94399"/>
                                </a:lnTo>
                                <a:close/>
                              </a:path>
                              <a:path w="4299585" h="325120">
                                <a:moveTo>
                                  <a:pt x="3774973" y="138277"/>
                                </a:moveTo>
                                <a:lnTo>
                                  <a:pt x="3705695" y="138277"/>
                                </a:lnTo>
                                <a:lnTo>
                                  <a:pt x="3705695" y="186499"/>
                                </a:lnTo>
                                <a:lnTo>
                                  <a:pt x="3774973" y="186499"/>
                                </a:lnTo>
                                <a:lnTo>
                                  <a:pt x="3774973" y="138277"/>
                                </a:lnTo>
                                <a:close/>
                              </a:path>
                              <a:path w="4299585" h="325120">
                                <a:moveTo>
                                  <a:pt x="4299153" y="3238"/>
                                </a:moveTo>
                                <a:lnTo>
                                  <a:pt x="4229874" y="3238"/>
                                </a:lnTo>
                                <a:lnTo>
                                  <a:pt x="4229874" y="51460"/>
                                </a:lnTo>
                                <a:lnTo>
                                  <a:pt x="4299153" y="51460"/>
                                </a:lnTo>
                                <a:lnTo>
                                  <a:pt x="4299153" y="3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FEC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061204" y="205508"/>
                            <a:ext cx="72390" cy="48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1E075D">
                              <w:pPr>
                                <w:spacing w:before="0" w:line="75" w:lineRule="exact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5"/>
                                </w:rPr>
                                <w:t>has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723442" y="206101"/>
                            <a:ext cx="72390" cy="48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A01290">
                              <w:pPr>
                                <w:spacing w:before="0" w:line="75" w:lineRule="exact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5"/>
                                </w:rPr>
                                <w:t>has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5197287" y="208770"/>
                            <a:ext cx="81915" cy="48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ECCF1C">
                              <w:pPr>
                                <w:spacing w:before="0" w:line="75" w:lineRule="exact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5"/>
                                </w:rPr>
                                <w:t>is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5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961912" y="299950"/>
                            <a:ext cx="2268220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C5DE4F">
                              <w:pPr>
                                <w:tabs>
                                  <w:tab w:val="left" w:pos="3200"/>
                                </w:tabs>
                                <w:spacing w:before="0" w:line="78" w:lineRule="exact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5"/>
                                </w:rPr>
                                <w:t>are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5"/>
                                </w:rPr>
                                <w:t>taught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5"/>
                                </w:rPr>
                                <w:t>by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5"/>
                                </w:rPr>
                                <w:t>(teacher)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w w:val="115"/>
                                  <w:sz w:val="5"/>
                                </w:rPr>
                                <w:t>is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5"/>
                                </w:rPr>
                                <w:t>selected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5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673114" y="343835"/>
                            <a:ext cx="81915" cy="48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E77067">
                              <w:pPr>
                                <w:spacing w:before="0" w:line="75" w:lineRule="exact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5"/>
                                </w:rPr>
                                <w:t>is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5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138249" y="391575"/>
                            <a:ext cx="663575" cy="6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89C121">
                              <w:pPr>
                                <w:spacing w:before="0" w:line="109" w:lineRule="exact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w w:val="110"/>
                                  <w:sz w:val="5"/>
                                </w:rPr>
                                <w:t>has</w:t>
                              </w:r>
                              <w:r>
                                <w:rPr>
                                  <w:color w:val="333333"/>
                                  <w:spacing w:val="9"/>
                                  <w:w w:val="11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0"/>
                                  <w:sz w:val="5"/>
                                </w:rPr>
                                <w:t>(stu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0"/>
                                  <w:position w:val="3"/>
                                  <w:sz w:val="5"/>
                                </w:rPr>
                                <w:t>is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0"/>
                                  <w:sz w:val="5"/>
                                </w:rPr>
                                <w:t>de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0"/>
                                  <w:position w:val="3"/>
                                  <w:sz w:val="5"/>
                                </w:rPr>
                                <w:t>sc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0"/>
                                  <w:sz w:val="5"/>
                                </w:rPr>
                                <w:t>n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0"/>
                                  <w:position w:val="3"/>
                                  <w:sz w:val="5"/>
                                </w:rPr>
                                <w:t>h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0"/>
                                  <w:sz w:val="5"/>
                                </w:rPr>
                                <w:t>t)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0"/>
                                  <w:position w:val="3"/>
                                  <w:sz w:val="5"/>
                                </w:rPr>
                                <w:t>eduled</w:t>
                              </w:r>
                              <w:r>
                                <w:rPr>
                                  <w:color w:val="333333"/>
                                  <w:spacing w:val="7"/>
                                  <w:w w:val="110"/>
                                  <w:position w:val="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0"/>
                                  <w:position w:val="1"/>
                                  <w:sz w:val="5"/>
                                </w:rPr>
                                <w:t>r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0"/>
                                  <w:position w:val="3"/>
                                  <w:sz w:val="5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0"/>
                                  <w:position w:val="1"/>
                                  <w:sz w:val="5"/>
                                </w:rPr>
                                <w:t>eceives</w:t>
                              </w:r>
                              <w:r>
                                <w:rPr>
                                  <w:color w:val="333333"/>
                                  <w:spacing w:val="9"/>
                                  <w:w w:val="110"/>
                                  <w:position w:val="1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0"/>
                                  <w:position w:val="1"/>
                                  <w:sz w:val="5"/>
                                </w:rPr>
                                <w:t>(student)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967442" y="482014"/>
                            <a:ext cx="105410" cy="48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B1D20D">
                              <w:pPr>
                                <w:spacing w:before="0" w:line="75" w:lineRule="exact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5"/>
                                </w:rPr>
                                <w:t>hosts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801540" y="449665"/>
                            <a:ext cx="278130" cy="48260"/>
                          </a:xfrm>
                          <a:prstGeom prst="rect">
                            <a:avLst/>
                          </a:prstGeom>
                          <a:solidFill>
                            <a:srgbClr val="F9FFEC">
                              <a:alpha val="69999"/>
                            </a:srgbClr>
                          </a:solidFill>
                        </wps:spPr>
                        <wps:txbx>
                          <w:txbxContent>
                            <w:p w14:paraId="4FC56FDD">
                              <w:pPr>
                                <w:spacing w:before="0" w:line="76" w:lineRule="exact"/>
                                <w:ind w:left="-1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5"/>
                                </w:rPr>
                                <w:t>makes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5"/>
                                </w:rPr>
                                <w:t>(student)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o:spt="203" style="position:absolute;left:0pt;margin-left:79.25pt;margin-top:54.8pt;height:83.15pt;width:429.4pt;mso-position-horizontal-relative:page;z-index:-251623424;mso-width-relative:page;mso-height-relative:page;" coordsize="5453380,1056005" o:gfxdata="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">
                <o:lock v:ext="edit" aspectratio="f"/>
                <v:shape id="Graphic 2" o:spid="_x0000_s1026" o:spt="100" style="position:absolute;left:482108;top:20569;height:640080;width:1345565;" filled="f" stroked="t" coordsize="1345565,640080" o:gfxdata="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sJ0pvQAA&#10;ANoAAAAPAAAAAAAAAAEAIAAAACIAAABkcnMvZG93bnJldi54bWxQSwECFAAUAAAACACHTuJAMy8F&#10;njsAAAA5AAAAEAAAAAAAAAABACAAAAAMAQAAZHJzL3NoYXBleG1sLnhtbFBLBQYAAAAABgAGAFsB&#10;AAC2AwAAAAA=&#10;" path="m1345131,0l1152254,52259,1076748,72791,1034070,84532,988687,97175,941031,110657,891535,124919,840632,139898,788754,155534,736335,171766,683807,188532,631604,205771,580158,223422,529901,241424,481268,259716,434690,278236,390601,296923,349433,315717,280509,351279,222480,386537,174276,421023,134823,454271,103049,485818,77883,515196,43086,565584,31311,585662,0,640084e">
                  <v:fill on="f" focussize="0,0"/>
                  <v:stroke weight="0.23748031496063pt" color="#808080" joinstyle="round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1776299;top:1512;height:57150;width:32384;" filled="f" stroked="t" coordsize="32384,57150" o:gfxdata="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sfP+vQAA&#10;ANoAAAAPAAAAAAAAAAEAIAAAACIAAABkcnMvZG93bnJldi54bWxQSwECFAAUAAAACACHTuJAMy8F&#10;njsAAAA5AAAAEAAAAAAAAAABACAAAAAMAQAAZHJzL3NoYXBleG1sLnhtbFBLBQYAAAAABgAGAFsB&#10;AAC2AwAAAAA=&#10;" path="m31811,52352l17517,0em14293,57098l0,4746e">
                  <v:fill on="f" focussize="0,0"/>
                  <v:stroke weight="0.237716535433071pt" color="#808080" joinstyle="round"/>
                  <v:imagedata o:title=""/>
                  <o:lock v:ext="edit" aspectratio="f"/>
                  <v:textbox inset="0mm,0mm,0mm,0mm"/>
                </v:shape>
                <v:shape id="Image 4" o:spid="_x0000_s1026" o:spt="75" type="#_x0000_t75" style="position:absolute;left:449337;top:582894;height:126340;width:94014;" filled="f" o:preferrelative="t" stroked="f" coordsize="21600,21600" o:gfxdata="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mSwm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v:shape id="Graphic 5" o:spid="_x0000_s1026" o:spt="100" style="position:absolute;left:1650749;top:85960;height:631190;width:1327150;" filled="f" stroked="t" coordsize="1327150,631190" o:gfxdata="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+A/Tb4A&#10;AADaAAAADwAAAAAAAAABACAAAAAiAAAAZHJzL2Rvd25yZXYueG1sUEsBAhQAFAAAAAgAh07iQDMv&#10;BZ47AAAAOQAAABAAAAAAAAAAAQAgAAAADQEAAGRycy9zaGFwZXhtbC54bWxQSwUGAAAAAAYABgBb&#10;AQAAtwMAAAAA&#10;" path="m176490,0l108756,41360,57899,74853,12979,119353,0,173612,13614,204010,44967,236380,97307,270566,164063,302689,203703,319093,246931,335639,293308,352263,342393,368900,393746,385485,446927,401953,501496,418241,557013,434283,613039,450015,669132,465372,724853,480290,779762,494703,833419,508548,885384,521760,935216,534273,982477,546024,1026725,556948,1067521,566980,1327008,630744e">
                  <v:fill on="f" focussize="0,0"/>
                  <v:stroke weight="0.23748031496063pt" color="#808080" joinstyle="round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1774315;top:77009;height:55880;width:44450;" filled="f" stroked="t" coordsize="44450,55880" o:gfxdata="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AHra8AAAA&#10;2gAAAA8AAAAAAAAAAQAgAAAAIgAAAGRycy9kb3ducmV2LnhtbFBLAQIUABQAAAAIAIdO4kAzLwWe&#10;OwAAADkAAAAQAAAAAAAAAAEAIAAAAAsBAABkcnMvc2hhcGV4bWwueG1sUEsFBgAAAAAGAAYAWwEA&#10;ALUDAAAAAA==&#10;" path="m43939,46255l15477,0em28461,55706l0,9451e">
                  <v:fill on="f" focussize="0,0"/>
                  <v:stroke weight="0.237716535433071pt" color="#808080" joinstyle="round"/>
                  <v:imagedata o:title=""/>
                  <o:lock v:ext="edit" aspectratio="f"/>
                  <v:textbox inset="0mm,0mm,0mm,0mm"/>
                </v:shape>
                <v:shape id="Image 7" o:spid="_x0000_s1026" o:spt="75" type="#_x0000_t75" style="position:absolute;left:2869810;top:675299;height:69251;width:162333;" filled="f" o:preferrelative="t" stroked="f" coordsize="21600,21600" o:gfxdata="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Yrqi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shape id="Graphic 8" o:spid="_x0000_s1026" o:spt="100" style="position:absolute;left:3257248;top:33838;height:591820;width:1121410;" filled="f" stroked="t" coordsize="1121410,591820" o:gfxdata="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iQNQbgAAADaAAAA&#10;DwAAAAAAAAABACAAAAAiAAAAZHJzL2Rvd25yZXYueG1sUEsBAhQAFAAAAAgAh07iQDMvBZ47AAAA&#10;OQAAABAAAAAAAAAAAQAgAAAABwEAAGRycy9zaGFwZXhtbC54bWxQSwUGAAAAAAYABgBbAQAAsQMA&#10;AAAA&#10;" path="m1121098,0l955034,50047,917020,61519,874604,74410,828465,88608,779286,104000,727745,120473,674525,137915,620307,156212,565770,175253,511595,194925,458464,215115,407058,235709,358056,256597,312140,277664,269990,298798,198444,340831,142509,381858,100007,421056,68762,457601,46595,490671,20785,543089,0,591650e">
                  <v:fill on="f" focussize="0,0"/>
                  <v:stroke weight="0.23748031496063pt" color="#808080" joinstyle="round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4327020;top:15728;height:57785;width:33655;" filled="f" stroked="t" coordsize="33655,57785" o:gfxdata="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E7xiL4A&#10;AADaAAAADwAAAAAAAAABACAAAAAiAAAAZHJzL2Rvd25yZXYueG1sUEsBAhQAFAAAAAgAh07iQDMv&#10;BZ47AAAAOQAAABAAAAAAAAAAAQAgAAAADQEAAGRycy9zaGFwZXhtbC54bWxQSwUGAAAAAAYABgBb&#10;AQAAtwMAAAAA&#10;" path="m33146,51929l17376,0em15770,57166l0,5236e">
                  <v:fill on="f" focussize="0,0"/>
                  <v:stroke weight="0.237716535433071pt" color="#808080" joinstyle="round"/>
                  <v:imagedata o:title=""/>
                  <o:lock v:ext="edit" aspectratio="f"/>
                  <v:textbox inset="0mm,0mm,0mm,0mm"/>
                </v:shape>
                <v:shape id="Image 10" o:spid="_x0000_s1026" o:spt="75" type="#_x0000_t75" style="position:absolute;left:3226269;top:546798;height:130107;width:86016;" filled="f" o:preferrelative="t" stroked="f" coordsize="21600,21600" o:gfxdata="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5LL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Graphic 11" o:spid="_x0000_s1026" o:spt="100" style="position:absolute;left:2374064;top:59020;height:654685;width:2004695;" filled="f" stroked="t" coordsize="2004695,654685" o:gfxdata="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HH4bugAAANsA&#10;AAAPAAAAAAAAAAEAIAAAACIAAABkcnMvZG93bnJldi54bWxQSwECFAAUAAAACACHTuJAMy8FnjsA&#10;AAA5AAAAEAAAAAAAAAABACAAAAAJAQAAZHJzL3NoYXBleG1sLnhtbFBLBQYAAAAABgAGAFsBAACz&#10;AwAAAAA=&#10;" path="m2004282,0l1894426,45850,1840606,68224,1773256,95714,1734483,111221,1692297,127820,1646690,145448,1597652,164042,1545172,183542,1489242,203883,1429850,225004,1366987,246843,1300645,269336,1230811,292423,1182349,308106,1132551,323973,1081635,339971,1029822,356049,977331,372154,924380,388233,871191,404235,817980,420108,764969,435800,712376,451257,660421,466429,609323,481263,559301,495707,510574,509708,463363,523215,417886,536175,374362,548537,333012,560248,294053,571256,224191,590954,0,654124e">
                  <v:fill on="f" focussize="0,0"/>
                  <v:stroke weight="0.23740157480315pt" color="#808080" joinstyle="round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4325963;top:44482;height:57150;width:38100;" filled="f" stroked="t" coordsize="38100,57150" o:gfxdata="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dckXLgAAADbAAAA&#10;DwAAAAAAAAABACAAAAAiAAAAZHJzL2Rvd25yZXYueG1sUEsBAhQAFAAAAAgAh07iQDMvBZ47AAAA&#10;OQAAABAAAAAAAAAAAQAgAAAABwEAAGRycy9zaGFwZXhtbC54bWxQSwUGAAAAAAYABgBbAQAAsQMA&#10;AAAA&#10;" path="m37789,50039l16743,0em21045,57028l0,6988e">
                  <v:fill on="f" focussize="0,0"/>
                  <v:stroke weight="0.237716535433071pt" color="#808080" joinstyle="round"/>
                  <v:imagedata o:title=""/>
                  <o:lock v:ext="edit" aspectratio="f"/>
                  <v:textbox inset="0mm,0mm,0mm,0mm"/>
                </v:shape>
                <v:shape id="Image 13" o:spid="_x0000_s1026" o:spt="75" type="#_x0000_t75" style="position:absolute;left:2320150;top:665841;height:75772;width:132712;" filled="f" o:preferrelative="t" stroked="f" coordsize="21600,21600" o:gfxdata="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WESS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" o:title=""/>
                  <o:lock v:ext="edit" aspectratio="f"/>
                </v:shape>
                <v:shape id="Graphic 14" o:spid="_x0000_s1026" o:spt="100" style="position:absolute;left:180772;top:113088;height:612775;width:1788795;" filled="f" stroked="t" coordsize="1788795,612775" o:gfxdata="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QeFN25AAAA2wAA&#10;AA8AAAAAAAAAAQAgAAAAIgAAAGRycy9kb3ducmV2LnhtbFBLAQIUABQAAAAIAIdO4kAzLwWeOwAA&#10;ADkAAAAQAAAAAAAAAAEAIAAAAAgBAABkcnMvc2hhcGV4bWwueG1sUEsFBgAAAAAGAAYAWwEAALID&#10;AAAAAA==&#10;" path="m0,0l0,36839,582,52364,15719,93382,72776,147034,125757,178353,199698,212535,298092,249482,336863,262389,378481,275552,422686,288930,469220,302482,517823,316167,568239,329946,620207,343777,673468,357619,727765,371432,782838,385176,838428,398808,894278,412290,950127,425580,1005717,438637,1060790,451421,1115087,463891,1168349,476007,1220317,487727,1270732,499011,1319336,509818,1365870,520109,1410075,529841,1451692,538974,1490463,547468,1788556,612755e">
                  <v:fill on="f" focussize="0,0"/>
                  <v:stroke weight="0.23740157480315pt" color="#808080" joinstyle="round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153541;top:140216;height:18415;width:54610;" filled="f" stroked="t" coordsize="54610,18415" o:gfxdata="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dIzbbgAAADbAAAA&#10;DwAAAAAAAAABACAAAAAiAAAAZHJzL2Rvd25yZXYueG1sUEsBAhQAFAAAAAgAh07iQDMvBZ47AAAA&#10;OQAAABAAAAAAAAAAAQAgAAAABwEAAGRycy9zaGFwZXhtbC54bWxQSwUGAAAAAAYABgBbAQAAsQMA&#10;AAAA&#10;" path="m54461,0l0,0em54461,18084l0,18084e">
                  <v:fill on="f" focussize="0,0"/>
                  <v:stroke weight="0.237716535433071pt" color="#808080" joinstyle="round"/>
                  <v:imagedata o:title=""/>
                  <o:lock v:ext="edit" aspectratio="f"/>
                  <v:textbox inset="0mm,0mm,0mm,0mm"/>
                </v:shape>
                <v:shape id="Image 16" o:spid="_x0000_s1026" o:spt="75" type="#_x0000_t75" style="position:absolute;left:1860870;top:686694;height:67153;width:163157;" filled="f" o:preferrelative="t" stroked="f" coordsize="21600,21600" o:gfxdata="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ROQp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o:title=""/>
                  <o:lock v:ext="edit" aspectratio="f"/>
                </v:shape>
                <v:shape id="Graphic 17" o:spid="_x0000_s1026" o:spt="100" style="position:absolute;left:2109078;top:183418;height:301625;width:62865;" filled="f" stroked="t" coordsize="62865,301625" o:gfxdata="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8tC4bsAAADb&#10;AAAADwAAAAAAAAABACAAAAAiAAAAZHJzL2Rvd25yZXYueG1sUEsBAhQAFAAAAAgAh07iQDMvBZ47&#10;AAAAOQAAABAAAAAAAAAAAQAgAAAACgEAAGRycy9zaGFwZXhtbC54bWxQSwUGAAAAAAYABgBbAQAA&#10;tAMAAAAA&#10;" path="m0,0l19894,48272,42723,113421,52181,150705,61313,222918,62617,276293,62617,301411e">
                  <v:fill on="f" focussize="0,0"/>
                  <v:stroke weight="0.238188976377953pt" color="#808080" joinstyle="round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2094332;top:198108;height:37465;width:57785;" filled="f" stroked="t" coordsize="57785,37465" o:gfxdata="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GUZYvQAA&#10;ANsAAAAPAAAAAAAAAAEAIAAAACIAAABkcnMvZG93bnJldi54bWxQSwECFAAUAAAACACHTuJAMy8F&#10;njsAAAA5AAAAEAAAAAAAAAABACAAAAAMAQAAZHJzL3NoYXBleG1sLnhtbFBLBQYAAAAABgAGAFsB&#10;AAC2AwAAAAA=&#10;" path="m50321,0l0,20749em57264,16709l6942,37459e">
                  <v:fill on="f" focussize="0,0"/>
                  <v:stroke weight="0.237716535433071pt" color="#808080" joinstyle="round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2153541;top:376321;height:36195;width:36830;" fillcolor="#FFFFFF" filled="t" stroked="f" coordsize="36830,36195" o:gfxdata="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vOpMLsAAADb&#10;AAAADwAAAAAAAAABACAAAAAiAAAAZHJzL2Rvd25yZXYueG1sUEsBAhQAFAAAAAgAh07iQDMvBZ47&#10;AAAAOQAAABAAAAAAAAAAAQAgAAAACgEAAGRycy9zaGFwZXhtbC54bWxQSwUGAAAAAAYABgBbAQAA&#10;tAMAAAAA&#10;" path="m0,20482l0,15686,460,13379,15746,0,20561,0,36307,15686,36307,20482,18153,36169,15746,36169,0,2048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2144465;top:376321;height:163195;width:54610;" filled="f" stroked="t" coordsize="54610,163195" o:gfxdata="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fWfz65AAAA2wAA&#10;AA8AAAAAAAAAAQAgAAAAIgAAAGRycy9kb3ducmV2LnhtbFBLAQIUABQAAAAIAIdO4kAzLwWeOwAA&#10;ADkAAAAQAAAAAAAAAAEAIAAAAAgBAABkcnMvc2hhcGV4bWwueG1sUEsFBgAAAAAGAAYAWwEAALID&#10;AAAAAA==&#10;" path="m27230,36169l24823,36169,22507,35710,20283,34792,18059,33875,9076,18084,9076,15686,20283,1376,22507,458,24823,0,27230,0,29638,0,31954,458,34178,1376,36402,2294,38365,3601,40067,5296,41769,6992,43081,8948,44002,11163,44924,13379,45384,15686,45384,18084,45384,20482,40067,30872,38365,32568,36402,33875,34178,34792,31954,35710,29638,36169,27230,36169xem27230,54254l47654,81381,54461,108508,47654,135635,27230,162762,6807,135635,0,108508,6807,81381,27230,54254e">
                  <v:fill on="f" focussize="0,0"/>
                  <v:stroke weight="0.237716535433071pt" color="#808080" joinstyle="round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2212247;top:123302;height:598805;width:1503680;" filled="f" stroked="t" coordsize="1503680,598805" o:gfxdata="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mSqCbgAAADbAAAA&#10;DwAAAAAAAAABACAAAAAiAAAAZHJzL2Rvd25yZXYueG1sUEsBAhQAFAAAAAgAh07iQDMvBZ47AAAA&#10;OQAAABAAAAAAAAAAAQAgAAAABwEAAGRycy9zaGFwZXhtbC54bWxQSwUGAAAAAAYABgBbAQAAsQMA&#10;AAAA&#10;" path="m0,0l43669,35136,80563,63704,138265,102312,177380,125265,224648,150588,281053,178236,347579,208162,425210,240319,468413,257204,514258,274539,562363,292227,612349,310170,663833,328272,716437,346436,769778,364566,823476,382563,877150,400333,930420,417777,982905,434798,1034225,451301,1083997,467188,1131843,482362,1177381,496726,1220230,510185,1260009,522639,1296339,533994,1503203,598629e">
                  <v:fill on="f" focussize="0,0"/>
                  <v:stroke weight="0.23740157480315pt" color="#808080" joinstyle="round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2216321;top:119244;height:53975;width:48895;" filled="f" stroked="t" coordsize="48895,53975" o:gfxdata="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bJpuu/&#10;AAAA2wAAAA8AAAAAAAAAAQAgAAAAIgAAAGRycy9kb3ducmV2LnhtbFBLAQIUABQAAAAIAIdO4kAz&#10;LwWeOwAAADkAAAAQAAAAAAAAAAEAIAAAAA4BAABkcnMvc2hhcGV4bWwueG1sUEsFBgAAAAAGAAYA&#10;WwEAALgDAAAAAA==&#10;" path="m34220,0l0,42206em48343,11363l14122,53569e">
                  <v:fill on="f" focussize="0,0"/>
                  <v:stroke weight="0.237716535433071pt" color="#808080" joinstyle="round"/>
                  <v:imagedata o:title=""/>
                  <o:lock v:ext="edit" aspectratio="f"/>
                  <v:textbox inset="0mm,0mm,0mm,0mm"/>
                </v:shape>
                <v:shape id="Image 23" o:spid="_x0000_s1026" o:spt="75" type="#_x0000_t75" style="position:absolute;left:3636502;top:672887;height:78084;width:132423;" filled="f" o:preferrelative="t" stroked="f" coordsize="21600,21600" o:gfxdata="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FviA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Graphic 24" o:spid="_x0000_s1026" o:spt="100" style="position:absolute;left:3931750;top:115716;height:509905;width:447040;" filled="f" stroked="t" coordsize="447040,509905" o:gfxdata="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NcsS7gAAADbAAAA&#10;DwAAAAAAAAABACAAAAAiAAAAZHJzL2Rvd25yZXYueG1sUEsBAhQAFAAAAAgAh07iQDMvBZ47AAAA&#10;OQAAABAAAAAAAAAAAQAgAAAABwEAAGRycy9zaGFwZXhtbC54bWxQSwUGAAAAAAYABgBbAQAAsQMA&#10;AAAA&#10;" path="m446595,0l392948,36401,324622,84038,283055,115273,239756,150555,197128,189211,157573,230566,116761,282517,83255,334471,56477,383515,35847,426733,20785,461211,0,509771e">
                  <v:fill on="f" focussize="0,0"/>
                  <v:stroke weight="0.237795275590551pt" color="#808080" joinstyle="round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4325506;top:108566;height:55244;width:45720;" filled="f" stroked="t" coordsize="45720,55244" o:gfxdata="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1/3QvQAA&#10;ANsAAAAPAAAAAAAAAAEAIAAAACIAAABkcnMvZG93bnJldi54bWxQSwECFAAUAAAACACHTuJAMy8F&#10;njsAAAA5AAAAEAAAAAAAAAABACAAAAAMAQAAZHJzL3NoYXBleG1sLnhtbFBLBQYAAAAABgAGAFsB&#10;AAC2AwAAAAA=&#10;" path="m45663,44840l15004,0em30659,55021l0,10180e">
                  <v:fill on="f" focussize="0,0"/>
                  <v:stroke weight="0.237716535433071pt" color="#808080" joinstyle="round"/>
                  <v:imagedata o:title=""/>
                  <o:lock v:ext="edit" aspectratio="f"/>
                  <v:textbox inset="0mm,0mm,0mm,0mm"/>
                </v:shape>
                <v:shape id="Image 26" o:spid="_x0000_s1026" o:spt="75" type="#_x0000_t75" style="position:absolute;left:3900771;top:546798;height:130107;width:86016;" filled="f" o:preferrelative="t" stroked="f" coordsize="21600,21600" o:gfxdata="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DDb5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Graphic 27" o:spid="_x0000_s1026" o:spt="100" style="position:absolute;left:2212247;top:61400;height:652780;width:2114550;" filled="f" stroked="t" coordsize="2114550,652780" o:gfxdata="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LE9Ee/&#10;AAAA2wAAAA8AAAAAAAAAAQAgAAAAIgAAAGRycy9kb3ducmV2LnhtbFBLAQIUABQAAAAIAIdO4kAz&#10;LwWeOwAAADkAAAAQAAAAAAAAAAEAIAAAAA4BAABkcnMvc2hhcGV4bWwueG1sUEsFBgAAAAAGAAYA&#10;WwEAALgDAAAAAA==&#10;" path="m0,0l94096,45453,144462,69559,209723,99518,248418,116503,291412,134726,338895,154111,391059,174583,448097,196066,510199,218485,577556,241765,650362,265830,728806,290606,775670,304891,824189,319338,874154,333909,925356,348562,977587,363257,1030639,377956,1084304,392616,1138372,407200,1192637,421665,1246888,435973,1300919,450083,1354520,463956,1407483,477551,1459600,490828,1510663,503747,1560462,516268,1608790,528351,1655439,539956,1700200,551043,1742864,561571,1783223,571502,1821069,580794,1856193,589408,2114516,652745e">
                  <v:fill on="f" focussize="0,0"/>
                  <v:stroke weight="0.23740157480315pt" color="#808080" joinstyle="round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2224868;top:48828;height:57150;width:40640;" filled="f" stroked="t" coordsize="40640,57150" o:gfxdata="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T35ijtwAAANsAAAAP&#10;AAAAAAAAAAEAIAAAACIAAABkcnMvZG93bnJldi54bWxQSwECFAAUAAAACACHTuJAMy8FnjsAAAA5&#10;AAAAEAAAAAAAAAABACAAAAAGAQAAZHJzL3NoYXBleG1sLnhtbFBLBQYAAAAABgAGAFsBAACwAwAA&#10;AAA=&#10;" path="m23762,0l0,48817em40097,7890l16334,56708e">
                  <v:fill on="f" focussize="0,0"/>
                  <v:stroke weight="0.237716535433071pt" color="#808080" joinstyle="round"/>
                  <v:imagedata o:title=""/>
                  <o:lock v:ext="edit" aspectratio="f"/>
                  <v:textbox inset="0mm,0mm,0mm,0mm"/>
                </v:shape>
                <v:shape id="Image 29" o:spid="_x0000_s1026" o:spt="75" type="#_x0000_t75" style="position:absolute;left:4248231;top:669004;height:72991;width:132924;" filled="f" o:preferrelative="t" stroked="f" coordsize="21600,21600" o:gfxdata="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1Seq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" o:title=""/>
                  <o:lock v:ext="edit" aspectratio="f"/>
                </v:shape>
                <v:shape id="Graphic 30" o:spid="_x0000_s1026" o:spt="100" style="position:absolute;left:4632219;top:148253;height:442595;width:79375;" filled="f" stroked="t" coordsize="79375,442595" o:gfxdata="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lO/cbgAAADbAAAA&#10;DwAAAAAAAAABACAAAAAiAAAAZHJzL2Rvd25yZXYueG1sUEsBAhQAFAAAAAgAh07iQDMvBZ47AAAA&#10;OQAAABAAAAAAAAAAAQAgAAAABwEAAGRycy9zaGFwZXhtbC54bWxQSwUGAAAAAAYABgBbAQAAsQMA&#10;AAAA&#10;" path="m35234,0l58594,59719,70162,98272,78304,144831,78979,197592,69587,254198,53279,310098,34646,360189,18276,399370,0,442070e">
                  <v:fill on="f" focussize="0,0"/>
                  <v:stroke weight="0.238188976377953pt" color="#808080" joinstyle="round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4652250;top:163399;height:37465;width:57785;" filled="f" stroked="t" coordsize="57785,37465" o:gfxdata="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lrOlvQAA&#10;ANsAAAAPAAAAAAAAAAEAIAAAACIAAABkcnMvZG93bnJldi54bWxQSwECFAAUAAAACACHTuJAMy8F&#10;njsAAAA5AAAAEAAAAAAAAAABACAAAAAMAQAAZHJzL3NoYXBleG1sLnhtbFBLBQYAAAAABgAGAFsB&#10;AAC2AwAAAAA=&#10;" path="m50585,0l0,20101em57312,16797l6726,36899e">
                  <v:fill on="f" focussize="0,0"/>
                  <v:stroke weight="0.237716535433071pt" color="#808080" joinstyle="round"/>
                  <v:imagedata o:title=""/>
                  <o:lock v:ext="edit" aspectratio="f"/>
                  <v:textbox inset="0mm,0mm,0mm,0mm"/>
                </v:shape>
                <v:shape id="Image 32" o:spid="_x0000_s1026" o:spt="75" type="#_x0000_t75" style="position:absolute;left:4601241;top:511633;height:130108;width:86016;" filled="f" o:preferrelative="t" stroked="f" coordsize="21600,21600" o:gfxdata="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P9la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" o:title=""/>
                  <o:lock v:ext="edit" aspectratio="f"/>
                </v:shape>
                <v:shape id="Graphic 33" o:spid="_x0000_s1026" o:spt="100" style="position:absolute;left:2212247;top:34849;height:690245;width:2874645;" filled="f" stroked="t" coordsize="2874645,690245" o:gfxdata="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TINae8AAAA&#10;2wAAAA8AAAAAAAAAAQAgAAAAIgAAAGRycy9kb3ducmV2LnhtbFBLAQIUABQAAAAIAIdO4kAzLwWe&#10;OwAAADkAAAAQAAAAAAAAAAEAIAAAAAsBAABkcnMvc2hhcGV4bWwueG1sUEsFBgAAAAAGAAYAWwEA&#10;ALUDAAAAAA==&#10;" path="m0,0l144524,49879,195020,67248,255443,87690,326110,110962,365384,123584,407339,136822,452013,150647,499448,165028,549681,179933,602754,195335,658707,211201,717577,227501,779407,244205,844234,261284,912100,278705,983043,296440,1057104,314458,1105618,325999,1155282,337625,1205980,349315,1257594,361054,1310009,372822,1363107,384603,1416772,396377,1470888,408128,1525338,419838,1580006,431488,1634774,443061,1689527,454540,1744148,465905,1798520,477140,1852527,488227,1906052,499147,1958979,509883,2011191,520417,2062571,530732,2113004,540809,2162372,550630,2210560,560178,2257449,569435,2302925,578384,2346870,587005,2389168,595282,2429702,603196,2468356,610730,2539557,624587,2874039,689649e">
                  <v:fill on="f" focussize="0,0"/>
                  <v:stroke weight="0.237322834645669pt" color="#808080" joinstyle="round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2229063;top:18096;height:57785;width:35560;" filled="f" stroked="t" coordsize="35560,57785" o:gfxdata="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gXe3vQAA&#10;ANsAAAAPAAAAAAAAAAEAIAAAACIAAABkcnMvZG93bnJldi54bWxQSwECFAAUAAAACACHTuJAMy8F&#10;njsAAAA5AAAAEAAAAAAAAAABACAAAAAMAQAAZHJzL3NoYXBleG1sLnhtbFBLBQYAAAAABgAGAFsB&#10;AAC2AwAAAAA=&#10;" path="m17828,0l0,51264em34982,5920l17153,57184e">
                  <v:fill on="f" focussize="0,0"/>
                  <v:stroke weight="0.237716535433071pt" color="#808080" joinstyle="round"/>
                  <v:imagedata o:title=""/>
                  <o:lock v:ext="edit" aspectratio="f"/>
                  <v:textbox inset="0mm,0mm,0mm,0mm"/>
                </v:shape>
                <v:shape id="Image 35" o:spid="_x0000_s1026" o:spt="75" type="#_x0000_t75" style="position:absolute;left:5008286;top:682500;height:70132;width:132961;" filled="f" o:preferrelative="t" stroked="f" coordsize="21600,21600" o:gfxdata="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4BUaq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" o:title=""/>
                  <o:lock v:ext="edit" aspectratio="f"/>
                </v:shape>
                <v:shape id="Graphic 36" o:spid="_x0000_s1026" o:spt="100" style="position:absolute;left:4812537;top:55442;height:535305;width:624840;" filled="f" stroked="t" coordsize="624840,535305" o:gfxdata="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H0Rm&#10;wAAAANsAAAAPAAAAAAAAAAEAIAAAACIAAABkcnMvZG93bnJldi54bWxQSwECFAAUAAAACACHTuJA&#10;My8FnjsAAAA5AAAAEAAAAAAAAAABACAAAAAPAQAAZHJzL3NoYXBleG1sLnhtbFBLBQYAAAAABgAG&#10;AFsBAAC5AwAAAAA=&#10;" path="m0,0l115859,46446,153843,61724,197279,79487,244666,99434,294504,121265,345295,144678,395537,169372,443731,195045,488376,221398,527973,248128,561022,274934,604695,327661,623491,377619,624726,422938,615716,461749,603776,492181,585499,534881e">
                  <v:fill on="f" focussize="0,0"/>
                  <v:stroke weight="0.237637795275591pt" color="#808080" joinstyle="round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4827633;top:40404;height:57150;width:37465;" filled="f" stroked="t" coordsize="37465,57150" o:gfxdata="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jCOcC/&#10;AAAA2wAAAA8AAAAAAAAAAQAgAAAAIgAAAGRycy9kb3ducmV2LnhtbFBLAQIUABQAAAAIAIdO4kAz&#10;LwWeOwAAADkAAAAQAAAAAAAAAAEAIAAAAA4BAABkcnMvc2hhcGV4bWwueG1sUEsFBgAAAAAGAAYA&#10;WwEAALgDAAAAAA==&#10;" path="m20332,0l0,50331em37173,6751l16841,57082e">
                  <v:fill on="f" focussize="0,0"/>
                  <v:stroke weight="0.237716535433071pt" color="#808080" joinstyle="round"/>
                  <v:imagedata o:title=""/>
                  <o:lock v:ext="edit" aspectratio="f"/>
                  <v:textbox inset="0mm,0mm,0mm,0mm"/>
                </v:shape>
                <v:shape id="Image 38" o:spid="_x0000_s1026" o:spt="75" type="#_x0000_t75" style="position:absolute;left:5367058;top:511634;height:130108;width:86016;" filled="f" o:preferrelative="t" stroked="f" coordsize="21600,21600" o:gfxdata="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F1KC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3" o:title=""/>
                  <o:lock v:ext="edit" aspectratio="f"/>
                </v:shape>
                <v:shape id="Graphic 39" o:spid="_x0000_s1026" o:spt="100" style="position:absolute;left:1969328;top:484829;height:570865;width:405130;" fillcolor="#ECECFF" filled="t" stroked="f" coordsize="405130,570865" o:gfxdata="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5WuQG8AAAA&#10;2wAAAA8AAAAAAAAAAQAgAAAAIgAAAGRycy9kb3ducmV2LnhtbFBLAQIUABQAAAAIAIdO4kAzLwWe&#10;OwAAADkAAAAQAAAAAAAAAAEAIAAAAAsBAABkcnMvc2hhcGV4bWwueG1sUEsFBgAAAAAGAAYAWwEA&#10;ALUDAAAAAA==&#10;" path="m404735,570672l0,570672,0,0,404735,0,404735,57067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0;top:42759;height:70485;width:140335;" fillcolor="#FFFFFF" filled="t" stroked="f" coordsize="140335,70485" o:gfxdata="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zIhPugAAANsA&#10;AAAPAAAAAAAAAAEAIAAAACIAAABkcnMvZG93bnJldi54bWxQSwECFAAUAAAACACHTuJAMy8FnjsA&#10;AAA5AAAAEAAAAAAAAAABACAAAAAJAQAAZHJzL3NoYXBleG1sLnhtbFBLBQYAAAAABgAGAFsBAACz&#10;AwAAAAA=&#10;" path="m139852,70329l0,70329,0,0,139852,0,139852,7032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139846;top:42765;height:70485;width:222250;" fillcolor="#FFFFFF" filled="t" stroked="f" coordsize="222250,70485" o:gfxdata="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kb5e8AAAA&#10;2wAAAA8AAAAAAAAAAQAgAAAAIgAAAGRycy9kb3ducmV2LnhtbFBLAQIUABQAAAAIAIdO4kAzLwWe&#10;OwAAADkAAAAQAAAAAAAAAAEAIAAAAAsBAABkcnMvc2hhcGV4bWwueG1sUEsFBgAAAAAGAAYAWwEA&#10;ALUDAAAAAA==&#10;" path="m221691,0l152400,0,0,0,0,70332,152400,70332,221691,70332,22169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967568;top:209985;height:325120;width:4299585;" fillcolor="#F9FFEC" filled="t" stroked="f" coordsize="4299585,325120" o:gfxdata="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qmO0vQAA&#10;ANsAAAAPAAAAAAAAAAEAIAAAACIAAABkcnMvZG93bnJldi54bWxQSwECFAAUAAAACACHTuJAMy8F&#10;njsAAAA5AAAAEAAAAAAAAAABACAAAAAMAQAAZHJzL3NoYXBleG1sLnhtbFBLBQYAAAAABgAGAFsB&#10;AAC2AwAAAAA=&#10;" path="m92595,276504l0,276504,0,324726,92595,324726,92595,276504xem152908,0l93662,0,93662,48221,152908,48221,152908,0xem1333004,272669l1053884,272669,1053884,320903,1333004,320903,1333004,272669xem1391285,95961l994346,95961,994346,144195,1391285,144195,1391285,95961xem2815259,520l2756001,520,2756001,48742,2815259,48742,2815259,520xem2821317,198615l2548610,198615,2548610,185966,2291562,185966,2291562,207645,2170709,207645,2170709,255879,2397379,255879,2397379,234188,2515222,234188,2515222,246837,2821317,246837,2821317,198615xem3249422,94399l3026499,94399,3026499,142621,3249422,142621,3249422,94399xem3774973,138277l3705695,138277,3705695,186499,3774973,186499,3774973,138277xem4299153,3238l4229874,3238,4229874,51460,4299153,51460,4299153,3238xe">
                  <v:fill on="t" opacity="45874f" focussize="0,0"/>
                  <v:stroke on="f"/>
                  <v:imagedata o:title=""/>
                  <o:lock v:ext="edit" aspectratio="f"/>
                  <v:textbox inset="0mm,0mm,0mm,0mm"/>
                </v:shape>
                <v:shape id="Textbox 43" o:spid="_x0000_s1026" o:spt="202" type="#_x0000_t202" style="position:absolute;left:1061204;top:205508;height:48260;width:72390;" filled="f" stroked="f" coordsize="21600,21600" o:gfxdata="UEsDBAoAAAAAAIdO4kAAAAAAAAAAAAAAAAAEAAAAZHJzL1BLAwQUAAAACACHTuJA6WtA0r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WtA0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1E075D">
                        <w:pPr>
                          <w:spacing w:before="0" w:line="75" w:lineRule="exact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15"/>
                            <w:sz w:val="5"/>
                          </w:rPr>
                          <w:t>has</w:t>
                        </w:r>
                      </w:p>
                    </w:txbxContent>
                  </v:textbox>
                </v:shape>
                <v:shape id="Textbox 44" o:spid="_x0000_s1026" o:spt="202" type="#_x0000_t202" style="position:absolute;left:3723442;top:206101;height:48260;width:72390;" filled="f" stroked="f" coordsize="21600,21600" o:gfxdata="UEsDBAoAAAAAAIdO4kAAAAAAAAAAAAAAAAAEAAAAZHJzL1BLAwQUAAAACACHTuJAZoLYpr4AAADb&#10;AAAADwAAAGRycy9kb3ducmV2LnhtbEWPzWrDMBCE74W+g9hCb42UE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oLYp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A01290">
                        <w:pPr>
                          <w:spacing w:before="0" w:line="75" w:lineRule="exact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5"/>
                            <w:w w:val="115"/>
                            <w:sz w:val="5"/>
                          </w:rPr>
                          <w:t>has</w:t>
                        </w:r>
                      </w:p>
                    </w:txbxContent>
                  </v:textbox>
                </v:shape>
                <v:shape id="Textbox 45" o:spid="_x0000_s1026" o:spt="202" type="#_x0000_t202" style="position:absolute;left:5197287;top:208770;height:48260;width:81915;" filled="f" stroked="f" coordsize="21600,21600" o:gfxdata="UEsDBAoAAAAAAIdO4kAAAAAAAAAAAAAAAAAEAAAAZHJzL1BLAwQUAAAACACHTuJACc59Pb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c59P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ECCF1C">
                        <w:pPr>
                          <w:spacing w:before="0" w:line="75" w:lineRule="exact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w w:val="115"/>
                            <w:sz w:val="5"/>
                          </w:rPr>
                          <w:t>is</w:t>
                        </w:r>
                        <w:r>
                          <w:rPr>
                            <w:color w:val="333333"/>
                            <w:spacing w:val="-1"/>
                            <w:w w:val="115"/>
                            <w:sz w:val="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5"/>
                          </w:rPr>
                          <w:t>in</w:t>
                        </w:r>
                      </w:p>
                    </w:txbxContent>
                  </v:textbox>
                </v:shape>
                <v:shape id="Textbox 46" o:spid="_x0000_s1026" o:spt="202" type="#_x0000_t202" style="position:absolute;left:1961912;top:299950;height:49530;width:2268220;" filled="f" stroked="f" coordsize="21600,21600" o:gfxdata="UEsDBAoAAAAAAIdO4kAAAAAAAAAAAAAAAAAEAAAAZHJzL1BLAwQUAAAACACHTuJA+RzjS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HON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C5DE4F">
                        <w:pPr>
                          <w:tabs>
                            <w:tab w:val="left" w:pos="3200"/>
                          </w:tabs>
                          <w:spacing w:before="0" w:line="78" w:lineRule="exact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w w:val="115"/>
                            <w:sz w:val="5"/>
                          </w:rPr>
                          <w:t>are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5"/>
                          </w:rPr>
                          <w:t>taught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5"/>
                          </w:rPr>
                          <w:t>by</w:t>
                        </w:r>
                        <w:r>
                          <w:rPr>
                            <w:color w:val="333333"/>
                            <w:spacing w:val="-1"/>
                            <w:w w:val="115"/>
                            <w:sz w:val="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5"/>
                          </w:rPr>
                          <w:t>(teacher)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color w:val="333333"/>
                            <w:w w:val="115"/>
                            <w:sz w:val="5"/>
                          </w:rPr>
                          <w:t>is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5"/>
                          </w:rPr>
                          <w:t>selected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5"/>
                          </w:rPr>
                          <w:t>in</w:t>
                        </w:r>
                      </w:p>
                    </w:txbxContent>
                  </v:textbox>
                </v:shape>
                <v:shape id="Textbox 47" o:spid="_x0000_s1026" o:spt="202" type="#_x0000_t202" style="position:absolute;left:4673114;top:343835;height:48260;width:81915;" filled="f" stroked="f" coordsize="21600,21600" o:gfxdata="UEsDBAoAAAAAAIdO4kAAAAAAAAAAAAAAAAAEAAAAZHJzL1BLAwQUAAAACACHTuJAllBG0b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lBG0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E77067">
                        <w:pPr>
                          <w:spacing w:before="0" w:line="75" w:lineRule="exact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w w:val="115"/>
                            <w:sz w:val="5"/>
                          </w:rPr>
                          <w:t>is</w:t>
                        </w:r>
                        <w:r>
                          <w:rPr>
                            <w:color w:val="333333"/>
                            <w:spacing w:val="-1"/>
                            <w:w w:val="115"/>
                            <w:sz w:val="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5"/>
                          </w:rPr>
                          <w:t>in</w:t>
                        </w:r>
                      </w:p>
                    </w:txbxContent>
                  </v:textbox>
                </v:shape>
                <v:shape id="Textbox 48" o:spid="_x0000_s1026" o:spt="202" type="#_x0000_t202" style="position:absolute;left:3138249;top:391575;height:69850;width:663575;" filled="f" stroked="f" coordsize="21600,21600" o:gfxdata="UEsDBAoAAAAAAIdO4kAAAAAAAAAAAAAAAAAEAAAAZHJzL1BLAwQUAAAACACHTuJA58/So7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z9K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89C121">
                        <w:pPr>
                          <w:spacing w:before="0" w:line="109" w:lineRule="exact"/>
                          <w:ind w:left="0" w:right="0" w:firstLine="0"/>
                          <w:jc w:val="left"/>
                          <w:rPr>
                            <w:position w:val="1"/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6"/>
                            <w:w w:val="110"/>
                            <w:sz w:val="5"/>
                          </w:rPr>
                          <w:t>has</w:t>
                        </w:r>
                        <w:r>
                          <w:rPr>
                            <w:color w:val="333333"/>
                            <w:spacing w:val="9"/>
                            <w:w w:val="110"/>
                            <w:sz w:val="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  <w:w w:val="110"/>
                            <w:sz w:val="5"/>
                          </w:rPr>
                          <w:t>(stu</w:t>
                        </w:r>
                        <w:r>
                          <w:rPr>
                            <w:color w:val="333333"/>
                            <w:spacing w:val="-6"/>
                            <w:w w:val="110"/>
                            <w:position w:val="3"/>
                            <w:sz w:val="5"/>
                          </w:rPr>
                          <w:t>is</w:t>
                        </w:r>
                        <w:r>
                          <w:rPr>
                            <w:color w:val="333333"/>
                            <w:spacing w:val="-6"/>
                            <w:w w:val="110"/>
                            <w:sz w:val="5"/>
                          </w:rPr>
                          <w:t>de</w:t>
                        </w:r>
                        <w:r>
                          <w:rPr>
                            <w:color w:val="333333"/>
                            <w:spacing w:val="-6"/>
                            <w:w w:val="110"/>
                            <w:position w:val="3"/>
                            <w:sz w:val="5"/>
                          </w:rPr>
                          <w:t>sc</w:t>
                        </w:r>
                        <w:r>
                          <w:rPr>
                            <w:color w:val="333333"/>
                            <w:spacing w:val="-6"/>
                            <w:w w:val="110"/>
                            <w:sz w:val="5"/>
                          </w:rPr>
                          <w:t>n</w:t>
                        </w:r>
                        <w:r>
                          <w:rPr>
                            <w:color w:val="333333"/>
                            <w:spacing w:val="-6"/>
                            <w:w w:val="110"/>
                            <w:position w:val="3"/>
                            <w:sz w:val="5"/>
                          </w:rPr>
                          <w:t>h</w:t>
                        </w:r>
                        <w:r>
                          <w:rPr>
                            <w:color w:val="333333"/>
                            <w:spacing w:val="-6"/>
                            <w:w w:val="110"/>
                            <w:sz w:val="5"/>
                          </w:rPr>
                          <w:t>t)</w:t>
                        </w:r>
                        <w:r>
                          <w:rPr>
                            <w:color w:val="333333"/>
                            <w:spacing w:val="-6"/>
                            <w:w w:val="110"/>
                            <w:position w:val="3"/>
                            <w:sz w:val="5"/>
                          </w:rPr>
                          <w:t>eduled</w:t>
                        </w:r>
                        <w:r>
                          <w:rPr>
                            <w:color w:val="333333"/>
                            <w:spacing w:val="7"/>
                            <w:w w:val="110"/>
                            <w:position w:val="3"/>
                            <w:sz w:val="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  <w:w w:val="110"/>
                            <w:position w:val="1"/>
                            <w:sz w:val="5"/>
                          </w:rPr>
                          <w:t>r</w:t>
                        </w:r>
                        <w:r>
                          <w:rPr>
                            <w:color w:val="333333"/>
                            <w:spacing w:val="-6"/>
                            <w:w w:val="110"/>
                            <w:position w:val="3"/>
                            <w:sz w:val="5"/>
                          </w:rPr>
                          <w:t>in</w:t>
                        </w:r>
                        <w:r>
                          <w:rPr>
                            <w:color w:val="333333"/>
                            <w:spacing w:val="-6"/>
                            <w:w w:val="110"/>
                            <w:position w:val="1"/>
                            <w:sz w:val="5"/>
                          </w:rPr>
                          <w:t>eceives</w:t>
                        </w:r>
                        <w:r>
                          <w:rPr>
                            <w:color w:val="333333"/>
                            <w:spacing w:val="9"/>
                            <w:w w:val="110"/>
                            <w:position w:val="1"/>
                            <w:sz w:val="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  <w:w w:val="110"/>
                            <w:position w:val="1"/>
                            <w:sz w:val="5"/>
                          </w:rPr>
                          <w:t>(student)</w:t>
                        </w:r>
                      </w:p>
                    </w:txbxContent>
                  </v:textbox>
                </v:shape>
                <v:shape id="Textbox 49" o:spid="_x0000_s1026" o:spt="202" type="#_x0000_t202" style="position:absolute;left:967442;top:482014;height:48260;width:105410;" filled="f" stroked="f" coordsize="21600,21600" o:gfxdata="UEsDBAoAAAAAAIdO4kAAAAAAAAAAAAAAAAAEAAAAZHJzL1BLAwQUAAAACACHTuJAiIN3OL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g3c4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B1D20D">
                        <w:pPr>
                          <w:spacing w:before="0" w:line="75" w:lineRule="exact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5"/>
                            <w:sz w:val="5"/>
                          </w:rPr>
                          <w:t>hosts</w:t>
                        </w:r>
                      </w:p>
                    </w:txbxContent>
                  </v:textbox>
                </v:shape>
                <v:shape id="Textbox 50" o:spid="_x0000_s1026" o:spt="202" type="#_x0000_t202" style="position:absolute;left:2801540;top:449665;height:48260;width:278130;" fillcolor="#F9FFEC" filled="t" stroked="f" coordsize="21600,21600" o:gfxdata="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gL2tm5AAAA2wAA&#10;AA8AAAAAAAAAAQAgAAAAIgAAAGRycy9kb3ducmV2LnhtbFBLAQIUABQAAAAIAIdO4kAzLwWeOwAA&#10;ADkAAAAQAAAAAAAAAAEAIAAAAAgBAABkcnMvc2hhcGV4bWwueG1sUEsFBgAAAAAGAAYAWwEAALID&#10;AAAAAA==&#10;">
                  <v:fill on="t" opacity="45874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C56FDD">
                        <w:pPr>
                          <w:spacing w:before="0" w:line="76" w:lineRule="exact"/>
                          <w:ind w:left="-1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333333"/>
                            <w:w w:val="115"/>
                            <w:sz w:val="5"/>
                          </w:rPr>
                          <w:t>makes</w:t>
                        </w:r>
                        <w:r>
                          <w:rPr>
                            <w:color w:val="333333"/>
                            <w:spacing w:val="-4"/>
                            <w:w w:val="115"/>
                            <w:sz w:val="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5"/>
                          </w:rPr>
                          <w:t>(student)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</w:rPr>
        <w:t>下面是系统的实体关系图（</w:t>
      </w:r>
      <w:r>
        <w:rPr>
          <w:rFonts w:ascii="Arial MT" w:eastAsia="Arial MT"/>
          <w:color w:val="333333"/>
        </w:rPr>
        <w:t>E-R</w:t>
      </w:r>
      <w:r>
        <w:rPr>
          <w:rFonts w:ascii="Arial MT" w:eastAsia="Arial MT"/>
          <w:color w:val="333333"/>
          <w:spacing w:val="67"/>
        </w:rPr>
        <w:t xml:space="preserve"> </w:t>
      </w:r>
      <w:r>
        <w:rPr>
          <w:color w:val="333333"/>
        </w:rPr>
        <w:t>图），</w:t>
      </w:r>
      <w:r>
        <w:rPr>
          <w:color w:val="333333"/>
          <w:spacing w:val="-1"/>
        </w:rPr>
        <w:t>展示了核心实体及其相互关系。</w:t>
      </w:r>
    </w:p>
    <w:p w14:paraId="746CF6F8">
      <w:pPr>
        <w:pStyle w:val="6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1004570</wp:posOffset>
                </wp:positionH>
                <wp:positionV relativeFrom="paragraph">
                  <wp:posOffset>227965</wp:posOffset>
                </wp:positionV>
                <wp:extent cx="365125" cy="292735"/>
                <wp:effectExtent l="0" t="0" r="0" b="0"/>
                <wp:wrapTopAndBottom/>
                <wp:docPr id="51" name="Text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125" cy="292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9"/>
                              <w:tblW w:w="0" w:type="auto"/>
                              <w:tblInd w:w="2" w:type="dxa"/>
                              <w:tblBorders>
                                <w:top w:val="single" w:color="936FDA" w:sz="2" w:space="0"/>
                                <w:left w:val="single" w:color="936FDA" w:sz="2" w:space="0"/>
                                <w:bottom w:val="single" w:color="936FDA" w:sz="2" w:space="0"/>
                                <w:right w:val="single" w:color="936FDA" w:sz="2" w:space="0"/>
                                <w:insideH w:val="single" w:color="936FDA" w:sz="2" w:space="0"/>
                                <w:insideV w:val="single" w:color="936FDA" w:sz="2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220"/>
                              <w:gridCol w:w="240"/>
                              <w:gridCol w:w="109"/>
                            </w:tblGrid>
                            <w:tr w14:paraId="0607C9A0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18" w:hRule="atLeast"/>
                              </w:trPr>
                              <w:tc>
                                <w:tcPr>
                                  <w:tcW w:w="569" w:type="dxa"/>
                                  <w:gridSpan w:val="3"/>
                                  <w:shd w:val="clear" w:color="auto" w:fill="ECECFF"/>
                                </w:tcPr>
                                <w:p w14:paraId="1348F49B">
                                  <w:pPr>
                                    <w:pStyle w:val="13"/>
                                    <w:spacing w:before="8" w:line="90" w:lineRule="exact"/>
                                    <w:ind w:left="87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15"/>
                                      <w:sz w:val="5"/>
                                    </w:rPr>
                                    <w:t>CLASSROOMS</w:t>
                                  </w:r>
                                </w:p>
                              </w:tc>
                            </w:tr>
                            <w:tr w14:paraId="09E6EEFC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220" w:type="dxa"/>
                                  <w:shd w:val="clear" w:color="auto" w:fill="FFFFFF"/>
                                </w:tcPr>
                                <w:p w14:paraId="7E6554B5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  <w:shd w:val="clear" w:color="auto" w:fill="FFFFFF"/>
                                </w:tcPr>
                                <w:p w14:paraId="651C3AAD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09" w:type="dxa"/>
                                  <w:shd w:val="clear" w:color="auto" w:fill="FFFFFF"/>
                                </w:tcPr>
                                <w:p w14:paraId="3C9D24FF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PK</w:t>
                                  </w:r>
                                </w:p>
                              </w:tc>
                            </w:tr>
                            <w:tr w14:paraId="01A1BFC3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220" w:type="dxa"/>
                                  <w:shd w:val="clear" w:color="auto" w:fill="F1F1F1"/>
                                </w:tcPr>
                                <w:p w14:paraId="15944871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varchar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  <w:shd w:val="clear" w:color="auto" w:fill="F1F1F1"/>
                                </w:tcPr>
                                <w:p w14:paraId="3FE50B88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sz w:val="5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09" w:type="dxa"/>
                                  <w:shd w:val="clear" w:color="auto" w:fill="F1F1F1"/>
                                </w:tcPr>
                                <w:p w14:paraId="360F9799">
                                  <w:pPr>
                                    <w:pStyle w:val="13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14:paraId="0729FDD6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220" w:type="dxa"/>
                                  <w:shd w:val="clear" w:color="auto" w:fill="FFFFFF"/>
                                </w:tcPr>
                                <w:p w14:paraId="75F1D117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  <w:shd w:val="clear" w:color="auto" w:fill="FFFFFF"/>
                                </w:tcPr>
                                <w:p w14:paraId="2C44BCEA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capacity</w:t>
                                  </w:r>
                                </w:p>
                              </w:tc>
                              <w:tc>
                                <w:tcPr>
                                  <w:tcW w:w="109" w:type="dxa"/>
                                  <w:shd w:val="clear" w:color="auto" w:fill="FFFFFF"/>
                                </w:tcPr>
                                <w:p w14:paraId="17487FD5">
                                  <w:pPr>
                                    <w:pStyle w:val="13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0E1D111">
                            <w:pPr>
                              <w:pStyle w:val="6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" o:spid="_x0000_s1026" o:spt="202" type="#_x0000_t202" style="position:absolute;left:0pt;margin-left:79.1pt;margin-top:17.95pt;height:23.05pt;width:28.75pt;mso-position-horizontal-relative:page;mso-wrap-distance-bottom:0pt;mso-wrap-distance-top:0pt;z-index:-251609088;mso-width-relative:page;mso-height-relative:page;" filled="f" stroked="f" coordsize="21600,21600" o:gfxdata="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MGTwTdgAAAAJAQAADwAAAAAAAAABACAAAAAiAAAAZHJzL2Rvd25yZXYueG1sUEsBAhQAFAAAAAgA&#10;h07iQEabH7OzAQAAdQ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9"/>
                        <w:tblW w:w="0" w:type="auto"/>
                        <w:tblInd w:w="2" w:type="dxa"/>
                        <w:tblBorders>
                          <w:top w:val="single" w:color="936FDA" w:sz="2" w:space="0"/>
                          <w:left w:val="single" w:color="936FDA" w:sz="2" w:space="0"/>
                          <w:bottom w:val="single" w:color="936FDA" w:sz="2" w:space="0"/>
                          <w:right w:val="single" w:color="936FDA" w:sz="2" w:space="0"/>
                          <w:insideH w:val="single" w:color="936FDA" w:sz="2" w:space="0"/>
                          <w:insideV w:val="single" w:color="936FDA" w:sz="2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20"/>
                        <w:gridCol w:w="240"/>
                        <w:gridCol w:w="109"/>
                      </w:tblGrid>
                      <w:tr w14:paraId="0607C9A0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18" w:hRule="atLeast"/>
                        </w:trPr>
                        <w:tc>
                          <w:tcPr>
                            <w:tcW w:w="569" w:type="dxa"/>
                            <w:gridSpan w:val="3"/>
                            <w:shd w:val="clear" w:color="auto" w:fill="ECECFF"/>
                          </w:tcPr>
                          <w:p w14:paraId="1348F49B">
                            <w:pPr>
                              <w:pStyle w:val="13"/>
                              <w:spacing w:before="8" w:line="90" w:lineRule="exact"/>
                              <w:ind w:left="87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15"/>
                                <w:sz w:val="5"/>
                              </w:rPr>
                              <w:t>CLASSROOMS</w:t>
                            </w:r>
                          </w:p>
                        </w:tc>
                      </w:tr>
                      <w:tr w14:paraId="09E6EEFC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220" w:type="dxa"/>
                            <w:shd w:val="clear" w:color="auto" w:fill="FFFFFF"/>
                          </w:tcPr>
                          <w:p w14:paraId="7E6554B5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240" w:type="dxa"/>
                            <w:shd w:val="clear" w:color="auto" w:fill="FFFFFF"/>
                          </w:tcPr>
                          <w:p w14:paraId="651C3AAD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09" w:type="dxa"/>
                            <w:shd w:val="clear" w:color="auto" w:fill="FFFFFF"/>
                          </w:tcPr>
                          <w:p w14:paraId="3C9D24FF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PK</w:t>
                            </w:r>
                          </w:p>
                        </w:tc>
                      </w:tr>
                      <w:tr w14:paraId="01A1BFC3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220" w:type="dxa"/>
                            <w:shd w:val="clear" w:color="auto" w:fill="F1F1F1"/>
                          </w:tcPr>
                          <w:p w14:paraId="15944871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varchar</w:t>
                            </w:r>
                          </w:p>
                        </w:tc>
                        <w:tc>
                          <w:tcPr>
                            <w:tcW w:w="240" w:type="dxa"/>
                            <w:shd w:val="clear" w:color="auto" w:fill="F1F1F1"/>
                          </w:tcPr>
                          <w:p w14:paraId="3FE50B88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sz w:val="5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09" w:type="dxa"/>
                            <w:shd w:val="clear" w:color="auto" w:fill="F1F1F1"/>
                          </w:tcPr>
                          <w:p w14:paraId="360F9799">
                            <w:pPr>
                              <w:pStyle w:val="13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14:paraId="0729FDD6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220" w:type="dxa"/>
                            <w:shd w:val="clear" w:color="auto" w:fill="FFFFFF"/>
                          </w:tcPr>
                          <w:p w14:paraId="75F1D117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240" w:type="dxa"/>
                            <w:shd w:val="clear" w:color="auto" w:fill="FFFFFF"/>
                          </w:tcPr>
                          <w:p w14:paraId="2C44BCEA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capacity</w:t>
                            </w:r>
                          </w:p>
                        </w:tc>
                        <w:tc>
                          <w:tcPr>
                            <w:tcW w:w="109" w:type="dxa"/>
                            <w:shd w:val="clear" w:color="auto" w:fill="FFFFFF"/>
                          </w:tcPr>
                          <w:p w14:paraId="17487FD5">
                            <w:pPr>
                              <w:pStyle w:val="13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</w:tbl>
                    <w:p w14:paraId="60E1D111">
                      <w:pPr>
                        <w:pStyle w:val="6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2832100</wp:posOffset>
                </wp:positionH>
                <wp:positionV relativeFrom="paragraph">
                  <wp:posOffset>157480</wp:posOffset>
                </wp:positionV>
                <wp:extent cx="388620" cy="433070"/>
                <wp:effectExtent l="0" t="0" r="0" b="0"/>
                <wp:wrapTopAndBottom/>
                <wp:docPr id="52" name="Text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433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9"/>
                              <w:tblW w:w="0" w:type="auto"/>
                              <w:tblInd w:w="2" w:type="dxa"/>
                              <w:tblBorders>
                                <w:top w:val="single" w:color="936FDA" w:sz="2" w:space="0"/>
                                <w:left w:val="single" w:color="936FDA" w:sz="2" w:space="0"/>
                                <w:bottom w:val="single" w:color="936FDA" w:sz="2" w:space="0"/>
                                <w:right w:val="single" w:color="936FDA" w:sz="2" w:space="0"/>
                                <w:insideH w:val="single" w:color="936FDA" w:sz="2" w:space="0"/>
                                <w:insideV w:val="single" w:color="936FDA" w:sz="2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220"/>
                              <w:gridCol w:w="277"/>
                              <w:gridCol w:w="109"/>
                            </w:tblGrid>
                            <w:tr w14:paraId="306F13C7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18" w:hRule="atLeast"/>
                              </w:trPr>
                              <w:tc>
                                <w:tcPr>
                                  <w:tcW w:w="606" w:type="dxa"/>
                                  <w:gridSpan w:val="3"/>
                                  <w:shd w:val="clear" w:color="auto" w:fill="ECECFF"/>
                                </w:tcPr>
                                <w:p w14:paraId="06897E49">
                                  <w:pPr>
                                    <w:pStyle w:val="13"/>
                                    <w:spacing w:before="8" w:line="90" w:lineRule="exact"/>
                                    <w:ind w:left="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15"/>
                                      <w:sz w:val="5"/>
                                    </w:rPr>
                                    <w:t>USERS</w:t>
                                  </w:r>
                                </w:p>
                              </w:tc>
                            </w:tr>
                            <w:tr w14:paraId="3C9106A8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220" w:type="dxa"/>
                                  <w:shd w:val="clear" w:color="auto" w:fill="FFFFFF"/>
                                </w:tcPr>
                                <w:p w14:paraId="309F2845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277" w:type="dxa"/>
                                  <w:shd w:val="clear" w:color="auto" w:fill="FFFFFF"/>
                                </w:tcPr>
                                <w:p w14:paraId="554E33CF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09" w:type="dxa"/>
                                  <w:shd w:val="clear" w:color="auto" w:fill="FFFFFF"/>
                                </w:tcPr>
                                <w:p w14:paraId="6933BF8B">
                                  <w:pPr>
                                    <w:pStyle w:val="13"/>
                                    <w:ind w:left="5" w:right="1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PK</w:t>
                                  </w:r>
                                </w:p>
                              </w:tc>
                            </w:tr>
                            <w:tr w14:paraId="0513537D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220" w:type="dxa"/>
                                  <w:shd w:val="clear" w:color="auto" w:fill="F1F1F1"/>
                                </w:tcPr>
                                <w:p w14:paraId="2A3A9499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varchar</w:t>
                                  </w:r>
                                </w:p>
                              </w:tc>
                              <w:tc>
                                <w:tcPr>
                                  <w:tcW w:w="277" w:type="dxa"/>
                                  <w:shd w:val="clear" w:color="auto" w:fill="F1F1F1"/>
                                </w:tcPr>
                                <w:p w14:paraId="19D745C3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username</w:t>
                                  </w:r>
                                </w:p>
                              </w:tc>
                              <w:tc>
                                <w:tcPr>
                                  <w:tcW w:w="109" w:type="dxa"/>
                                  <w:shd w:val="clear" w:color="auto" w:fill="F1F1F1"/>
                                </w:tcPr>
                                <w:p w14:paraId="1A19FFE2">
                                  <w:pPr>
                                    <w:pStyle w:val="13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14:paraId="77AD8DD1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220" w:type="dxa"/>
                                  <w:shd w:val="clear" w:color="auto" w:fill="FFFFFF"/>
                                </w:tcPr>
                                <w:p w14:paraId="7600CF74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varchar</w:t>
                                  </w:r>
                                </w:p>
                              </w:tc>
                              <w:tc>
                                <w:tcPr>
                                  <w:tcW w:w="277" w:type="dxa"/>
                                  <w:shd w:val="clear" w:color="auto" w:fill="FFFFFF"/>
                                </w:tcPr>
                                <w:p w14:paraId="5277434C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password</w:t>
                                  </w:r>
                                </w:p>
                              </w:tc>
                              <w:tc>
                                <w:tcPr>
                                  <w:tcW w:w="109" w:type="dxa"/>
                                  <w:shd w:val="clear" w:color="auto" w:fill="FFFFFF"/>
                                </w:tcPr>
                                <w:p w14:paraId="255774E3">
                                  <w:pPr>
                                    <w:pStyle w:val="13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14:paraId="54DEDFC3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220" w:type="dxa"/>
                                  <w:shd w:val="clear" w:color="auto" w:fill="F1F1F1"/>
                                </w:tcPr>
                                <w:p w14:paraId="0CB8CFE0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277" w:type="dxa"/>
                                  <w:shd w:val="clear" w:color="auto" w:fill="F1F1F1"/>
                                </w:tcPr>
                                <w:p w14:paraId="7A1AAB45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role_id</w:t>
                                  </w:r>
                                </w:p>
                              </w:tc>
                              <w:tc>
                                <w:tcPr>
                                  <w:tcW w:w="109" w:type="dxa"/>
                                  <w:shd w:val="clear" w:color="auto" w:fill="F1F1F1"/>
                                </w:tcPr>
                                <w:p w14:paraId="73849066">
                                  <w:pPr>
                                    <w:pStyle w:val="13"/>
                                    <w:ind w:left="0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FK</w:t>
                                  </w:r>
                                </w:p>
                              </w:tc>
                            </w:tr>
                            <w:tr w14:paraId="0EB38CB6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220" w:type="dxa"/>
                                  <w:shd w:val="clear" w:color="auto" w:fill="FFFFFF"/>
                                </w:tcPr>
                                <w:p w14:paraId="617BD637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varchar</w:t>
                                  </w:r>
                                </w:p>
                              </w:tc>
                              <w:tc>
                                <w:tcPr>
                                  <w:tcW w:w="277" w:type="dxa"/>
                                  <w:shd w:val="clear" w:color="auto" w:fill="FFFFFF"/>
                                </w:tcPr>
                                <w:p w14:paraId="71FBB2D5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user_type</w:t>
                                  </w:r>
                                </w:p>
                              </w:tc>
                              <w:tc>
                                <w:tcPr>
                                  <w:tcW w:w="109" w:type="dxa"/>
                                  <w:shd w:val="clear" w:color="auto" w:fill="FFFFFF"/>
                                </w:tcPr>
                                <w:p w14:paraId="23DB57A5">
                                  <w:pPr>
                                    <w:pStyle w:val="13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50F2A5D">
                            <w:pPr>
                              <w:pStyle w:val="6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" o:spid="_x0000_s1026" o:spt="202" type="#_x0000_t202" style="position:absolute;left:0pt;margin-left:223pt;margin-top:12.4pt;height:34.1pt;width:30.6pt;mso-position-horizontal-relative:page;mso-wrap-distance-bottom:0pt;mso-wrap-distance-top:0pt;z-index:-251609088;mso-width-relative:page;mso-height-relative:page;" filled="f" stroked="f" coordsize="21600,21600" o:gfxdata="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h/w6rZAAAACQEAAA8AAAAAAAAAAQAgAAAAIgAAAGRycy9kb3ducmV2LnhtbFBLAQIUABQAAAAI&#10;AIdO4kCFHhqAswEAAHU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9"/>
                        <w:tblW w:w="0" w:type="auto"/>
                        <w:tblInd w:w="2" w:type="dxa"/>
                        <w:tblBorders>
                          <w:top w:val="single" w:color="936FDA" w:sz="2" w:space="0"/>
                          <w:left w:val="single" w:color="936FDA" w:sz="2" w:space="0"/>
                          <w:bottom w:val="single" w:color="936FDA" w:sz="2" w:space="0"/>
                          <w:right w:val="single" w:color="936FDA" w:sz="2" w:space="0"/>
                          <w:insideH w:val="single" w:color="936FDA" w:sz="2" w:space="0"/>
                          <w:insideV w:val="single" w:color="936FDA" w:sz="2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20"/>
                        <w:gridCol w:w="277"/>
                        <w:gridCol w:w="109"/>
                      </w:tblGrid>
                      <w:tr w14:paraId="306F13C7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18" w:hRule="atLeast"/>
                        </w:trPr>
                        <w:tc>
                          <w:tcPr>
                            <w:tcW w:w="606" w:type="dxa"/>
                            <w:gridSpan w:val="3"/>
                            <w:shd w:val="clear" w:color="auto" w:fill="ECECFF"/>
                          </w:tcPr>
                          <w:p w14:paraId="06897E49">
                            <w:pPr>
                              <w:pStyle w:val="13"/>
                              <w:spacing w:before="8" w:line="90" w:lineRule="exact"/>
                              <w:ind w:left="5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15"/>
                                <w:sz w:val="5"/>
                              </w:rPr>
                              <w:t>USERS</w:t>
                            </w:r>
                          </w:p>
                        </w:tc>
                      </w:tr>
                      <w:tr w14:paraId="3C9106A8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220" w:type="dxa"/>
                            <w:shd w:val="clear" w:color="auto" w:fill="FFFFFF"/>
                          </w:tcPr>
                          <w:p w14:paraId="309F2845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277" w:type="dxa"/>
                            <w:shd w:val="clear" w:color="auto" w:fill="FFFFFF"/>
                          </w:tcPr>
                          <w:p w14:paraId="554E33CF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09" w:type="dxa"/>
                            <w:shd w:val="clear" w:color="auto" w:fill="FFFFFF"/>
                          </w:tcPr>
                          <w:p w14:paraId="6933BF8B">
                            <w:pPr>
                              <w:pStyle w:val="13"/>
                              <w:ind w:left="5" w:right="1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PK</w:t>
                            </w:r>
                          </w:p>
                        </w:tc>
                      </w:tr>
                      <w:tr w14:paraId="0513537D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220" w:type="dxa"/>
                            <w:shd w:val="clear" w:color="auto" w:fill="F1F1F1"/>
                          </w:tcPr>
                          <w:p w14:paraId="2A3A9499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varchar</w:t>
                            </w:r>
                          </w:p>
                        </w:tc>
                        <w:tc>
                          <w:tcPr>
                            <w:tcW w:w="277" w:type="dxa"/>
                            <w:shd w:val="clear" w:color="auto" w:fill="F1F1F1"/>
                          </w:tcPr>
                          <w:p w14:paraId="19D745C3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username</w:t>
                            </w:r>
                          </w:p>
                        </w:tc>
                        <w:tc>
                          <w:tcPr>
                            <w:tcW w:w="109" w:type="dxa"/>
                            <w:shd w:val="clear" w:color="auto" w:fill="F1F1F1"/>
                          </w:tcPr>
                          <w:p w14:paraId="1A19FFE2">
                            <w:pPr>
                              <w:pStyle w:val="13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14:paraId="77AD8DD1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220" w:type="dxa"/>
                            <w:shd w:val="clear" w:color="auto" w:fill="FFFFFF"/>
                          </w:tcPr>
                          <w:p w14:paraId="7600CF74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varchar</w:t>
                            </w:r>
                          </w:p>
                        </w:tc>
                        <w:tc>
                          <w:tcPr>
                            <w:tcW w:w="277" w:type="dxa"/>
                            <w:shd w:val="clear" w:color="auto" w:fill="FFFFFF"/>
                          </w:tcPr>
                          <w:p w14:paraId="5277434C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password</w:t>
                            </w:r>
                          </w:p>
                        </w:tc>
                        <w:tc>
                          <w:tcPr>
                            <w:tcW w:w="109" w:type="dxa"/>
                            <w:shd w:val="clear" w:color="auto" w:fill="FFFFFF"/>
                          </w:tcPr>
                          <w:p w14:paraId="255774E3">
                            <w:pPr>
                              <w:pStyle w:val="13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14:paraId="54DEDFC3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220" w:type="dxa"/>
                            <w:shd w:val="clear" w:color="auto" w:fill="F1F1F1"/>
                          </w:tcPr>
                          <w:p w14:paraId="0CB8CFE0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277" w:type="dxa"/>
                            <w:shd w:val="clear" w:color="auto" w:fill="F1F1F1"/>
                          </w:tcPr>
                          <w:p w14:paraId="7A1AAB45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role_id</w:t>
                            </w:r>
                          </w:p>
                        </w:tc>
                        <w:tc>
                          <w:tcPr>
                            <w:tcW w:w="109" w:type="dxa"/>
                            <w:shd w:val="clear" w:color="auto" w:fill="F1F1F1"/>
                          </w:tcPr>
                          <w:p w14:paraId="73849066">
                            <w:pPr>
                              <w:pStyle w:val="13"/>
                              <w:ind w:left="0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FK</w:t>
                            </w:r>
                          </w:p>
                        </w:tc>
                      </w:tr>
                      <w:tr w14:paraId="0EB38CB6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220" w:type="dxa"/>
                            <w:shd w:val="clear" w:color="auto" w:fill="FFFFFF"/>
                          </w:tcPr>
                          <w:p w14:paraId="617BD637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varchar</w:t>
                            </w:r>
                          </w:p>
                        </w:tc>
                        <w:tc>
                          <w:tcPr>
                            <w:tcW w:w="277" w:type="dxa"/>
                            <w:shd w:val="clear" w:color="auto" w:fill="FFFFFF"/>
                          </w:tcPr>
                          <w:p w14:paraId="71FBB2D5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user_type</w:t>
                            </w:r>
                          </w:p>
                        </w:tc>
                        <w:tc>
                          <w:tcPr>
                            <w:tcW w:w="109" w:type="dxa"/>
                            <w:shd w:val="clear" w:color="auto" w:fill="FFFFFF"/>
                          </w:tcPr>
                          <w:p w14:paraId="23DB57A5">
                            <w:pPr>
                              <w:pStyle w:val="13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</w:tbl>
                    <w:p w14:paraId="750F2A5D">
                      <w:pPr>
                        <w:pStyle w:val="6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5382895</wp:posOffset>
                </wp:positionH>
                <wp:positionV relativeFrom="paragraph">
                  <wp:posOffset>192405</wp:posOffset>
                </wp:positionV>
                <wp:extent cx="437515" cy="363220"/>
                <wp:effectExtent l="0" t="0" r="0" b="0"/>
                <wp:wrapTopAndBottom/>
                <wp:docPr id="53" name="Text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515" cy="363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9"/>
                              <w:tblW w:w="0" w:type="auto"/>
                              <w:tblInd w:w="2" w:type="dxa"/>
                              <w:tblBorders>
                                <w:top w:val="single" w:color="936FDA" w:sz="2" w:space="0"/>
                                <w:left w:val="single" w:color="936FDA" w:sz="2" w:space="0"/>
                                <w:bottom w:val="single" w:color="936FDA" w:sz="2" w:space="0"/>
                                <w:right w:val="single" w:color="936FDA" w:sz="2" w:space="0"/>
                                <w:insideH w:val="single" w:color="936FDA" w:sz="2" w:space="0"/>
                                <w:insideV w:val="single" w:color="936FDA" w:sz="2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220"/>
                              <w:gridCol w:w="354"/>
                              <w:gridCol w:w="109"/>
                            </w:tblGrid>
                            <w:tr w14:paraId="7878B74C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18" w:hRule="atLeast"/>
                              </w:trPr>
                              <w:tc>
                                <w:tcPr>
                                  <w:tcW w:w="683" w:type="dxa"/>
                                  <w:gridSpan w:val="3"/>
                                  <w:shd w:val="clear" w:color="auto" w:fill="ECECFF"/>
                                </w:tcPr>
                                <w:p w14:paraId="57B630B7">
                                  <w:pPr>
                                    <w:pStyle w:val="13"/>
                                    <w:spacing w:before="8" w:line="90" w:lineRule="exact"/>
                                    <w:ind w:left="210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15"/>
                                      <w:sz w:val="5"/>
                                    </w:rPr>
                                    <w:t>COURSES</w:t>
                                  </w:r>
                                </w:p>
                              </w:tc>
                            </w:tr>
                            <w:tr w14:paraId="191257F4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220" w:type="dxa"/>
                                  <w:shd w:val="clear" w:color="auto" w:fill="FFFFFF"/>
                                </w:tcPr>
                                <w:p w14:paraId="2333E4CB">
                                  <w:pPr>
                                    <w:pStyle w:val="13"/>
                                    <w:ind w:left="1" w:right="10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354" w:type="dxa"/>
                                  <w:shd w:val="clear" w:color="auto" w:fill="FFFFFF"/>
                                </w:tcPr>
                                <w:p w14:paraId="2EA71549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09" w:type="dxa"/>
                                  <w:shd w:val="clear" w:color="auto" w:fill="FFFFFF"/>
                                </w:tcPr>
                                <w:p w14:paraId="3E152C44">
                                  <w:pPr>
                                    <w:pStyle w:val="13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PK</w:t>
                                  </w:r>
                                </w:p>
                              </w:tc>
                            </w:tr>
                            <w:tr w14:paraId="62E152E4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220" w:type="dxa"/>
                                  <w:shd w:val="clear" w:color="auto" w:fill="F1F1F1"/>
                                </w:tcPr>
                                <w:p w14:paraId="28A666E6">
                                  <w:pPr>
                                    <w:pStyle w:val="13"/>
                                    <w:ind w:left="1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varchar</w:t>
                                  </w:r>
                                </w:p>
                              </w:tc>
                              <w:tc>
                                <w:tcPr>
                                  <w:tcW w:w="354" w:type="dxa"/>
                                  <w:shd w:val="clear" w:color="auto" w:fill="F1F1F1"/>
                                </w:tcPr>
                                <w:p w14:paraId="0AA9FC15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course_name</w:t>
                                  </w:r>
                                </w:p>
                              </w:tc>
                              <w:tc>
                                <w:tcPr>
                                  <w:tcW w:w="109" w:type="dxa"/>
                                  <w:shd w:val="clear" w:color="auto" w:fill="F1F1F1"/>
                                </w:tcPr>
                                <w:p w14:paraId="6FB23EAA">
                                  <w:pPr>
                                    <w:pStyle w:val="13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14:paraId="027FB17B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220" w:type="dxa"/>
                                  <w:shd w:val="clear" w:color="auto" w:fill="FFFFFF"/>
                                </w:tcPr>
                                <w:p w14:paraId="4EF4830A">
                                  <w:pPr>
                                    <w:pStyle w:val="13"/>
                                    <w:ind w:left="1" w:right="78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sz w:val="5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354" w:type="dxa"/>
                                  <w:shd w:val="clear" w:color="auto" w:fill="FFFFFF"/>
                                </w:tcPr>
                                <w:p w14:paraId="5146C5C4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109" w:type="dxa"/>
                                  <w:shd w:val="clear" w:color="auto" w:fill="FFFFFF"/>
                                </w:tcPr>
                                <w:p w14:paraId="5EF4E624">
                                  <w:pPr>
                                    <w:pStyle w:val="13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14:paraId="681F9021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220" w:type="dxa"/>
                                  <w:shd w:val="clear" w:color="auto" w:fill="F1F1F1"/>
                                </w:tcPr>
                                <w:p w14:paraId="4811F320">
                                  <w:pPr>
                                    <w:pStyle w:val="13"/>
                                    <w:ind w:left="1" w:right="10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354" w:type="dxa"/>
                                  <w:shd w:val="clear" w:color="auto" w:fill="F1F1F1"/>
                                </w:tcPr>
                                <w:p w14:paraId="75D05CD5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credits</w:t>
                                  </w:r>
                                </w:p>
                              </w:tc>
                              <w:tc>
                                <w:tcPr>
                                  <w:tcW w:w="109" w:type="dxa"/>
                                  <w:shd w:val="clear" w:color="auto" w:fill="F1F1F1"/>
                                </w:tcPr>
                                <w:p w14:paraId="1A79C12B">
                                  <w:pPr>
                                    <w:pStyle w:val="13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BB63354">
                            <w:pPr>
                              <w:pStyle w:val="6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3" o:spid="_x0000_s1026" o:spt="202" type="#_x0000_t202" style="position:absolute;left:0pt;margin-left:423.85pt;margin-top:15.15pt;height:28.6pt;width:34.45pt;mso-position-horizontal-relative:page;mso-wrap-distance-bottom:0pt;mso-wrap-distance-top:0pt;z-index:-251609088;mso-width-relative:page;mso-height-relative:page;" filled="f" stroked="f" coordsize="21600,21600" o:gfxdata="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HjbEo7YAAAACQEAAA8AAAAAAAAAAQAgAAAAIgAAAGRycy9kb3ducmV2LnhtbFBLAQIUABQAAAAI&#10;AIdO4kD+chAitAEAAHU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9"/>
                        <w:tblW w:w="0" w:type="auto"/>
                        <w:tblInd w:w="2" w:type="dxa"/>
                        <w:tblBorders>
                          <w:top w:val="single" w:color="936FDA" w:sz="2" w:space="0"/>
                          <w:left w:val="single" w:color="936FDA" w:sz="2" w:space="0"/>
                          <w:bottom w:val="single" w:color="936FDA" w:sz="2" w:space="0"/>
                          <w:right w:val="single" w:color="936FDA" w:sz="2" w:space="0"/>
                          <w:insideH w:val="single" w:color="936FDA" w:sz="2" w:space="0"/>
                          <w:insideV w:val="single" w:color="936FDA" w:sz="2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20"/>
                        <w:gridCol w:w="354"/>
                        <w:gridCol w:w="109"/>
                      </w:tblGrid>
                      <w:tr w14:paraId="7878B74C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18" w:hRule="atLeast"/>
                        </w:trPr>
                        <w:tc>
                          <w:tcPr>
                            <w:tcW w:w="683" w:type="dxa"/>
                            <w:gridSpan w:val="3"/>
                            <w:shd w:val="clear" w:color="auto" w:fill="ECECFF"/>
                          </w:tcPr>
                          <w:p w14:paraId="57B630B7">
                            <w:pPr>
                              <w:pStyle w:val="13"/>
                              <w:spacing w:before="8" w:line="90" w:lineRule="exact"/>
                              <w:ind w:left="210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15"/>
                                <w:sz w:val="5"/>
                              </w:rPr>
                              <w:t>COURSES</w:t>
                            </w:r>
                          </w:p>
                        </w:tc>
                      </w:tr>
                      <w:tr w14:paraId="191257F4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220" w:type="dxa"/>
                            <w:shd w:val="clear" w:color="auto" w:fill="FFFFFF"/>
                          </w:tcPr>
                          <w:p w14:paraId="2333E4CB">
                            <w:pPr>
                              <w:pStyle w:val="13"/>
                              <w:ind w:left="1" w:right="105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354" w:type="dxa"/>
                            <w:shd w:val="clear" w:color="auto" w:fill="FFFFFF"/>
                          </w:tcPr>
                          <w:p w14:paraId="2EA71549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09" w:type="dxa"/>
                            <w:shd w:val="clear" w:color="auto" w:fill="FFFFFF"/>
                          </w:tcPr>
                          <w:p w14:paraId="3E152C44">
                            <w:pPr>
                              <w:pStyle w:val="13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PK</w:t>
                            </w:r>
                          </w:p>
                        </w:tc>
                      </w:tr>
                      <w:tr w14:paraId="62E152E4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220" w:type="dxa"/>
                            <w:shd w:val="clear" w:color="auto" w:fill="F1F1F1"/>
                          </w:tcPr>
                          <w:p w14:paraId="28A666E6">
                            <w:pPr>
                              <w:pStyle w:val="13"/>
                              <w:ind w:left="1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varchar</w:t>
                            </w:r>
                          </w:p>
                        </w:tc>
                        <w:tc>
                          <w:tcPr>
                            <w:tcW w:w="354" w:type="dxa"/>
                            <w:shd w:val="clear" w:color="auto" w:fill="F1F1F1"/>
                          </w:tcPr>
                          <w:p w14:paraId="0AA9FC15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course_name</w:t>
                            </w:r>
                          </w:p>
                        </w:tc>
                        <w:tc>
                          <w:tcPr>
                            <w:tcW w:w="109" w:type="dxa"/>
                            <w:shd w:val="clear" w:color="auto" w:fill="F1F1F1"/>
                          </w:tcPr>
                          <w:p w14:paraId="6FB23EAA">
                            <w:pPr>
                              <w:pStyle w:val="13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14:paraId="027FB17B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220" w:type="dxa"/>
                            <w:shd w:val="clear" w:color="auto" w:fill="FFFFFF"/>
                          </w:tcPr>
                          <w:p w14:paraId="4EF4830A">
                            <w:pPr>
                              <w:pStyle w:val="13"/>
                              <w:ind w:left="1" w:right="78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sz w:val="5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354" w:type="dxa"/>
                            <w:shd w:val="clear" w:color="auto" w:fill="FFFFFF"/>
                          </w:tcPr>
                          <w:p w14:paraId="5146C5C4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109" w:type="dxa"/>
                            <w:shd w:val="clear" w:color="auto" w:fill="FFFFFF"/>
                          </w:tcPr>
                          <w:p w14:paraId="5EF4E624">
                            <w:pPr>
                              <w:pStyle w:val="13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14:paraId="681F9021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220" w:type="dxa"/>
                            <w:shd w:val="clear" w:color="auto" w:fill="F1F1F1"/>
                          </w:tcPr>
                          <w:p w14:paraId="4811F320">
                            <w:pPr>
                              <w:pStyle w:val="13"/>
                              <w:ind w:left="1" w:right="105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354" w:type="dxa"/>
                            <w:shd w:val="clear" w:color="auto" w:fill="F1F1F1"/>
                          </w:tcPr>
                          <w:p w14:paraId="75D05CD5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credits</w:t>
                            </w:r>
                          </w:p>
                        </w:tc>
                        <w:tc>
                          <w:tcPr>
                            <w:tcW w:w="109" w:type="dxa"/>
                            <w:shd w:val="clear" w:color="auto" w:fill="F1F1F1"/>
                          </w:tcPr>
                          <w:p w14:paraId="1A79C12B">
                            <w:pPr>
                              <w:pStyle w:val="13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</w:tbl>
                    <w:p w14:paraId="4BB63354">
                      <w:pPr>
                        <w:pStyle w:val="6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1227455</wp:posOffset>
                </wp:positionH>
                <wp:positionV relativeFrom="paragraph">
                  <wp:posOffset>1064895</wp:posOffset>
                </wp:positionV>
                <wp:extent cx="396240" cy="222250"/>
                <wp:effectExtent l="0" t="0" r="0" b="0"/>
                <wp:wrapTopAndBottom/>
                <wp:docPr id="54" name="Text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222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9"/>
                              <w:tblW w:w="0" w:type="auto"/>
                              <w:tblInd w:w="2" w:type="dxa"/>
                              <w:tblBorders>
                                <w:top w:val="single" w:color="936FDA" w:sz="2" w:space="0"/>
                                <w:left w:val="single" w:color="936FDA" w:sz="2" w:space="0"/>
                                <w:bottom w:val="single" w:color="936FDA" w:sz="2" w:space="0"/>
                                <w:right w:val="single" w:color="936FDA" w:sz="2" w:space="0"/>
                                <w:insideH w:val="single" w:color="936FDA" w:sz="2" w:space="0"/>
                                <w:insideV w:val="single" w:color="936FDA" w:sz="2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220"/>
                              <w:gridCol w:w="289"/>
                              <w:gridCol w:w="109"/>
                            </w:tblGrid>
                            <w:tr w14:paraId="0F8146BC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18" w:hRule="atLeast"/>
                              </w:trPr>
                              <w:tc>
                                <w:tcPr>
                                  <w:tcW w:w="618" w:type="dxa"/>
                                  <w:gridSpan w:val="3"/>
                                  <w:shd w:val="clear" w:color="auto" w:fill="ECECFF"/>
                                </w:tcPr>
                                <w:p w14:paraId="6133E74C">
                                  <w:pPr>
                                    <w:pStyle w:val="13"/>
                                    <w:spacing w:before="8" w:line="90" w:lineRule="exact"/>
                                    <w:ind w:left="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15"/>
                                      <w:sz w:val="5"/>
                                    </w:rPr>
                                    <w:t>ROLES</w:t>
                                  </w:r>
                                </w:p>
                              </w:tc>
                            </w:tr>
                            <w:tr w14:paraId="165A8C88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220" w:type="dxa"/>
                                  <w:shd w:val="clear" w:color="auto" w:fill="FFFFFF"/>
                                </w:tcPr>
                                <w:p w14:paraId="4281D373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289" w:type="dxa"/>
                                  <w:shd w:val="clear" w:color="auto" w:fill="FFFFFF"/>
                                </w:tcPr>
                                <w:p w14:paraId="65885B2B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09" w:type="dxa"/>
                                  <w:shd w:val="clear" w:color="auto" w:fill="FFFFFF"/>
                                </w:tcPr>
                                <w:p w14:paraId="7323B8AF">
                                  <w:pPr>
                                    <w:pStyle w:val="13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PK</w:t>
                                  </w:r>
                                </w:p>
                              </w:tc>
                            </w:tr>
                            <w:tr w14:paraId="63E14583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220" w:type="dxa"/>
                                  <w:shd w:val="clear" w:color="auto" w:fill="F1F1F1"/>
                                </w:tcPr>
                                <w:p w14:paraId="3892D0CA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varchar</w:t>
                                  </w:r>
                                </w:p>
                              </w:tc>
                              <w:tc>
                                <w:tcPr>
                                  <w:tcW w:w="289" w:type="dxa"/>
                                  <w:shd w:val="clear" w:color="auto" w:fill="F1F1F1"/>
                                </w:tcPr>
                                <w:p w14:paraId="35F4526E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role_name</w:t>
                                  </w:r>
                                </w:p>
                              </w:tc>
                              <w:tc>
                                <w:tcPr>
                                  <w:tcW w:w="109" w:type="dxa"/>
                                  <w:shd w:val="clear" w:color="auto" w:fill="F1F1F1"/>
                                </w:tcPr>
                                <w:p w14:paraId="7102804B">
                                  <w:pPr>
                                    <w:pStyle w:val="13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415A37B">
                            <w:pPr>
                              <w:pStyle w:val="6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" o:spid="_x0000_s1026" o:spt="202" type="#_x0000_t202" style="position:absolute;left:0pt;margin-left:96.65pt;margin-top:83.85pt;height:17.5pt;width:31.2pt;mso-position-horizontal-relative:page;mso-wrap-distance-bottom:0pt;mso-wrap-distance-top:0pt;z-index:-251609088;mso-width-relative:page;mso-height-relative:page;" filled="f" stroked="f" coordsize="21600,21600" o:gfxdata="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E&#10;2nUV2AAAAAsBAAAPAAAAAAAAAAEAIAAAACIAAABkcnMvZG93bnJldi54bWxQSwECFAAUAAAACACH&#10;TuJAJFV4nbIBAAB1AwAADgAAAAAAAAABACAAAAAn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9"/>
                        <w:tblW w:w="0" w:type="auto"/>
                        <w:tblInd w:w="2" w:type="dxa"/>
                        <w:tblBorders>
                          <w:top w:val="single" w:color="936FDA" w:sz="2" w:space="0"/>
                          <w:left w:val="single" w:color="936FDA" w:sz="2" w:space="0"/>
                          <w:bottom w:val="single" w:color="936FDA" w:sz="2" w:space="0"/>
                          <w:right w:val="single" w:color="936FDA" w:sz="2" w:space="0"/>
                          <w:insideH w:val="single" w:color="936FDA" w:sz="2" w:space="0"/>
                          <w:insideV w:val="single" w:color="936FDA" w:sz="2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20"/>
                        <w:gridCol w:w="289"/>
                        <w:gridCol w:w="109"/>
                      </w:tblGrid>
                      <w:tr w14:paraId="0F8146BC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18" w:hRule="atLeast"/>
                        </w:trPr>
                        <w:tc>
                          <w:tcPr>
                            <w:tcW w:w="618" w:type="dxa"/>
                            <w:gridSpan w:val="3"/>
                            <w:shd w:val="clear" w:color="auto" w:fill="ECECFF"/>
                          </w:tcPr>
                          <w:p w14:paraId="6133E74C">
                            <w:pPr>
                              <w:pStyle w:val="13"/>
                              <w:spacing w:before="8" w:line="90" w:lineRule="exact"/>
                              <w:ind w:left="5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15"/>
                                <w:sz w:val="5"/>
                              </w:rPr>
                              <w:t>ROLES</w:t>
                            </w:r>
                          </w:p>
                        </w:tc>
                      </w:tr>
                      <w:tr w14:paraId="165A8C88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220" w:type="dxa"/>
                            <w:shd w:val="clear" w:color="auto" w:fill="FFFFFF"/>
                          </w:tcPr>
                          <w:p w14:paraId="4281D373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289" w:type="dxa"/>
                            <w:shd w:val="clear" w:color="auto" w:fill="FFFFFF"/>
                          </w:tcPr>
                          <w:p w14:paraId="65885B2B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09" w:type="dxa"/>
                            <w:shd w:val="clear" w:color="auto" w:fill="FFFFFF"/>
                          </w:tcPr>
                          <w:p w14:paraId="7323B8AF">
                            <w:pPr>
                              <w:pStyle w:val="13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PK</w:t>
                            </w:r>
                          </w:p>
                        </w:tc>
                      </w:tr>
                      <w:tr w14:paraId="63E14583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220" w:type="dxa"/>
                            <w:shd w:val="clear" w:color="auto" w:fill="F1F1F1"/>
                          </w:tcPr>
                          <w:p w14:paraId="3892D0CA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varchar</w:t>
                            </w:r>
                          </w:p>
                        </w:tc>
                        <w:tc>
                          <w:tcPr>
                            <w:tcW w:w="289" w:type="dxa"/>
                            <w:shd w:val="clear" w:color="auto" w:fill="F1F1F1"/>
                          </w:tcPr>
                          <w:p w14:paraId="35F4526E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role_name</w:t>
                            </w:r>
                          </w:p>
                        </w:tc>
                        <w:tc>
                          <w:tcPr>
                            <w:tcW w:w="109" w:type="dxa"/>
                            <w:shd w:val="clear" w:color="auto" w:fill="F1F1F1"/>
                          </w:tcPr>
                          <w:p w14:paraId="7102804B">
                            <w:pPr>
                              <w:pStyle w:val="13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</w:tbl>
                    <w:p w14:paraId="6415A37B">
                      <w:pPr>
                        <w:pStyle w:val="6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1922780</wp:posOffset>
                </wp:positionH>
                <wp:positionV relativeFrom="paragraph">
                  <wp:posOffset>1064895</wp:posOffset>
                </wp:positionV>
                <wp:extent cx="501015" cy="222250"/>
                <wp:effectExtent l="0" t="0" r="0" b="0"/>
                <wp:wrapTopAndBottom/>
                <wp:docPr id="55" name="Text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" cy="222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9"/>
                              <w:tblW w:w="0" w:type="auto"/>
                              <w:tblInd w:w="2" w:type="dxa"/>
                              <w:tblBorders>
                                <w:top w:val="single" w:color="936FDA" w:sz="2" w:space="0"/>
                                <w:left w:val="single" w:color="936FDA" w:sz="2" w:space="0"/>
                                <w:bottom w:val="single" w:color="936FDA" w:sz="2" w:space="0"/>
                                <w:right w:val="single" w:color="936FDA" w:sz="2" w:space="0"/>
                                <w:insideH w:val="single" w:color="936FDA" w:sz="2" w:space="0"/>
                                <w:insideV w:val="single" w:color="936FDA" w:sz="2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220"/>
                              <w:gridCol w:w="454"/>
                              <w:gridCol w:w="109"/>
                            </w:tblGrid>
                            <w:tr w14:paraId="02CCC2F1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18" w:hRule="atLeast"/>
                              </w:trPr>
                              <w:tc>
                                <w:tcPr>
                                  <w:tcW w:w="783" w:type="dxa"/>
                                  <w:gridSpan w:val="3"/>
                                  <w:shd w:val="clear" w:color="auto" w:fill="ECECFF"/>
                                </w:tcPr>
                                <w:p w14:paraId="11EA54A6">
                                  <w:pPr>
                                    <w:pStyle w:val="13"/>
                                    <w:spacing w:before="8" w:line="90" w:lineRule="exact"/>
                                    <w:ind w:left="199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15"/>
                                      <w:sz w:val="5"/>
                                    </w:rPr>
                                    <w:t>PERMISSIONS</w:t>
                                  </w:r>
                                </w:p>
                              </w:tc>
                            </w:tr>
                            <w:tr w14:paraId="4EA080EF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220" w:type="dxa"/>
                                  <w:shd w:val="clear" w:color="auto" w:fill="FFFFFF"/>
                                </w:tcPr>
                                <w:p w14:paraId="0B27E5A8">
                                  <w:pPr>
                                    <w:pStyle w:val="13"/>
                                    <w:ind w:left="1" w:right="10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454" w:type="dxa"/>
                                  <w:shd w:val="clear" w:color="auto" w:fill="FFFFFF"/>
                                </w:tcPr>
                                <w:p w14:paraId="1CD312D6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09" w:type="dxa"/>
                                  <w:shd w:val="clear" w:color="auto" w:fill="FFFFFF"/>
                                </w:tcPr>
                                <w:p w14:paraId="6A58DAE5">
                                  <w:pPr>
                                    <w:pStyle w:val="13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PK</w:t>
                                  </w:r>
                                </w:p>
                              </w:tc>
                            </w:tr>
                            <w:tr w14:paraId="054B0EE0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220" w:type="dxa"/>
                                  <w:shd w:val="clear" w:color="auto" w:fill="F1F1F1"/>
                                </w:tcPr>
                                <w:p w14:paraId="6E351AF4">
                                  <w:pPr>
                                    <w:pStyle w:val="13"/>
                                    <w:ind w:left="1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varchar</w:t>
                                  </w:r>
                                </w:p>
                              </w:tc>
                              <w:tc>
                                <w:tcPr>
                                  <w:tcW w:w="454" w:type="dxa"/>
                                  <w:shd w:val="clear" w:color="auto" w:fill="F1F1F1"/>
                                </w:tcPr>
                                <w:p w14:paraId="24BCBE74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permission_name</w:t>
                                  </w:r>
                                </w:p>
                              </w:tc>
                              <w:tc>
                                <w:tcPr>
                                  <w:tcW w:w="109" w:type="dxa"/>
                                  <w:shd w:val="clear" w:color="auto" w:fill="F1F1F1"/>
                                </w:tcPr>
                                <w:p w14:paraId="6B830B57">
                                  <w:pPr>
                                    <w:pStyle w:val="13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3F30145">
                            <w:pPr>
                              <w:pStyle w:val="6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" o:spid="_x0000_s1026" o:spt="202" type="#_x0000_t202" style="position:absolute;left:0pt;margin-left:151.4pt;margin-top:83.85pt;height:17.5pt;width:39.45pt;mso-position-horizontal-relative:page;mso-wrap-distance-bottom:0pt;mso-wrap-distance-top:0pt;z-index:-251609088;mso-width-relative:page;mso-height-relative:page;" filled="f" stroked="f" coordsize="21600,21600" o:gfxdata="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L2C&#10;atbZAAAACwEAAA8AAAAAAAAAAQAgAAAAIgAAAGRycy9kb3ducmV2LnhtbFBLAQIUABQAAAAIAIdO&#10;4kAtSLSpsAEAAHUDAAAOAAAAAAAAAAEAIAAAACgBAABkcnMvZTJvRG9jLnhtbFBLBQYAAAAABgAG&#10;AFkBAABK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9"/>
                        <w:tblW w:w="0" w:type="auto"/>
                        <w:tblInd w:w="2" w:type="dxa"/>
                        <w:tblBorders>
                          <w:top w:val="single" w:color="936FDA" w:sz="2" w:space="0"/>
                          <w:left w:val="single" w:color="936FDA" w:sz="2" w:space="0"/>
                          <w:bottom w:val="single" w:color="936FDA" w:sz="2" w:space="0"/>
                          <w:right w:val="single" w:color="936FDA" w:sz="2" w:space="0"/>
                          <w:insideH w:val="single" w:color="936FDA" w:sz="2" w:space="0"/>
                          <w:insideV w:val="single" w:color="936FDA" w:sz="2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20"/>
                        <w:gridCol w:w="454"/>
                        <w:gridCol w:w="109"/>
                      </w:tblGrid>
                      <w:tr w14:paraId="02CCC2F1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18" w:hRule="atLeast"/>
                        </w:trPr>
                        <w:tc>
                          <w:tcPr>
                            <w:tcW w:w="783" w:type="dxa"/>
                            <w:gridSpan w:val="3"/>
                            <w:shd w:val="clear" w:color="auto" w:fill="ECECFF"/>
                          </w:tcPr>
                          <w:p w14:paraId="11EA54A6">
                            <w:pPr>
                              <w:pStyle w:val="13"/>
                              <w:spacing w:before="8" w:line="90" w:lineRule="exact"/>
                              <w:ind w:left="199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15"/>
                                <w:sz w:val="5"/>
                              </w:rPr>
                              <w:t>PERMISSIONS</w:t>
                            </w:r>
                          </w:p>
                        </w:tc>
                      </w:tr>
                      <w:tr w14:paraId="4EA080EF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220" w:type="dxa"/>
                            <w:shd w:val="clear" w:color="auto" w:fill="FFFFFF"/>
                          </w:tcPr>
                          <w:p w14:paraId="0B27E5A8">
                            <w:pPr>
                              <w:pStyle w:val="13"/>
                              <w:ind w:left="1" w:right="105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454" w:type="dxa"/>
                            <w:shd w:val="clear" w:color="auto" w:fill="FFFFFF"/>
                          </w:tcPr>
                          <w:p w14:paraId="1CD312D6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09" w:type="dxa"/>
                            <w:shd w:val="clear" w:color="auto" w:fill="FFFFFF"/>
                          </w:tcPr>
                          <w:p w14:paraId="6A58DAE5">
                            <w:pPr>
                              <w:pStyle w:val="13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PK</w:t>
                            </w:r>
                          </w:p>
                        </w:tc>
                      </w:tr>
                      <w:tr w14:paraId="054B0EE0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220" w:type="dxa"/>
                            <w:shd w:val="clear" w:color="auto" w:fill="F1F1F1"/>
                          </w:tcPr>
                          <w:p w14:paraId="6E351AF4">
                            <w:pPr>
                              <w:pStyle w:val="13"/>
                              <w:ind w:left="1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varchar</w:t>
                            </w:r>
                          </w:p>
                        </w:tc>
                        <w:tc>
                          <w:tcPr>
                            <w:tcW w:w="454" w:type="dxa"/>
                            <w:shd w:val="clear" w:color="auto" w:fill="F1F1F1"/>
                          </w:tcPr>
                          <w:p w14:paraId="24BCBE74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permission_name</w:t>
                            </w:r>
                          </w:p>
                        </w:tc>
                        <w:tc>
                          <w:tcPr>
                            <w:tcW w:w="109" w:type="dxa"/>
                            <w:shd w:val="clear" w:color="auto" w:fill="F1F1F1"/>
                          </w:tcPr>
                          <w:p w14:paraId="6B830B57">
                            <w:pPr>
                              <w:pStyle w:val="13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</w:tbl>
                    <w:p w14:paraId="43F30145">
                      <w:pPr>
                        <w:pStyle w:val="6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2974340</wp:posOffset>
                </wp:positionH>
                <wp:positionV relativeFrom="paragraph">
                  <wp:posOffset>889000</wp:posOffset>
                </wp:positionV>
                <wp:extent cx="408305" cy="574040"/>
                <wp:effectExtent l="0" t="0" r="0" b="0"/>
                <wp:wrapTopAndBottom/>
                <wp:docPr id="56" name="Text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305" cy="574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9"/>
                              <w:tblW w:w="0" w:type="auto"/>
                              <w:tblInd w:w="2" w:type="dxa"/>
                              <w:tblBorders>
                                <w:top w:val="single" w:color="936FDA" w:sz="2" w:space="0"/>
                                <w:left w:val="single" w:color="936FDA" w:sz="2" w:space="0"/>
                                <w:bottom w:val="single" w:color="936FDA" w:sz="2" w:space="0"/>
                                <w:right w:val="single" w:color="936FDA" w:sz="2" w:space="0"/>
                                <w:insideH w:val="single" w:color="936FDA" w:sz="2" w:space="0"/>
                                <w:insideV w:val="single" w:color="936FDA" w:sz="2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81"/>
                              <w:gridCol w:w="348"/>
                              <w:gridCol w:w="109"/>
                            </w:tblGrid>
                            <w:tr w14:paraId="272423E2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18" w:hRule="atLeast"/>
                              </w:trPr>
                              <w:tc>
                                <w:tcPr>
                                  <w:tcW w:w="638" w:type="dxa"/>
                                  <w:gridSpan w:val="3"/>
                                </w:tcPr>
                                <w:p w14:paraId="096F7A98">
                                  <w:pPr>
                                    <w:pStyle w:val="13"/>
                                    <w:spacing w:line="170" w:lineRule="auto"/>
                                    <w:ind w:left="81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13"/>
                                      <w:w w:val="110"/>
                                      <w:sz w:val="5"/>
                                    </w:rPr>
                                    <w:t>can</w:t>
                                  </w:r>
                                  <w:r>
                                    <w:rPr>
                                      <w:color w:val="333333"/>
                                      <w:spacing w:val="-13"/>
                                      <w:w w:val="110"/>
                                      <w:position w:val="-2"/>
                                      <w:sz w:val="5"/>
                                    </w:rPr>
                                    <w:t>SC</w:t>
                                  </w:r>
                                  <w:r>
                                    <w:rPr>
                                      <w:color w:val="333333"/>
                                      <w:spacing w:val="-13"/>
                                      <w:w w:val="110"/>
                                      <w:sz w:val="5"/>
                                    </w:rPr>
                                    <w:t>b</w:t>
                                  </w:r>
                                  <w:r>
                                    <w:rPr>
                                      <w:color w:val="333333"/>
                                      <w:spacing w:val="-13"/>
                                      <w:w w:val="110"/>
                                      <w:position w:val="-2"/>
                                      <w:sz w:val="5"/>
                                    </w:rPr>
                                    <w:t>H</w:t>
                                  </w:r>
                                  <w:r>
                                    <w:rPr>
                                      <w:color w:val="333333"/>
                                      <w:spacing w:val="-13"/>
                                      <w:w w:val="110"/>
                                      <w:sz w:val="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3"/>
                                      <w:w w:val="110"/>
                                      <w:sz w:val="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w w:val="110"/>
                                      <w:position w:val="-2"/>
                                      <w:sz w:val="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w w:val="110"/>
                                      <w:sz w:val="5"/>
                                    </w:rPr>
                                    <w:t>(t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w w:val="110"/>
                                      <w:position w:val="-2"/>
                                      <w:sz w:val="5"/>
                                    </w:rPr>
                                    <w:t>D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w w:val="110"/>
                                      <w:sz w:val="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w w:val="110"/>
                                      <w:position w:val="-2"/>
                                      <w:sz w:val="5"/>
                                    </w:rPr>
                                    <w:t>U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w w:val="110"/>
                                      <w:sz w:val="5"/>
                                    </w:rPr>
                                    <w:t>ac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w w:val="110"/>
                                      <w:position w:val="-2"/>
                                      <w:sz w:val="5"/>
                                    </w:rPr>
                                    <w:t>L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w w:val="110"/>
                                      <w:sz w:val="5"/>
                                    </w:rPr>
                                    <w:t>h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w w:val="110"/>
                                      <w:position w:val="-2"/>
                                      <w:sz w:val="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w w:val="110"/>
                                      <w:sz w:val="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w w:val="110"/>
                                      <w:position w:val="-2"/>
                                      <w:sz w:val="5"/>
                                    </w:rPr>
                                    <w:t>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w w:val="110"/>
                                      <w:sz w:val="5"/>
                                    </w:rPr>
                                    <w:t>r)</w:t>
                                  </w:r>
                                </w:p>
                              </w:tc>
                            </w:tr>
                            <w:tr w14:paraId="46356D2F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181" w:type="dxa"/>
                                  <w:shd w:val="clear" w:color="auto" w:fill="FFFFFF"/>
                                </w:tcPr>
                                <w:p w14:paraId="44AE0FF6">
                                  <w:pPr>
                                    <w:pStyle w:val="13"/>
                                    <w:ind w:left="4" w:right="69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shd w:val="clear" w:color="auto" w:fill="FFFFFF"/>
                                </w:tcPr>
                                <w:p w14:paraId="7E2529FC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09" w:type="dxa"/>
                                  <w:shd w:val="clear" w:color="auto" w:fill="FFFFFF"/>
                                </w:tcPr>
                                <w:p w14:paraId="28731039">
                                  <w:pPr>
                                    <w:pStyle w:val="13"/>
                                    <w:ind w:left="4" w:right="2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PK</w:t>
                                  </w:r>
                                </w:p>
                              </w:tc>
                            </w:tr>
                            <w:tr w14:paraId="1C46BC8E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181" w:type="dxa"/>
                                  <w:shd w:val="clear" w:color="auto" w:fill="F1F1F1"/>
                                </w:tcPr>
                                <w:p w14:paraId="78A6A03D">
                                  <w:pPr>
                                    <w:pStyle w:val="13"/>
                                    <w:ind w:left="4" w:right="69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shd w:val="clear" w:color="auto" w:fill="F1F1F1"/>
                                </w:tcPr>
                                <w:p w14:paraId="513FE54B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course_id</w:t>
                                  </w:r>
                                </w:p>
                              </w:tc>
                              <w:tc>
                                <w:tcPr>
                                  <w:tcW w:w="109" w:type="dxa"/>
                                  <w:shd w:val="clear" w:color="auto" w:fill="F1F1F1"/>
                                </w:tcPr>
                                <w:p w14:paraId="49E4A9B5">
                                  <w:pPr>
                                    <w:pStyle w:val="13"/>
                                    <w:ind w:left="0" w:right="1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FK</w:t>
                                  </w:r>
                                </w:p>
                              </w:tc>
                            </w:tr>
                            <w:tr w14:paraId="54295F84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181" w:type="dxa"/>
                                  <w:shd w:val="clear" w:color="auto" w:fill="FFFFFF"/>
                                </w:tcPr>
                                <w:p w14:paraId="65A5D86B">
                                  <w:pPr>
                                    <w:pStyle w:val="13"/>
                                    <w:ind w:left="4" w:right="69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shd w:val="clear" w:color="auto" w:fill="FFFFFF"/>
                                </w:tcPr>
                                <w:p w14:paraId="50518E57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classroom_id</w:t>
                                  </w:r>
                                </w:p>
                              </w:tc>
                              <w:tc>
                                <w:tcPr>
                                  <w:tcW w:w="109" w:type="dxa"/>
                                  <w:shd w:val="clear" w:color="auto" w:fill="FFFFFF"/>
                                </w:tcPr>
                                <w:p w14:paraId="7D2BA9A5">
                                  <w:pPr>
                                    <w:pStyle w:val="13"/>
                                    <w:ind w:left="0" w:right="1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FK</w:t>
                                  </w:r>
                                </w:p>
                              </w:tc>
                            </w:tr>
                            <w:tr w14:paraId="2C5F0900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181" w:type="dxa"/>
                                  <w:shd w:val="clear" w:color="auto" w:fill="F1F1F1"/>
                                </w:tcPr>
                                <w:p w14:paraId="0012C649">
                                  <w:pPr>
                                    <w:pStyle w:val="13"/>
                                    <w:ind w:left="4" w:right="69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shd w:val="clear" w:color="auto" w:fill="F1F1F1"/>
                                </w:tcPr>
                                <w:p w14:paraId="6566723C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teacher_id</w:t>
                                  </w:r>
                                </w:p>
                              </w:tc>
                              <w:tc>
                                <w:tcPr>
                                  <w:tcW w:w="109" w:type="dxa"/>
                                  <w:shd w:val="clear" w:color="auto" w:fill="F1F1F1"/>
                                </w:tcPr>
                                <w:p w14:paraId="1BFB4E47">
                                  <w:pPr>
                                    <w:pStyle w:val="13"/>
                                    <w:ind w:left="0" w:right="1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FK</w:t>
                                  </w:r>
                                </w:p>
                              </w:tc>
                            </w:tr>
                            <w:tr w14:paraId="6ABB6A5C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181" w:type="dxa"/>
                                  <w:shd w:val="clear" w:color="auto" w:fill="FFFFFF"/>
                                </w:tcPr>
                                <w:p w14:paraId="7E31EC5B">
                                  <w:pPr>
                                    <w:pStyle w:val="13"/>
                                    <w:ind w:left="4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sz w:val="5"/>
                                    </w:rPr>
                                    <w:t>enum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shd w:val="clear" w:color="auto" w:fill="FFFFFF"/>
                                </w:tcPr>
                                <w:p w14:paraId="5A6A9A66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day_of_week</w:t>
                                  </w:r>
                                </w:p>
                              </w:tc>
                              <w:tc>
                                <w:tcPr>
                                  <w:tcW w:w="109" w:type="dxa"/>
                                  <w:shd w:val="clear" w:color="auto" w:fill="FFFFFF"/>
                                </w:tcPr>
                                <w:p w14:paraId="3C6B7E7C">
                                  <w:pPr>
                                    <w:pStyle w:val="13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14:paraId="533A8455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181" w:type="dxa"/>
                                  <w:shd w:val="clear" w:color="auto" w:fill="F1F1F1"/>
                                </w:tcPr>
                                <w:p w14:paraId="387C34A3">
                                  <w:pPr>
                                    <w:pStyle w:val="13"/>
                                    <w:ind w:left="4" w:right="26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sz w:val="5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shd w:val="clear" w:color="auto" w:fill="F1F1F1"/>
                                </w:tcPr>
                                <w:p w14:paraId="3A9FBD96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start_time</w:t>
                                  </w:r>
                                </w:p>
                              </w:tc>
                              <w:tc>
                                <w:tcPr>
                                  <w:tcW w:w="109" w:type="dxa"/>
                                  <w:shd w:val="clear" w:color="auto" w:fill="F1F1F1"/>
                                </w:tcPr>
                                <w:p w14:paraId="40D0BE0D">
                                  <w:pPr>
                                    <w:pStyle w:val="13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14:paraId="270BD0F3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181" w:type="dxa"/>
                                  <w:shd w:val="clear" w:color="auto" w:fill="FFFFFF"/>
                                </w:tcPr>
                                <w:p w14:paraId="2E429B0F">
                                  <w:pPr>
                                    <w:pStyle w:val="13"/>
                                    <w:ind w:left="4" w:right="26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sz w:val="5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shd w:val="clear" w:color="auto" w:fill="FFFFFF"/>
                                </w:tcPr>
                                <w:p w14:paraId="400E6D0E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end_time</w:t>
                                  </w:r>
                                </w:p>
                              </w:tc>
                              <w:tc>
                                <w:tcPr>
                                  <w:tcW w:w="109" w:type="dxa"/>
                                  <w:shd w:val="clear" w:color="auto" w:fill="FFFFFF"/>
                                </w:tcPr>
                                <w:p w14:paraId="03B49FC8">
                                  <w:pPr>
                                    <w:pStyle w:val="13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D817578">
                            <w:pPr>
                              <w:pStyle w:val="6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6" o:spid="_x0000_s1026" o:spt="202" type="#_x0000_t202" style="position:absolute;left:0pt;margin-left:234.2pt;margin-top:70pt;height:45.2pt;width:32.15pt;mso-position-horizontal-relative:page;mso-wrap-distance-bottom:0pt;mso-wrap-distance-top:0pt;z-index:-251609088;mso-width-relative:page;mso-height-relative:page;" filled="f" stroked="f" coordsize="21600,21600" o:gfxdata="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NA/RQ2QAAAAsBAAAPAAAAAAAAAAEAIAAAACIAAABkcnMvZG93bnJldi54bWxQSwECFAAUAAAA&#10;CACHTuJAnEdySrQBAAB1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9"/>
                        <w:tblW w:w="0" w:type="auto"/>
                        <w:tblInd w:w="2" w:type="dxa"/>
                        <w:tblBorders>
                          <w:top w:val="single" w:color="936FDA" w:sz="2" w:space="0"/>
                          <w:left w:val="single" w:color="936FDA" w:sz="2" w:space="0"/>
                          <w:bottom w:val="single" w:color="936FDA" w:sz="2" w:space="0"/>
                          <w:right w:val="single" w:color="936FDA" w:sz="2" w:space="0"/>
                          <w:insideH w:val="single" w:color="936FDA" w:sz="2" w:space="0"/>
                          <w:insideV w:val="single" w:color="936FDA" w:sz="2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81"/>
                        <w:gridCol w:w="348"/>
                        <w:gridCol w:w="109"/>
                      </w:tblGrid>
                      <w:tr w14:paraId="272423E2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18" w:hRule="atLeast"/>
                        </w:trPr>
                        <w:tc>
                          <w:tcPr>
                            <w:tcW w:w="638" w:type="dxa"/>
                            <w:gridSpan w:val="3"/>
                          </w:tcPr>
                          <w:p w14:paraId="096F7A98">
                            <w:pPr>
                              <w:pStyle w:val="13"/>
                              <w:spacing w:line="170" w:lineRule="auto"/>
                              <w:ind w:left="81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13"/>
                                <w:w w:val="110"/>
                                <w:sz w:val="5"/>
                              </w:rPr>
                              <w:t>can</w:t>
                            </w:r>
                            <w:r>
                              <w:rPr>
                                <w:color w:val="333333"/>
                                <w:spacing w:val="-13"/>
                                <w:w w:val="110"/>
                                <w:position w:val="-2"/>
                                <w:sz w:val="5"/>
                              </w:rPr>
                              <w:t>SC</w:t>
                            </w:r>
                            <w:r>
                              <w:rPr>
                                <w:color w:val="333333"/>
                                <w:spacing w:val="-13"/>
                                <w:w w:val="110"/>
                                <w:sz w:val="5"/>
                              </w:rPr>
                              <w:t>b</w:t>
                            </w:r>
                            <w:r>
                              <w:rPr>
                                <w:color w:val="333333"/>
                                <w:spacing w:val="-13"/>
                                <w:w w:val="110"/>
                                <w:position w:val="-2"/>
                                <w:sz w:val="5"/>
                              </w:rPr>
                              <w:t>H</w:t>
                            </w:r>
                            <w:r>
                              <w:rPr>
                                <w:color w:val="333333"/>
                                <w:spacing w:val="-13"/>
                                <w:w w:val="110"/>
                                <w:sz w:val="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3"/>
                                <w:w w:val="110"/>
                                <w:sz w:val="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7"/>
                                <w:w w:val="110"/>
                                <w:position w:val="-2"/>
                                <w:sz w:val="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7"/>
                                <w:w w:val="110"/>
                                <w:sz w:val="5"/>
                              </w:rPr>
                              <w:t>(t</w:t>
                            </w:r>
                            <w:r>
                              <w:rPr>
                                <w:color w:val="333333"/>
                                <w:spacing w:val="-7"/>
                                <w:w w:val="110"/>
                                <w:position w:val="-2"/>
                                <w:sz w:val="5"/>
                              </w:rPr>
                              <w:t>D</w:t>
                            </w:r>
                            <w:r>
                              <w:rPr>
                                <w:color w:val="333333"/>
                                <w:spacing w:val="-7"/>
                                <w:w w:val="110"/>
                                <w:sz w:val="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7"/>
                                <w:w w:val="110"/>
                                <w:position w:val="-2"/>
                                <w:sz w:val="5"/>
                              </w:rPr>
                              <w:t>U</w:t>
                            </w:r>
                            <w:r>
                              <w:rPr>
                                <w:color w:val="333333"/>
                                <w:spacing w:val="-7"/>
                                <w:w w:val="110"/>
                                <w:sz w:val="5"/>
                              </w:rPr>
                              <w:t>ac</w:t>
                            </w:r>
                            <w:r>
                              <w:rPr>
                                <w:color w:val="333333"/>
                                <w:spacing w:val="-7"/>
                                <w:w w:val="110"/>
                                <w:position w:val="-2"/>
                                <w:sz w:val="5"/>
                              </w:rPr>
                              <w:t>L</w:t>
                            </w:r>
                            <w:r>
                              <w:rPr>
                                <w:color w:val="333333"/>
                                <w:spacing w:val="-7"/>
                                <w:w w:val="110"/>
                                <w:sz w:val="5"/>
                              </w:rPr>
                              <w:t>h</w:t>
                            </w:r>
                            <w:r>
                              <w:rPr>
                                <w:color w:val="333333"/>
                                <w:spacing w:val="-7"/>
                                <w:w w:val="110"/>
                                <w:position w:val="-2"/>
                                <w:sz w:val="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7"/>
                                <w:w w:val="110"/>
                                <w:sz w:val="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7"/>
                                <w:w w:val="110"/>
                                <w:position w:val="-2"/>
                                <w:sz w:val="5"/>
                              </w:rPr>
                              <w:t>S</w:t>
                            </w:r>
                            <w:r>
                              <w:rPr>
                                <w:color w:val="333333"/>
                                <w:spacing w:val="-7"/>
                                <w:w w:val="110"/>
                                <w:sz w:val="5"/>
                              </w:rPr>
                              <w:t>r)</w:t>
                            </w:r>
                          </w:p>
                        </w:tc>
                      </w:tr>
                      <w:tr w14:paraId="46356D2F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181" w:type="dxa"/>
                            <w:shd w:val="clear" w:color="auto" w:fill="FFFFFF"/>
                          </w:tcPr>
                          <w:p w14:paraId="44AE0FF6">
                            <w:pPr>
                              <w:pStyle w:val="13"/>
                              <w:ind w:left="4" w:right="69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348" w:type="dxa"/>
                            <w:shd w:val="clear" w:color="auto" w:fill="FFFFFF"/>
                          </w:tcPr>
                          <w:p w14:paraId="7E2529FC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09" w:type="dxa"/>
                            <w:shd w:val="clear" w:color="auto" w:fill="FFFFFF"/>
                          </w:tcPr>
                          <w:p w14:paraId="28731039">
                            <w:pPr>
                              <w:pStyle w:val="13"/>
                              <w:ind w:left="4" w:right="2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PK</w:t>
                            </w:r>
                          </w:p>
                        </w:tc>
                      </w:tr>
                      <w:tr w14:paraId="1C46BC8E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181" w:type="dxa"/>
                            <w:shd w:val="clear" w:color="auto" w:fill="F1F1F1"/>
                          </w:tcPr>
                          <w:p w14:paraId="78A6A03D">
                            <w:pPr>
                              <w:pStyle w:val="13"/>
                              <w:ind w:left="4" w:right="69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348" w:type="dxa"/>
                            <w:shd w:val="clear" w:color="auto" w:fill="F1F1F1"/>
                          </w:tcPr>
                          <w:p w14:paraId="513FE54B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course_id</w:t>
                            </w:r>
                          </w:p>
                        </w:tc>
                        <w:tc>
                          <w:tcPr>
                            <w:tcW w:w="109" w:type="dxa"/>
                            <w:shd w:val="clear" w:color="auto" w:fill="F1F1F1"/>
                          </w:tcPr>
                          <w:p w14:paraId="49E4A9B5">
                            <w:pPr>
                              <w:pStyle w:val="13"/>
                              <w:ind w:left="0" w:right="1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FK</w:t>
                            </w:r>
                          </w:p>
                        </w:tc>
                      </w:tr>
                      <w:tr w14:paraId="54295F84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181" w:type="dxa"/>
                            <w:shd w:val="clear" w:color="auto" w:fill="FFFFFF"/>
                          </w:tcPr>
                          <w:p w14:paraId="65A5D86B">
                            <w:pPr>
                              <w:pStyle w:val="13"/>
                              <w:ind w:left="4" w:right="69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348" w:type="dxa"/>
                            <w:shd w:val="clear" w:color="auto" w:fill="FFFFFF"/>
                          </w:tcPr>
                          <w:p w14:paraId="50518E57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classroom_id</w:t>
                            </w:r>
                          </w:p>
                        </w:tc>
                        <w:tc>
                          <w:tcPr>
                            <w:tcW w:w="109" w:type="dxa"/>
                            <w:shd w:val="clear" w:color="auto" w:fill="FFFFFF"/>
                          </w:tcPr>
                          <w:p w14:paraId="7D2BA9A5">
                            <w:pPr>
                              <w:pStyle w:val="13"/>
                              <w:ind w:left="0" w:right="1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FK</w:t>
                            </w:r>
                          </w:p>
                        </w:tc>
                      </w:tr>
                      <w:tr w14:paraId="2C5F0900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181" w:type="dxa"/>
                            <w:shd w:val="clear" w:color="auto" w:fill="F1F1F1"/>
                          </w:tcPr>
                          <w:p w14:paraId="0012C649">
                            <w:pPr>
                              <w:pStyle w:val="13"/>
                              <w:ind w:left="4" w:right="69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348" w:type="dxa"/>
                            <w:shd w:val="clear" w:color="auto" w:fill="F1F1F1"/>
                          </w:tcPr>
                          <w:p w14:paraId="6566723C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teacher_id</w:t>
                            </w:r>
                          </w:p>
                        </w:tc>
                        <w:tc>
                          <w:tcPr>
                            <w:tcW w:w="109" w:type="dxa"/>
                            <w:shd w:val="clear" w:color="auto" w:fill="F1F1F1"/>
                          </w:tcPr>
                          <w:p w14:paraId="1BFB4E47">
                            <w:pPr>
                              <w:pStyle w:val="13"/>
                              <w:ind w:left="0" w:right="1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FK</w:t>
                            </w:r>
                          </w:p>
                        </w:tc>
                      </w:tr>
                      <w:tr w14:paraId="6ABB6A5C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181" w:type="dxa"/>
                            <w:shd w:val="clear" w:color="auto" w:fill="FFFFFF"/>
                          </w:tcPr>
                          <w:p w14:paraId="7E31EC5B">
                            <w:pPr>
                              <w:pStyle w:val="13"/>
                              <w:ind w:left="4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sz w:val="5"/>
                              </w:rPr>
                              <w:t>enum</w:t>
                            </w:r>
                          </w:p>
                        </w:tc>
                        <w:tc>
                          <w:tcPr>
                            <w:tcW w:w="348" w:type="dxa"/>
                            <w:shd w:val="clear" w:color="auto" w:fill="FFFFFF"/>
                          </w:tcPr>
                          <w:p w14:paraId="5A6A9A66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day_of_week</w:t>
                            </w:r>
                          </w:p>
                        </w:tc>
                        <w:tc>
                          <w:tcPr>
                            <w:tcW w:w="109" w:type="dxa"/>
                            <w:shd w:val="clear" w:color="auto" w:fill="FFFFFF"/>
                          </w:tcPr>
                          <w:p w14:paraId="3C6B7E7C">
                            <w:pPr>
                              <w:pStyle w:val="13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14:paraId="533A8455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181" w:type="dxa"/>
                            <w:shd w:val="clear" w:color="auto" w:fill="F1F1F1"/>
                          </w:tcPr>
                          <w:p w14:paraId="387C34A3">
                            <w:pPr>
                              <w:pStyle w:val="13"/>
                              <w:ind w:left="4" w:right="26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sz w:val="5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348" w:type="dxa"/>
                            <w:shd w:val="clear" w:color="auto" w:fill="F1F1F1"/>
                          </w:tcPr>
                          <w:p w14:paraId="3A9FBD96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start_time</w:t>
                            </w:r>
                          </w:p>
                        </w:tc>
                        <w:tc>
                          <w:tcPr>
                            <w:tcW w:w="109" w:type="dxa"/>
                            <w:shd w:val="clear" w:color="auto" w:fill="F1F1F1"/>
                          </w:tcPr>
                          <w:p w14:paraId="40D0BE0D">
                            <w:pPr>
                              <w:pStyle w:val="13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14:paraId="270BD0F3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181" w:type="dxa"/>
                            <w:shd w:val="clear" w:color="auto" w:fill="FFFFFF"/>
                          </w:tcPr>
                          <w:p w14:paraId="2E429B0F">
                            <w:pPr>
                              <w:pStyle w:val="13"/>
                              <w:ind w:left="4" w:right="26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sz w:val="5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348" w:type="dxa"/>
                            <w:shd w:val="clear" w:color="auto" w:fill="FFFFFF"/>
                          </w:tcPr>
                          <w:p w14:paraId="400E6D0E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end_time</w:t>
                            </w:r>
                          </w:p>
                        </w:tc>
                        <w:tc>
                          <w:tcPr>
                            <w:tcW w:w="109" w:type="dxa"/>
                            <w:shd w:val="clear" w:color="auto" w:fill="FFFFFF"/>
                          </w:tcPr>
                          <w:p w14:paraId="03B49FC8">
                            <w:pPr>
                              <w:pStyle w:val="13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</w:tbl>
                    <w:p w14:paraId="5D817578">
                      <w:pPr>
                        <w:pStyle w:val="6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3982720</wp:posOffset>
                </wp:positionH>
                <wp:positionV relativeFrom="paragraph">
                  <wp:posOffset>1029335</wp:posOffset>
                </wp:positionV>
                <wp:extent cx="438150" cy="292735"/>
                <wp:effectExtent l="0" t="0" r="0" b="0"/>
                <wp:wrapTopAndBottom/>
                <wp:docPr id="57" name="Text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292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9"/>
                              <w:tblW w:w="0" w:type="auto"/>
                              <w:tblInd w:w="2" w:type="dxa"/>
                              <w:tblBorders>
                                <w:top w:val="single" w:color="936FDA" w:sz="2" w:space="0"/>
                                <w:left w:val="single" w:color="936FDA" w:sz="2" w:space="0"/>
                                <w:bottom w:val="single" w:color="936FDA" w:sz="2" w:space="0"/>
                                <w:right w:val="single" w:color="936FDA" w:sz="2" w:space="0"/>
                                <w:insideH w:val="single" w:color="936FDA" w:sz="2" w:space="0"/>
                                <w:insideV w:val="single" w:color="936FDA" w:sz="2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70"/>
                              <w:gridCol w:w="346"/>
                              <w:gridCol w:w="169"/>
                            </w:tblGrid>
                            <w:tr w14:paraId="4E416786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18" w:hRule="atLeast"/>
                              </w:trPr>
                              <w:tc>
                                <w:tcPr>
                                  <w:tcW w:w="685" w:type="dxa"/>
                                  <w:gridSpan w:val="3"/>
                                  <w:shd w:val="clear" w:color="auto" w:fill="ECECFF"/>
                                </w:tcPr>
                                <w:p w14:paraId="4A4679EB">
                                  <w:pPr>
                                    <w:pStyle w:val="13"/>
                                    <w:spacing w:before="8" w:line="90" w:lineRule="exact"/>
                                    <w:ind w:left="71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15"/>
                                      <w:sz w:val="5"/>
                                    </w:rPr>
                                    <w:t>COURSE_TEACHERS</w:t>
                                  </w:r>
                                </w:p>
                              </w:tc>
                            </w:tr>
                            <w:tr w14:paraId="361276F0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170" w:type="dxa"/>
                                  <w:shd w:val="clear" w:color="auto" w:fill="FFFFFF"/>
                                </w:tcPr>
                                <w:p w14:paraId="1FCD77A5">
                                  <w:pPr>
                                    <w:pStyle w:val="13"/>
                                    <w:ind w:left="0" w:right="54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346" w:type="dxa"/>
                                  <w:shd w:val="clear" w:color="auto" w:fill="FFFFFF"/>
                                </w:tcPr>
                                <w:p w14:paraId="2EA33311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69" w:type="dxa"/>
                                  <w:shd w:val="clear" w:color="auto" w:fill="FFFFFF"/>
                                </w:tcPr>
                                <w:p w14:paraId="1C17C9A9">
                                  <w:pPr>
                                    <w:pStyle w:val="13"/>
                                    <w:ind w:left="4" w:right="58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PK</w:t>
                                  </w:r>
                                </w:p>
                              </w:tc>
                            </w:tr>
                            <w:tr w14:paraId="2C5B1D8D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170" w:type="dxa"/>
                                  <w:shd w:val="clear" w:color="auto" w:fill="F1F1F1"/>
                                </w:tcPr>
                                <w:p w14:paraId="0961C432">
                                  <w:pPr>
                                    <w:pStyle w:val="13"/>
                                    <w:ind w:left="0" w:right="54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346" w:type="dxa"/>
                                  <w:shd w:val="clear" w:color="auto" w:fill="F1F1F1"/>
                                </w:tcPr>
                                <w:p w14:paraId="5AE8F0C3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course_id</w:t>
                                  </w:r>
                                </w:p>
                              </w:tc>
                              <w:tc>
                                <w:tcPr>
                                  <w:tcW w:w="169" w:type="dxa"/>
                                  <w:shd w:val="clear" w:color="auto" w:fill="F1F1F1"/>
                                </w:tcPr>
                                <w:p w14:paraId="23D0C4A8">
                                  <w:pPr>
                                    <w:pStyle w:val="13"/>
                                    <w:ind w:left="0" w:right="58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FK</w:t>
                                  </w:r>
                                </w:p>
                              </w:tc>
                            </w:tr>
                            <w:tr w14:paraId="64C4C306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170" w:type="dxa"/>
                                  <w:shd w:val="clear" w:color="auto" w:fill="FFFFFF"/>
                                </w:tcPr>
                                <w:p w14:paraId="2DE312B1">
                                  <w:pPr>
                                    <w:pStyle w:val="13"/>
                                    <w:ind w:left="0" w:right="54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346" w:type="dxa"/>
                                  <w:shd w:val="clear" w:color="auto" w:fill="FFFFFF"/>
                                </w:tcPr>
                                <w:p w14:paraId="1ED8F968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teacher_id</w:t>
                                  </w:r>
                                </w:p>
                              </w:tc>
                              <w:tc>
                                <w:tcPr>
                                  <w:tcW w:w="169" w:type="dxa"/>
                                  <w:shd w:val="clear" w:color="auto" w:fill="FFFFFF"/>
                                </w:tcPr>
                                <w:p w14:paraId="7D637AE2">
                                  <w:pPr>
                                    <w:pStyle w:val="13"/>
                                    <w:ind w:left="0" w:right="58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FK</w:t>
                                  </w:r>
                                </w:p>
                              </w:tc>
                            </w:tr>
                          </w:tbl>
                          <w:p w14:paraId="0B91B102">
                            <w:pPr>
                              <w:pStyle w:val="6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7" o:spid="_x0000_s1026" o:spt="202" type="#_x0000_t202" style="position:absolute;left:0pt;margin-left:313.6pt;margin-top:81.05pt;height:23.05pt;width:34.5pt;mso-position-horizontal-relative:page;mso-wrap-distance-bottom:0pt;mso-wrap-distance-top:0pt;z-index:-251609088;mso-width-relative:page;mso-height-relative:page;" filled="f" stroked="f" coordsize="21600,21600" o:gfxdata="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sf4KJdgAAAALAQAADwAAAAAAAAABACAAAAAiAAAAZHJzL2Rvd25yZXYueG1sUEsBAhQAFAAAAAgA&#10;h07iQJj6YgyzAQAAdQ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9"/>
                        <w:tblW w:w="0" w:type="auto"/>
                        <w:tblInd w:w="2" w:type="dxa"/>
                        <w:tblBorders>
                          <w:top w:val="single" w:color="936FDA" w:sz="2" w:space="0"/>
                          <w:left w:val="single" w:color="936FDA" w:sz="2" w:space="0"/>
                          <w:bottom w:val="single" w:color="936FDA" w:sz="2" w:space="0"/>
                          <w:right w:val="single" w:color="936FDA" w:sz="2" w:space="0"/>
                          <w:insideH w:val="single" w:color="936FDA" w:sz="2" w:space="0"/>
                          <w:insideV w:val="single" w:color="936FDA" w:sz="2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70"/>
                        <w:gridCol w:w="346"/>
                        <w:gridCol w:w="169"/>
                      </w:tblGrid>
                      <w:tr w14:paraId="4E416786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18" w:hRule="atLeast"/>
                        </w:trPr>
                        <w:tc>
                          <w:tcPr>
                            <w:tcW w:w="685" w:type="dxa"/>
                            <w:gridSpan w:val="3"/>
                            <w:shd w:val="clear" w:color="auto" w:fill="ECECFF"/>
                          </w:tcPr>
                          <w:p w14:paraId="4A4679EB">
                            <w:pPr>
                              <w:pStyle w:val="13"/>
                              <w:spacing w:before="8" w:line="90" w:lineRule="exact"/>
                              <w:ind w:left="71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15"/>
                                <w:sz w:val="5"/>
                              </w:rPr>
                              <w:t>COURSE_TEACHERS</w:t>
                            </w:r>
                          </w:p>
                        </w:tc>
                      </w:tr>
                      <w:tr w14:paraId="361276F0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170" w:type="dxa"/>
                            <w:shd w:val="clear" w:color="auto" w:fill="FFFFFF"/>
                          </w:tcPr>
                          <w:p w14:paraId="1FCD77A5">
                            <w:pPr>
                              <w:pStyle w:val="13"/>
                              <w:ind w:left="0" w:right="54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346" w:type="dxa"/>
                            <w:shd w:val="clear" w:color="auto" w:fill="FFFFFF"/>
                          </w:tcPr>
                          <w:p w14:paraId="2EA33311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69" w:type="dxa"/>
                            <w:shd w:val="clear" w:color="auto" w:fill="FFFFFF"/>
                          </w:tcPr>
                          <w:p w14:paraId="1C17C9A9">
                            <w:pPr>
                              <w:pStyle w:val="13"/>
                              <w:ind w:left="4" w:right="58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PK</w:t>
                            </w:r>
                          </w:p>
                        </w:tc>
                      </w:tr>
                      <w:tr w14:paraId="2C5B1D8D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170" w:type="dxa"/>
                            <w:shd w:val="clear" w:color="auto" w:fill="F1F1F1"/>
                          </w:tcPr>
                          <w:p w14:paraId="0961C432">
                            <w:pPr>
                              <w:pStyle w:val="13"/>
                              <w:ind w:left="0" w:right="54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346" w:type="dxa"/>
                            <w:shd w:val="clear" w:color="auto" w:fill="F1F1F1"/>
                          </w:tcPr>
                          <w:p w14:paraId="5AE8F0C3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course_id</w:t>
                            </w:r>
                          </w:p>
                        </w:tc>
                        <w:tc>
                          <w:tcPr>
                            <w:tcW w:w="169" w:type="dxa"/>
                            <w:shd w:val="clear" w:color="auto" w:fill="F1F1F1"/>
                          </w:tcPr>
                          <w:p w14:paraId="23D0C4A8">
                            <w:pPr>
                              <w:pStyle w:val="13"/>
                              <w:ind w:left="0" w:right="58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FK</w:t>
                            </w:r>
                          </w:p>
                        </w:tc>
                      </w:tr>
                      <w:tr w14:paraId="64C4C306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170" w:type="dxa"/>
                            <w:shd w:val="clear" w:color="auto" w:fill="FFFFFF"/>
                          </w:tcPr>
                          <w:p w14:paraId="2DE312B1">
                            <w:pPr>
                              <w:pStyle w:val="13"/>
                              <w:ind w:left="0" w:right="54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346" w:type="dxa"/>
                            <w:shd w:val="clear" w:color="auto" w:fill="FFFFFF"/>
                          </w:tcPr>
                          <w:p w14:paraId="1ED8F968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teacher_id</w:t>
                            </w:r>
                          </w:p>
                        </w:tc>
                        <w:tc>
                          <w:tcPr>
                            <w:tcW w:w="169" w:type="dxa"/>
                            <w:shd w:val="clear" w:color="auto" w:fill="FFFFFF"/>
                          </w:tcPr>
                          <w:p w14:paraId="7D637AE2">
                            <w:pPr>
                              <w:pStyle w:val="13"/>
                              <w:ind w:left="0" w:right="58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FK</w:t>
                            </w:r>
                          </w:p>
                        </w:tc>
                      </w:tr>
                    </w:tbl>
                    <w:p w14:paraId="0B91B102">
                      <w:pPr>
                        <w:pStyle w:val="6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4720590</wp:posOffset>
                </wp:positionH>
                <wp:positionV relativeFrom="paragraph">
                  <wp:posOffset>1029335</wp:posOffset>
                </wp:positionV>
                <wp:extent cx="311785" cy="292735"/>
                <wp:effectExtent l="0" t="0" r="0" b="0"/>
                <wp:wrapTopAndBottom/>
                <wp:docPr id="58" name="Text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292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9"/>
                              <w:tblW w:w="0" w:type="auto"/>
                              <w:tblInd w:w="2" w:type="dxa"/>
                              <w:tblBorders>
                                <w:top w:val="single" w:color="936FDA" w:sz="2" w:space="0"/>
                                <w:left w:val="single" w:color="936FDA" w:sz="2" w:space="0"/>
                                <w:bottom w:val="single" w:color="936FDA" w:sz="2" w:space="0"/>
                                <w:right w:val="single" w:color="936FDA" w:sz="2" w:space="0"/>
                                <w:insideH w:val="single" w:color="936FDA" w:sz="2" w:space="0"/>
                                <w:insideV w:val="single" w:color="936FDA" w:sz="2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10"/>
                              <w:gridCol w:w="268"/>
                              <w:gridCol w:w="110"/>
                            </w:tblGrid>
                            <w:tr w14:paraId="13AC33E7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18" w:hRule="atLeast"/>
                              </w:trPr>
                              <w:tc>
                                <w:tcPr>
                                  <w:tcW w:w="488" w:type="dxa"/>
                                  <w:gridSpan w:val="3"/>
                                  <w:shd w:val="clear" w:color="auto" w:fill="ECECFF"/>
                                </w:tcPr>
                                <w:p w14:paraId="271530E0">
                                  <w:pPr>
                                    <w:pStyle w:val="13"/>
                                    <w:spacing w:before="8" w:line="90" w:lineRule="exact"/>
                                    <w:ind w:left="7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15"/>
                                      <w:sz w:val="5"/>
                                    </w:rPr>
                                    <w:t>SELECTIONS</w:t>
                                  </w:r>
                                </w:p>
                              </w:tc>
                            </w:tr>
                            <w:tr w14:paraId="20CDD83C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110" w:type="dxa"/>
                                  <w:shd w:val="clear" w:color="auto" w:fill="FFFFFF"/>
                                </w:tcPr>
                                <w:p w14:paraId="4F58E057">
                                  <w:pPr>
                                    <w:pStyle w:val="13"/>
                                    <w:ind w:left="3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268" w:type="dxa"/>
                                  <w:shd w:val="clear" w:color="auto" w:fill="FFFFFF"/>
                                </w:tcPr>
                                <w:p w14:paraId="59C77B64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10" w:type="dxa"/>
                                  <w:shd w:val="clear" w:color="auto" w:fill="FFFFFF"/>
                                </w:tcPr>
                                <w:p w14:paraId="027C5B9D">
                                  <w:pPr>
                                    <w:pStyle w:val="13"/>
                                    <w:ind w:left="3" w:right="2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PK</w:t>
                                  </w:r>
                                </w:p>
                              </w:tc>
                            </w:tr>
                            <w:tr w14:paraId="77BAF222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110" w:type="dxa"/>
                                  <w:shd w:val="clear" w:color="auto" w:fill="F1F1F1"/>
                                </w:tcPr>
                                <w:p w14:paraId="6CAF6E57">
                                  <w:pPr>
                                    <w:pStyle w:val="13"/>
                                    <w:ind w:left="3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268" w:type="dxa"/>
                                  <w:shd w:val="clear" w:color="auto" w:fill="F1F1F1"/>
                                </w:tcPr>
                                <w:p w14:paraId="68C69E51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user_id</w:t>
                                  </w:r>
                                </w:p>
                              </w:tc>
                              <w:tc>
                                <w:tcPr>
                                  <w:tcW w:w="110" w:type="dxa"/>
                                  <w:shd w:val="clear" w:color="auto" w:fill="F1F1F1"/>
                                </w:tcPr>
                                <w:p w14:paraId="3D025256">
                                  <w:pPr>
                                    <w:pStyle w:val="13"/>
                                    <w:ind w:left="3" w:right="3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FK</w:t>
                                  </w:r>
                                </w:p>
                              </w:tc>
                            </w:tr>
                            <w:tr w14:paraId="4025EC3A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110" w:type="dxa"/>
                                  <w:shd w:val="clear" w:color="auto" w:fill="FFFFFF"/>
                                </w:tcPr>
                                <w:p w14:paraId="0125D9BF">
                                  <w:pPr>
                                    <w:pStyle w:val="13"/>
                                    <w:ind w:left="3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268" w:type="dxa"/>
                                  <w:shd w:val="clear" w:color="auto" w:fill="FFFFFF"/>
                                </w:tcPr>
                                <w:p w14:paraId="5DCF886A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course_id</w:t>
                                  </w:r>
                                </w:p>
                              </w:tc>
                              <w:tc>
                                <w:tcPr>
                                  <w:tcW w:w="110" w:type="dxa"/>
                                  <w:shd w:val="clear" w:color="auto" w:fill="FFFFFF"/>
                                </w:tcPr>
                                <w:p w14:paraId="324D1F33">
                                  <w:pPr>
                                    <w:pStyle w:val="13"/>
                                    <w:ind w:left="3" w:right="3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FK</w:t>
                                  </w:r>
                                </w:p>
                              </w:tc>
                            </w:tr>
                          </w:tbl>
                          <w:p w14:paraId="229D7889">
                            <w:pPr>
                              <w:pStyle w:val="6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8" o:spid="_x0000_s1026" o:spt="202" type="#_x0000_t202" style="position:absolute;left:0pt;margin-left:371.7pt;margin-top:81.05pt;height:23.05pt;width:24.55pt;mso-position-horizontal-relative:page;mso-wrap-distance-bottom:0pt;mso-wrap-distance-top:0pt;z-index:-251609088;mso-width-relative:page;mso-height-relative:page;" filled="f" stroked="f" coordsize="21600,21600" o:gfxdata="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Htiff2gAAAAsBAAAPAAAAAAAAAAEAIAAAACIAAABkcnMvZG93bnJldi54bWxQSwECFAAUAAAA&#10;CACHTuJAkI14GrMBAAB1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9"/>
                        <w:tblW w:w="0" w:type="auto"/>
                        <w:tblInd w:w="2" w:type="dxa"/>
                        <w:tblBorders>
                          <w:top w:val="single" w:color="936FDA" w:sz="2" w:space="0"/>
                          <w:left w:val="single" w:color="936FDA" w:sz="2" w:space="0"/>
                          <w:bottom w:val="single" w:color="936FDA" w:sz="2" w:space="0"/>
                          <w:right w:val="single" w:color="936FDA" w:sz="2" w:space="0"/>
                          <w:insideH w:val="single" w:color="936FDA" w:sz="2" w:space="0"/>
                          <w:insideV w:val="single" w:color="936FDA" w:sz="2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10"/>
                        <w:gridCol w:w="268"/>
                        <w:gridCol w:w="110"/>
                      </w:tblGrid>
                      <w:tr w14:paraId="13AC33E7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18" w:hRule="atLeast"/>
                        </w:trPr>
                        <w:tc>
                          <w:tcPr>
                            <w:tcW w:w="488" w:type="dxa"/>
                            <w:gridSpan w:val="3"/>
                            <w:shd w:val="clear" w:color="auto" w:fill="ECECFF"/>
                          </w:tcPr>
                          <w:p w14:paraId="271530E0">
                            <w:pPr>
                              <w:pStyle w:val="13"/>
                              <w:spacing w:before="8" w:line="90" w:lineRule="exact"/>
                              <w:ind w:left="7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15"/>
                                <w:sz w:val="5"/>
                              </w:rPr>
                              <w:t>SELECTIONS</w:t>
                            </w:r>
                          </w:p>
                        </w:tc>
                      </w:tr>
                      <w:tr w14:paraId="20CDD83C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110" w:type="dxa"/>
                            <w:shd w:val="clear" w:color="auto" w:fill="FFFFFF"/>
                          </w:tcPr>
                          <w:p w14:paraId="4F58E057">
                            <w:pPr>
                              <w:pStyle w:val="13"/>
                              <w:ind w:left="3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268" w:type="dxa"/>
                            <w:shd w:val="clear" w:color="auto" w:fill="FFFFFF"/>
                          </w:tcPr>
                          <w:p w14:paraId="59C77B64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10" w:type="dxa"/>
                            <w:shd w:val="clear" w:color="auto" w:fill="FFFFFF"/>
                          </w:tcPr>
                          <w:p w14:paraId="027C5B9D">
                            <w:pPr>
                              <w:pStyle w:val="13"/>
                              <w:ind w:left="3" w:right="2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PK</w:t>
                            </w:r>
                          </w:p>
                        </w:tc>
                      </w:tr>
                      <w:tr w14:paraId="77BAF222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110" w:type="dxa"/>
                            <w:shd w:val="clear" w:color="auto" w:fill="F1F1F1"/>
                          </w:tcPr>
                          <w:p w14:paraId="6CAF6E57">
                            <w:pPr>
                              <w:pStyle w:val="13"/>
                              <w:ind w:left="3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268" w:type="dxa"/>
                            <w:shd w:val="clear" w:color="auto" w:fill="F1F1F1"/>
                          </w:tcPr>
                          <w:p w14:paraId="68C69E51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user_id</w:t>
                            </w:r>
                          </w:p>
                        </w:tc>
                        <w:tc>
                          <w:tcPr>
                            <w:tcW w:w="110" w:type="dxa"/>
                            <w:shd w:val="clear" w:color="auto" w:fill="F1F1F1"/>
                          </w:tcPr>
                          <w:p w14:paraId="3D025256">
                            <w:pPr>
                              <w:pStyle w:val="13"/>
                              <w:ind w:left="3" w:right="3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FK</w:t>
                            </w:r>
                          </w:p>
                        </w:tc>
                      </w:tr>
                      <w:tr w14:paraId="4025EC3A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110" w:type="dxa"/>
                            <w:shd w:val="clear" w:color="auto" w:fill="FFFFFF"/>
                          </w:tcPr>
                          <w:p w14:paraId="0125D9BF">
                            <w:pPr>
                              <w:pStyle w:val="13"/>
                              <w:ind w:left="3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268" w:type="dxa"/>
                            <w:shd w:val="clear" w:color="auto" w:fill="FFFFFF"/>
                          </w:tcPr>
                          <w:p w14:paraId="5DCF886A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course_id</w:t>
                            </w:r>
                          </w:p>
                        </w:tc>
                        <w:tc>
                          <w:tcPr>
                            <w:tcW w:w="110" w:type="dxa"/>
                            <w:shd w:val="clear" w:color="auto" w:fill="FFFFFF"/>
                          </w:tcPr>
                          <w:p w14:paraId="324D1F33">
                            <w:pPr>
                              <w:pStyle w:val="13"/>
                              <w:ind w:left="3" w:right="3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FK</w:t>
                            </w:r>
                          </w:p>
                        </w:tc>
                      </w:tr>
                    </w:tbl>
                    <w:p w14:paraId="229D7889">
                      <w:pPr>
                        <w:pStyle w:val="6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5331460</wp:posOffset>
                </wp:positionH>
                <wp:positionV relativeFrom="paragraph">
                  <wp:posOffset>994410</wp:posOffset>
                </wp:positionV>
                <wp:extent cx="460375" cy="363220"/>
                <wp:effectExtent l="0" t="0" r="0" b="0"/>
                <wp:wrapTopAndBottom/>
                <wp:docPr id="59" name="Text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375" cy="363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9"/>
                              <w:tblW w:w="0" w:type="auto"/>
                              <w:tblInd w:w="2" w:type="dxa"/>
                              <w:tblBorders>
                                <w:top w:val="single" w:color="936FDA" w:sz="2" w:space="0"/>
                                <w:left w:val="single" w:color="936FDA" w:sz="2" w:space="0"/>
                                <w:bottom w:val="single" w:color="936FDA" w:sz="2" w:space="0"/>
                                <w:right w:val="single" w:color="936FDA" w:sz="2" w:space="0"/>
                                <w:insideH w:val="single" w:color="936FDA" w:sz="2" w:space="0"/>
                                <w:insideV w:val="single" w:color="936FDA" w:sz="2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235"/>
                              <w:gridCol w:w="322"/>
                              <w:gridCol w:w="164"/>
                            </w:tblGrid>
                            <w:tr w14:paraId="40CABC6F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18" w:hRule="atLeast"/>
                              </w:trPr>
                              <w:tc>
                                <w:tcPr>
                                  <w:tcW w:w="721" w:type="dxa"/>
                                  <w:gridSpan w:val="3"/>
                                  <w:shd w:val="clear" w:color="auto" w:fill="ECECFF"/>
                                </w:tcPr>
                                <w:p w14:paraId="7F8D57DA">
                                  <w:pPr>
                                    <w:pStyle w:val="13"/>
                                    <w:spacing w:before="8" w:line="90" w:lineRule="exact"/>
                                    <w:ind w:left="7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15"/>
                                      <w:sz w:val="5"/>
                                    </w:rPr>
                                    <w:t>SELECTION_HISTORY</w:t>
                                  </w:r>
                                </w:p>
                              </w:tc>
                            </w:tr>
                            <w:tr w14:paraId="590DC5D3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235" w:type="dxa"/>
                                  <w:shd w:val="clear" w:color="auto" w:fill="FFFFFF"/>
                                </w:tcPr>
                                <w:p w14:paraId="1EB6E728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322" w:type="dxa"/>
                                  <w:shd w:val="clear" w:color="auto" w:fill="FFFFFF"/>
                                </w:tcPr>
                                <w:p w14:paraId="5F2D5D3F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64" w:type="dxa"/>
                                  <w:shd w:val="clear" w:color="auto" w:fill="FFFFFF"/>
                                </w:tcPr>
                                <w:p w14:paraId="1DBE7C99">
                                  <w:pPr>
                                    <w:pStyle w:val="13"/>
                                    <w:ind w:left="4" w:right="54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PK</w:t>
                                  </w:r>
                                </w:p>
                              </w:tc>
                            </w:tr>
                            <w:tr w14:paraId="3B84294F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235" w:type="dxa"/>
                                  <w:shd w:val="clear" w:color="auto" w:fill="F1F1F1"/>
                                </w:tcPr>
                                <w:p w14:paraId="6BD1A2C0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322" w:type="dxa"/>
                                  <w:shd w:val="clear" w:color="auto" w:fill="F1F1F1"/>
                                </w:tcPr>
                                <w:p w14:paraId="4E8B3F00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user_id</w:t>
                                  </w:r>
                                </w:p>
                              </w:tc>
                              <w:tc>
                                <w:tcPr>
                                  <w:tcW w:w="164" w:type="dxa"/>
                                  <w:shd w:val="clear" w:color="auto" w:fill="F1F1F1"/>
                                </w:tcPr>
                                <w:p w14:paraId="7B6BC938">
                                  <w:pPr>
                                    <w:pStyle w:val="13"/>
                                    <w:ind w:left="0" w:right="54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FK</w:t>
                                  </w:r>
                                </w:p>
                              </w:tc>
                            </w:tr>
                            <w:tr w14:paraId="03834BF3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235" w:type="dxa"/>
                                  <w:shd w:val="clear" w:color="auto" w:fill="FFFFFF"/>
                                </w:tcPr>
                                <w:p w14:paraId="08C5FEE5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322" w:type="dxa"/>
                                  <w:shd w:val="clear" w:color="auto" w:fill="FFFFFF"/>
                                </w:tcPr>
                                <w:p w14:paraId="67C13299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course_id</w:t>
                                  </w:r>
                                </w:p>
                              </w:tc>
                              <w:tc>
                                <w:tcPr>
                                  <w:tcW w:w="164" w:type="dxa"/>
                                  <w:shd w:val="clear" w:color="auto" w:fill="FFFFFF"/>
                                </w:tcPr>
                                <w:p w14:paraId="60372F29">
                                  <w:pPr>
                                    <w:pStyle w:val="13"/>
                                    <w:ind w:left="0" w:right="54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FK</w:t>
                                  </w:r>
                                </w:p>
                              </w:tc>
                            </w:tr>
                            <w:tr w14:paraId="2E129D75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235" w:type="dxa"/>
                                  <w:shd w:val="clear" w:color="auto" w:fill="F1F1F1"/>
                                </w:tcPr>
                                <w:p w14:paraId="390D6987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sz w:val="5"/>
                                    </w:rPr>
                                    <w:t>enum</w:t>
                                  </w:r>
                                </w:p>
                              </w:tc>
                              <w:tc>
                                <w:tcPr>
                                  <w:tcW w:w="322" w:type="dxa"/>
                                  <w:shd w:val="clear" w:color="auto" w:fill="F1F1F1"/>
                                </w:tcPr>
                                <w:p w14:paraId="6DD78474">
                                  <w:pPr>
                                    <w:pStyle w:val="1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action</w:t>
                                  </w:r>
                                </w:p>
                              </w:tc>
                              <w:tc>
                                <w:tcPr>
                                  <w:tcW w:w="164" w:type="dxa"/>
                                  <w:shd w:val="clear" w:color="auto" w:fill="F1F1F1"/>
                                </w:tcPr>
                                <w:p w14:paraId="749AB193">
                                  <w:pPr>
                                    <w:pStyle w:val="13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0C0AC1">
                            <w:pPr>
                              <w:pStyle w:val="6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9" o:spid="_x0000_s1026" o:spt="202" type="#_x0000_t202" style="position:absolute;left:0pt;margin-left:419.8pt;margin-top:78.3pt;height:28.6pt;width:36.25pt;mso-position-horizontal-relative:page;mso-wrap-distance-bottom:0pt;mso-wrap-distance-top:0pt;z-index:-251609088;mso-width-relative:page;mso-height-relative:page;" filled="f" stroked="f" coordsize="21600,21600" o:gfxdata="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Wv54H2QAAAAsBAAAPAAAAAAAAAAEAIAAAACIAAABkcnMvZG93bnJldi54bWxQSwECFAAUAAAA&#10;CACHTuJAYT703LQBAAB1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9"/>
                        <w:tblW w:w="0" w:type="auto"/>
                        <w:tblInd w:w="2" w:type="dxa"/>
                        <w:tblBorders>
                          <w:top w:val="single" w:color="936FDA" w:sz="2" w:space="0"/>
                          <w:left w:val="single" w:color="936FDA" w:sz="2" w:space="0"/>
                          <w:bottom w:val="single" w:color="936FDA" w:sz="2" w:space="0"/>
                          <w:right w:val="single" w:color="936FDA" w:sz="2" w:space="0"/>
                          <w:insideH w:val="single" w:color="936FDA" w:sz="2" w:space="0"/>
                          <w:insideV w:val="single" w:color="936FDA" w:sz="2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35"/>
                        <w:gridCol w:w="322"/>
                        <w:gridCol w:w="164"/>
                      </w:tblGrid>
                      <w:tr w14:paraId="40CABC6F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18" w:hRule="atLeast"/>
                        </w:trPr>
                        <w:tc>
                          <w:tcPr>
                            <w:tcW w:w="721" w:type="dxa"/>
                            <w:gridSpan w:val="3"/>
                            <w:shd w:val="clear" w:color="auto" w:fill="ECECFF"/>
                          </w:tcPr>
                          <w:p w14:paraId="7F8D57DA">
                            <w:pPr>
                              <w:pStyle w:val="13"/>
                              <w:spacing w:before="8" w:line="90" w:lineRule="exact"/>
                              <w:ind w:left="7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15"/>
                                <w:sz w:val="5"/>
                              </w:rPr>
                              <w:t>SELECTION_HISTORY</w:t>
                            </w:r>
                          </w:p>
                        </w:tc>
                      </w:tr>
                      <w:tr w14:paraId="590DC5D3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235" w:type="dxa"/>
                            <w:shd w:val="clear" w:color="auto" w:fill="FFFFFF"/>
                          </w:tcPr>
                          <w:p w14:paraId="1EB6E728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322" w:type="dxa"/>
                            <w:shd w:val="clear" w:color="auto" w:fill="FFFFFF"/>
                          </w:tcPr>
                          <w:p w14:paraId="5F2D5D3F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64" w:type="dxa"/>
                            <w:shd w:val="clear" w:color="auto" w:fill="FFFFFF"/>
                          </w:tcPr>
                          <w:p w14:paraId="1DBE7C99">
                            <w:pPr>
                              <w:pStyle w:val="13"/>
                              <w:ind w:left="4" w:right="54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PK</w:t>
                            </w:r>
                          </w:p>
                        </w:tc>
                      </w:tr>
                      <w:tr w14:paraId="3B84294F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235" w:type="dxa"/>
                            <w:shd w:val="clear" w:color="auto" w:fill="F1F1F1"/>
                          </w:tcPr>
                          <w:p w14:paraId="6BD1A2C0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322" w:type="dxa"/>
                            <w:shd w:val="clear" w:color="auto" w:fill="F1F1F1"/>
                          </w:tcPr>
                          <w:p w14:paraId="4E8B3F00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user_id</w:t>
                            </w:r>
                          </w:p>
                        </w:tc>
                        <w:tc>
                          <w:tcPr>
                            <w:tcW w:w="164" w:type="dxa"/>
                            <w:shd w:val="clear" w:color="auto" w:fill="F1F1F1"/>
                          </w:tcPr>
                          <w:p w14:paraId="7B6BC938">
                            <w:pPr>
                              <w:pStyle w:val="13"/>
                              <w:ind w:left="0" w:right="54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FK</w:t>
                            </w:r>
                          </w:p>
                        </w:tc>
                      </w:tr>
                      <w:tr w14:paraId="03834BF3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235" w:type="dxa"/>
                            <w:shd w:val="clear" w:color="auto" w:fill="FFFFFF"/>
                          </w:tcPr>
                          <w:p w14:paraId="08C5FEE5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322" w:type="dxa"/>
                            <w:shd w:val="clear" w:color="auto" w:fill="FFFFFF"/>
                          </w:tcPr>
                          <w:p w14:paraId="67C13299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course_id</w:t>
                            </w:r>
                          </w:p>
                        </w:tc>
                        <w:tc>
                          <w:tcPr>
                            <w:tcW w:w="164" w:type="dxa"/>
                            <w:shd w:val="clear" w:color="auto" w:fill="FFFFFF"/>
                          </w:tcPr>
                          <w:p w14:paraId="60372F29">
                            <w:pPr>
                              <w:pStyle w:val="13"/>
                              <w:ind w:left="0" w:right="54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FK</w:t>
                            </w:r>
                          </w:p>
                        </w:tc>
                      </w:tr>
                      <w:tr w14:paraId="2E129D75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235" w:type="dxa"/>
                            <w:shd w:val="clear" w:color="auto" w:fill="F1F1F1"/>
                          </w:tcPr>
                          <w:p w14:paraId="390D6987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sz w:val="5"/>
                              </w:rPr>
                              <w:t>enum</w:t>
                            </w:r>
                          </w:p>
                        </w:tc>
                        <w:tc>
                          <w:tcPr>
                            <w:tcW w:w="322" w:type="dxa"/>
                            <w:shd w:val="clear" w:color="auto" w:fill="F1F1F1"/>
                          </w:tcPr>
                          <w:p w14:paraId="6DD78474">
                            <w:pPr>
                              <w:pStyle w:val="13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action</w:t>
                            </w:r>
                          </w:p>
                        </w:tc>
                        <w:tc>
                          <w:tcPr>
                            <w:tcW w:w="164" w:type="dxa"/>
                            <w:shd w:val="clear" w:color="auto" w:fill="F1F1F1"/>
                          </w:tcPr>
                          <w:p w14:paraId="749AB193">
                            <w:pPr>
                              <w:pStyle w:val="13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</w:tbl>
                    <w:p w14:paraId="520C0AC1">
                      <w:pPr>
                        <w:pStyle w:val="6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6090920</wp:posOffset>
                </wp:positionH>
                <wp:positionV relativeFrom="paragraph">
                  <wp:posOffset>994410</wp:posOffset>
                </wp:positionV>
                <wp:extent cx="473075" cy="363220"/>
                <wp:effectExtent l="0" t="0" r="0" b="0"/>
                <wp:wrapTopAndBottom/>
                <wp:docPr id="60" name="Text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75" cy="363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9"/>
                              <w:tblW w:w="0" w:type="auto"/>
                              <w:tblInd w:w="2" w:type="dxa"/>
                              <w:tblBorders>
                                <w:top w:val="single" w:color="936FDA" w:sz="2" w:space="0"/>
                                <w:left w:val="single" w:color="936FDA" w:sz="2" w:space="0"/>
                                <w:bottom w:val="single" w:color="936FDA" w:sz="2" w:space="0"/>
                                <w:right w:val="single" w:color="936FDA" w:sz="2" w:space="0"/>
                                <w:insideH w:val="single" w:color="936FDA" w:sz="2" w:space="0"/>
                                <w:insideV w:val="single" w:color="936FDA" w:sz="2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262"/>
                              <w:gridCol w:w="317"/>
                              <w:gridCol w:w="159"/>
                            </w:tblGrid>
                            <w:tr w14:paraId="635047F6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18" w:hRule="atLeast"/>
                              </w:trPr>
                              <w:tc>
                                <w:tcPr>
                                  <w:tcW w:w="738" w:type="dxa"/>
                                  <w:gridSpan w:val="3"/>
                                  <w:shd w:val="clear" w:color="auto" w:fill="ECECFF"/>
                                </w:tcPr>
                                <w:p w14:paraId="22B45951">
                                  <w:pPr>
                                    <w:pStyle w:val="13"/>
                                    <w:spacing w:before="8" w:line="90" w:lineRule="exact"/>
                                    <w:ind w:left="71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15"/>
                                      <w:sz w:val="5"/>
                                    </w:rPr>
                                    <w:t>RECOMMENDATIONS</w:t>
                                  </w:r>
                                </w:p>
                              </w:tc>
                            </w:tr>
                            <w:tr w14:paraId="26A8FC4B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262" w:type="dxa"/>
                                  <w:shd w:val="clear" w:color="auto" w:fill="FFFFFF"/>
                                </w:tcPr>
                                <w:p w14:paraId="102A7F45">
                                  <w:pPr>
                                    <w:pStyle w:val="13"/>
                                    <w:ind w:left="0" w:right="146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317" w:type="dxa"/>
                                  <w:shd w:val="clear" w:color="auto" w:fill="FFFFFF"/>
                                </w:tcPr>
                                <w:p w14:paraId="15EE9678">
                                  <w:pPr>
                                    <w:pStyle w:val="13"/>
                                    <w:ind w:left="0" w:right="217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  <w:shd w:val="clear" w:color="auto" w:fill="FFFFFF"/>
                                </w:tcPr>
                                <w:p w14:paraId="54E17227">
                                  <w:pPr>
                                    <w:pStyle w:val="13"/>
                                    <w:ind w:left="4" w:right="4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PK</w:t>
                                  </w:r>
                                </w:p>
                              </w:tc>
                            </w:tr>
                            <w:tr w14:paraId="3CE0EF1E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262" w:type="dxa"/>
                                  <w:shd w:val="clear" w:color="auto" w:fill="F1F1F1"/>
                                </w:tcPr>
                                <w:p w14:paraId="7E3D070D">
                                  <w:pPr>
                                    <w:pStyle w:val="13"/>
                                    <w:ind w:left="0" w:right="146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317" w:type="dxa"/>
                                  <w:shd w:val="clear" w:color="auto" w:fill="F1F1F1"/>
                                </w:tcPr>
                                <w:p w14:paraId="64CA57BA">
                                  <w:pPr>
                                    <w:pStyle w:val="13"/>
                                    <w:ind w:left="0" w:right="97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user_id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  <w:shd w:val="clear" w:color="auto" w:fill="F1F1F1"/>
                                </w:tcPr>
                                <w:p w14:paraId="0721C678">
                                  <w:pPr>
                                    <w:pStyle w:val="13"/>
                                    <w:ind w:left="0" w:right="4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FK</w:t>
                                  </w:r>
                                </w:p>
                              </w:tc>
                            </w:tr>
                            <w:tr w14:paraId="7D98ABC2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262" w:type="dxa"/>
                                  <w:shd w:val="clear" w:color="auto" w:fill="FFFFFF"/>
                                </w:tcPr>
                                <w:p w14:paraId="51D7CB28">
                                  <w:pPr>
                                    <w:pStyle w:val="13"/>
                                    <w:ind w:left="0" w:right="146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317" w:type="dxa"/>
                                  <w:shd w:val="clear" w:color="auto" w:fill="FFFFFF"/>
                                </w:tcPr>
                                <w:p w14:paraId="2B2E8A7A">
                                  <w:pPr>
                                    <w:pStyle w:val="13"/>
                                    <w:ind w:left="0" w:right="43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course_id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  <w:shd w:val="clear" w:color="auto" w:fill="FFFFFF"/>
                                </w:tcPr>
                                <w:p w14:paraId="147B435F">
                                  <w:pPr>
                                    <w:pStyle w:val="13"/>
                                    <w:ind w:left="0" w:right="4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5"/>
                                    </w:rPr>
                                    <w:t>FK</w:t>
                                  </w:r>
                                </w:p>
                              </w:tc>
                            </w:tr>
                            <w:tr w14:paraId="2F8B9B47">
                              <w:tblPrEx>
                                <w:tblBorders>
                                  <w:top w:val="single" w:color="936FDA" w:sz="2" w:space="0"/>
                                  <w:left w:val="single" w:color="936FDA" w:sz="2" w:space="0"/>
                                  <w:bottom w:val="single" w:color="936FDA" w:sz="2" w:space="0"/>
                                  <w:right w:val="single" w:color="936FDA" w:sz="2" w:space="0"/>
                                  <w:insideH w:val="single" w:color="936FDA" w:sz="2" w:space="0"/>
                                  <w:insideV w:val="single" w:color="936FDA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5" w:hRule="atLeast"/>
                              </w:trPr>
                              <w:tc>
                                <w:tcPr>
                                  <w:tcW w:w="262" w:type="dxa"/>
                                  <w:shd w:val="clear" w:color="auto" w:fill="F1F1F1"/>
                                </w:tcPr>
                                <w:p w14:paraId="78F0530F">
                                  <w:pPr>
                                    <w:pStyle w:val="13"/>
                                    <w:ind w:left="0" w:right="44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double</w:t>
                                  </w:r>
                                </w:p>
                              </w:tc>
                              <w:tc>
                                <w:tcPr>
                                  <w:tcW w:w="317" w:type="dxa"/>
                                  <w:shd w:val="clear" w:color="auto" w:fill="F1F1F1"/>
                                </w:tcPr>
                                <w:p w14:paraId="0407110D">
                                  <w:pPr>
                                    <w:pStyle w:val="13"/>
                                    <w:ind w:left="0" w:right="138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5"/>
                                    </w:rPr>
                                    <w:t>score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  <w:shd w:val="clear" w:color="auto" w:fill="F1F1F1"/>
                                </w:tcPr>
                                <w:p w14:paraId="1F487D0C">
                                  <w:pPr>
                                    <w:pStyle w:val="13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67C9058">
                            <w:pPr>
                              <w:pStyle w:val="6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" o:spid="_x0000_s1026" o:spt="202" type="#_x0000_t202" style="position:absolute;left:0pt;margin-left:479.6pt;margin-top:78.3pt;height:28.6pt;width:37.25pt;mso-position-horizontal-relative:page;mso-wrap-distance-bottom:0pt;mso-wrap-distance-top:0pt;z-index:-251609088;mso-width-relative:page;mso-height-relative:page;" filled="f" stroked="f" coordsize="21600,21600" o:gfxdata="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wsKJE9sAAAAMAQAADwAAAAAAAAABACAAAAAiAAAAZHJzL2Rvd25yZXYueG1sUEsBAhQAFAAA&#10;AAgAh07iQGgSWA2zAQAAdQMAAA4AAAAAAAAAAQAgAAAAKg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9"/>
                        <w:tblW w:w="0" w:type="auto"/>
                        <w:tblInd w:w="2" w:type="dxa"/>
                        <w:tblBorders>
                          <w:top w:val="single" w:color="936FDA" w:sz="2" w:space="0"/>
                          <w:left w:val="single" w:color="936FDA" w:sz="2" w:space="0"/>
                          <w:bottom w:val="single" w:color="936FDA" w:sz="2" w:space="0"/>
                          <w:right w:val="single" w:color="936FDA" w:sz="2" w:space="0"/>
                          <w:insideH w:val="single" w:color="936FDA" w:sz="2" w:space="0"/>
                          <w:insideV w:val="single" w:color="936FDA" w:sz="2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62"/>
                        <w:gridCol w:w="317"/>
                        <w:gridCol w:w="159"/>
                      </w:tblGrid>
                      <w:tr w14:paraId="635047F6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18" w:hRule="atLeast"/>
                        </w:trPr>
                        <w:tc>
                          <w:tcPr>
                            <w:tcW w:w="738" w:type="dxa"/>
                            <w:gridSpan w:val="3"/>
                            <w:shd w:val="clear" w:color="auto" w:fill="ECECFF"/>
                          </w:tcPr>
                          <w:p w14:paraId="22B45951">
                            <w:pPr>
                              <w:pStyle w:val="13"/>
                              <w:spacing w:before="8" w:line="90" w:lineRule="exact"/>
                              <w:ind w:left="71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15"/>
                                <w:sz w:val="5"/>
                              </w:rPr>
                              <w:t>RECOMMENDATIONS</w:t>
                            </w:r>
                          </w:p>
                        </w:tc>
                      </w:tr>
                      <w:tr w14:paraId="26A8FC4B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262" w:type="dxa"/>
                            <w:shd w:val="clear" w:color="auto" w:fill="FFFFFF"/>
                          </w:tcPr>
                          <w:p w14:paraId="102A7F45">
                            <w:pPr>
                              <w:pStyle w:val="13"/>
                              <w:ind w:left="0" w:right="146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317" w:type="dxa"/>
                            <w:shd w:val="clear" w:color="auto" w:fill="FFFFFF"/>
                          </w:tcPr>
                          <w:p w14:paraId="15EE9678">
                            <w:pPr>
                              <w:pStyle w:val="13"/>
                              <w:ind w:left="0" w:right="217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59" w:type="dxa"/>
                            <w:shd w:val="clear" w:color="auto" w:fill="FFFFFF"/>
                          </w:tcPr>
                          <w:p w14:paraId="54E17227">
                            <w:pPr>
                              <w:pStyle w:val="13"/>
                              <w:ind w:left="4" w:right="45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PK</w:t>
                            </w:r>
                          </w:p>
                        </w:tc>
                      </w:tr>
                      <w:tr w14:paraId="3CE0EF1E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262" w:type="dxa"/>
                            <w:shd w:val="clear" w:color="auto" w:fill="F1F1F1"/>
                          </w:tcPr>
                          <w:p w14:paraId="7E3D070D">
                            <w:pPr>
                              <w:pStyle w:val="13"/>
                              <w:ind w:left="0" w:right="146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317" w:type="dxa"/>
                            <w:shd w:val="clear" w:color="auto" w:fill="F1F1F1"/>
                          </w:tcPr>
                          <w:p w14:paraId="64CA57BA">
                            <w:pPr>
                              <w:pStyle w:val="13"/>
                              <w:ind w:left="0" w:right="97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user_id</w:t>
                            </w:r>
                          </w:p>
                        </w:tc>
                        <w:tc>
                          <w:tcPr>
                            <w:tcW w:w="159" w:type="dxa"/>
                            <w:shd w:val="clear" w:color="auto" w:fill="F1F1F1"/>
                          </w:tcPr>
                          <w:p w14:paraId="0721C678">
                            <w:pPr>
                              <w:pStyle w:val="13"/>
                              <w:ind w:left="0" w:right="45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FK</w:t>
                            </w:r>
                          </w:p>
                        </w:tc>
                      </w:tr>
                      <w:tr w14:paraId="7D98ABC2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262" w:type="dxa"/>
                            <w:shd w:val="clear" w:color="auto" w:fill="FFFFFF"/>
                          </w:tcPr>
                          <w:p w14:paraId="51D7CB28">
                            <w:pPr>
                              <w:pStyle w:val="13"/>
                              <w:ind w:left="0" w:right="146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317" w:type="dxa"/>
                            <w:shd w:val="clear" w:color="auto" w:fill="FFFFFF"/>
                          </w:tcPr>
                          <w:p w14:paraId="2B2E8A7A">
                            <w:pPr>
                              <w:pStyle w:val="13"/>
                              <w:ind w:left="0" w:right="43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course_id</w:t>
                            </w:r>
                          </w:p>
                        </w:tc>
                        <w:tc>
                          <w:tcPr>
                            <w:tcW w:w="159" w:type="dxa"/>
                            <w:shd w:val="clear" w:color="auto" w:fill="FFFFFF"/>
                          </w:tcPr>
                          <w:p w14:paraId="147B435F">
                            <w:pPr>
                              <w:pStyle w:val="13"/>
                              <w:ind w:left="0" w:right="45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5"/>
                              </w:rPr>
                              <w:t>FK</w:t>
                            </w:r>
                          </w:p>
                        </w:tc>
                      </w:tr>
                      <w:tr w14:paraId="2F8B9B47">
                        <w:tblPrEx>
                          <w:tblBorders>
                            <w:top w:val="single" w:color="936FDA" w:sz="2" w:space="0"/>
                            <w:left w:val="single" w:color="936FDA" w:sz="2" w:space="0"/>
                            <w:bottom w:val="single" w:color="936FDA" w:sz="2" w:space="0"/>
                            <w:right w:val="single" w:color="936FDA" w:sz="2" w:space="0"/>
                            <w:insideH w:val="single" w:color="936FDA" w:sz="2" w:space="0"/>
                            <w:insideV w:val="single" w:color="936FDA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5" w:hRule="atLeast"/>
                        </w:trPr>
                        <w:tc>
                          <w:tcPr>
                            <w:tcW w:w="262" w:type="dxa"/>
                            <w:shd w:val="clear" w:color="auto" w:fill="F1F1F1"/>
                          </w:tcPr>
                          <w:p w14:paraId="78F0530F">
                            <w:pPr>
                              <w:pStyle w:val="13"/>
                              <w:ind w:left="0" w:right="44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double</w:t>
                            </w:r>
                          </w:p>
                        </w:tc>
                        <w:tc>
                          <w:tcPr>
                            <w:tcW w:w="317" w:type="dxa"/>
                            <w:shd w:val="clear" w:color="auto" w:fill="F1F1F1"/>
                          </w:tcPr>
                          <w:p w14:paraId="0407110D">
                            <w:pPr>
                              <w:pStyle w:val="13"/>
                              <w:ind w:left="0" w:right="138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5"/>
                              </w:rPr>
                              <w:t>score</w:t>
                            </w:r>
                          </w:p>
                        </w:tc>
                        <w:tc>
                          <w:tcPr>
                            <w:tcW w:w="159" w:type="dxa"/>
                            <w:shd w:val="clear" w:color="auto" w:fill="F1F1F1"/>
                          </w:tcPr>
                          <w:p w14:paraId="1F487D0C">
                            <w:pPr>
                              <w:pStyle w:val="13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</w:tbl>
                    <w:p w14:paraId="767C9058">
                      <w:pPr>
                        <w:pStyle w:val="6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485ACC0">
      <w:pPr>
        <w:pStyle w:val="6"/>
        <w:spacing w:before="77"/>
        <w:rPr>
          <w:sz w:val="20"/>
        </w:rPr>
      </w:pPr>
    </w:p>
    <w:p w14:paraId="405B5B4D">
      <w:pPr>
        <w:pStyle w:val="6"/>
        <w:spacing w:before="101"/>
        <w:rPr>
          <w:sz w:val="20"/>
        </w:rPr>
      </w:pPr>
    </w:p>
    <w:tbl>
      <w:tblPr>
        <w:tblStyle w:val="9"/>
        <w:tblW w:w="0" w:type="auto"/>
        <w:tblInd w:w="1364" w:type="dxa"/>
        <w:tblBorders>
          <w:top w:val="single" w:color="936FDA" w:sz="2" w:space="0"/>
          <w:left w:val="single" w:color="936FDA" w:sz="2" w:space="0"/>
          <w:bottom w:val="single" w:color="936FDA" w:sz="2" w:space="0"/>
          <w:right w:val="single" w:color="936FDA" w:sz="2" w:space="0"/>
          <w:insideH w:val="single" w:color="936FDA" w:sz="2" w:space="0"/>
          <w:insideV w:val="single" w:color="936FDA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"/>
        <w:gridCol w:w="382"/>
        <w:gridCol w:w="193"/>
      </w:tblGrid>
      <w:tr w14:paraId="05035BE6">
        <w:tblPrEx>
          <w:tblBorders>
            <w:top w:val="single" w:color="936FDA" w:sz="2" w:space="0"/>
            <w:left w:val="single" w:color="936FDA" w:sz="2" w:space="0"/>
            <w:bottom w:val="single" w:color="936FDA" w:sz="2" w:space="0"/>
            <w:right w:val="single" w:color="936FDA" w:sz="2" w:space="0"/>
            <w:insideH w:val="single" w:color="936FDA" w:sz="2" w:space="0"/>
            <w:insideV w:val="single" w:color="936FD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" w:hRule="atLeast"/>
        </w:trPr>
        <w:tc>
          <w:tcPr>
            <w:tcW w:w="699" w:type="dxa"/>
            <w:gridSpan w:val="3"/>
            <w:shd w:val="clear" w:color="auto" w:fill="ECECFF"/>
          </w:tcPr>
          <w:p w14:paraId="26352D7A">
            <w:pPr>
              <w:pStyle w:val="13"/>
              <w:spacing w:before="8" w:line="90" w:lineRule="exact"/>
              <w:ind w:left="71"/>
              <w:rPr>
                <w:sz w:val="5"/>
              </w:rPr>
            </w:pPr>
            <w:r>
              <w:rPr>
                <w:color w:val="333333"/>
                <w:spacing w:val="-2"/>
                <w:w w:val="115"/>
                <w:sz w:val="5"/>
              </w:rPr>
              <w:t>ROLE_PERMISSIONS</w:t>
            </w:r>
          </w:p>
        </w:tc>
      </w:tr>
      <w:tr w14:paraId="0CB315B1">
        <w:tblPrEx>
          <w:tblBorders>
            <w:top w:val="single" w:color="936FDA" w:sz="2" w:space="0"/>
            <w:left w:val="single" w:color="936FDA" w:sz="2" w:space="0"/>
            <w:bottom w:val="single" w:color="936FDA" w:sz="2" w:space="0"/>
            <w:right w:val="single" w:color="936FDA" w:sz="2" w:space="0"/>
            <w:insideH w:val="single" w:color="936FDA" w:sz="2" w:space="0"/>
            <w:insideV w:val="single" w:color="936FD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" w:hRule="atLeast"/>
        </w:trPr>
        <w:tc>
          <w:tcPr>
            <w:tcW w:w="124" w:type="dxa"/>
            <w:shd w:val="clear" w:color="auto" w:fill="FFFFFF"/>
          </w:tcPr>
          <w:p w14:paraId="6E14049C">
            <w:pPr>
              <w:pStyle w:val="13"/>
              <w:ind w:left="0" w:right="8"/>
              <w:jc w:val="center"/>
              <w:rPr>
                <w:sz w:val="5"/>
              </w:rPr>
            </w:pPr>
            <w:r>
              <w:rPr>
                <w:color w:val="333333"/>
                <w:spacing w:val="-5"/>
                <w:sz w:val="5"/>
              </w:rPr>
              <w:t>int</w:t>
            </w:r>
          </w:p>
        </w:tc>
        <w:tc>
          <w:tcPr>
            <w:tcW w:w="382" w:type="dxa"/>
            <w:shd w:val="clear" w:color="auto" w:fill="FFFFFF"/>
          </w:tcPr>
          <w:p w14:paraId="498F83C7">
            <w:pPr>
              <w:pStyle w:val="13"/>
              <w:rPr>
                <w:sz w:val="5"/>
              </w:rPr>
            </w:pPr>
            <w:r>
              <w:rPr>
                <w:color w:val="333333"/>
                <w:spacing w:val="-2"/>
                <w:sz w:val="5"/>
              </w:rPr>
              <w:t>role_id</w:t>
            </w:r>
          </w:p>
        </w:tc>
        <w:tc>
          <w:tcPr>
            <w:tcW w:w="193" w:type="dxa"/>
            <w:shd w:val="clear" w:color="auto" w:fill="FFFFFF"/>
          </w:tcPr>
          <w:p w14:paraId="0A0EF6D9">
            <w:pPr>
              <w:pStyle w:val="13"/>
              <w:ind w:left="0" w:right="9"/>
              <w:jc w:val="center"/>
              <w:rPr>
                <w:sz w:val="5"/>
              </w:rPr>
            </w:pPr>
            <w:r>
              <w:rPr>
                <w:color w:val="333333"/>
                <w:spacing w:val="-2"/>
                <w:sz w:val="5"/>
              </w:rPr>
              <w:t>PK,FK</w:t>
            </w:r>
          </w:p>
        </w:tc>
      </w:tr>
      <w:tr w14:paraId="029207B3">
        <w:tblPrEx>
          <w:tblBorders>
            <w:top w:val="single" w:color="936FDA" w:sz="2" w:space="0"/>
            <w:left w:val="single" w:color="936FDA" w:sz="2" w:space="0"/>
            <w:bottom w:val="single" w:color="936FDA" w:sz="2" w:space="0"/>
            <w:right w:val="single" w:color="936FDA" w:sz="2" w:space="0"/>
            <w:insideH w:val="single" w:color="936FDA" w:sz="2" w:space="0"/>
            <w:insideV w:val="single" w:color="936FDA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" w:hRule="atLeast"/>
        </w:trPr>
        <w:tc>
          <w:tcPr>
            <w:tcW w:w="124" w:type="dxa"/>
            <w:shd w:val="clear" w:color="auto" w:fill="F1F1F1"/>
          </w:tcPr>
          <w:p w14:paraId="15ECB2C9">
            <w:pPr>
              <w:pStyle w:val="13"/>
              <w:ind w:left="0" w:right="8"/>
              <w:jc w:val="center"/>
              <w:rPr>
                <w:sz w:val="5"/>
              </w:rPr>
            </w:pPr>
            <w:r>
              <w:rPr>
                <w:color w:val="333333"/>
                <w:spacing w:val="-5"/>
                <w:sz w:val="5"/>
              </w:rPr>
              <w:t>int</w:t>
            </w:r>
          </w:p>
        </w:tc>
        <w:tc>
          <w:tcPr>
            <w:tcW w:w="382" w:type="dxa"/>
            <w:shd w:val="clear" w:color="auto" w:fill="F1F1F1"/>
          </w:tcPr>
          <w:p w14:paraId="67E448B3">
            <w:pPr>
              <w:pStyle w:val="13"/>
              <w:rPr>
                <w:sz w:val="5"/>
              </w:rPr>
            </w:pPr>
            <w:r>
              <w:rPr>
                <w:color w:val="333333"/>
                <w:spacing w:val="-2"/>
                <w:sz w:val="5"/>
              </w:rPr>
              <w:t>permission_id</w:t>
            </w:r>
          </w:p>
        </w:tc>
        <w:tc>
          <w:tcPr>
            <w:tcW w:w="193" w:type="dxa"/>
            <w:shd w:val="clear" w:color="auto" w:fill="F1F1F1"/>
          </w:tcPr>
          <w:p w14:paraId="65F6B900">
            <w:pPr>
              <w:pStyle w:val="13"/>
              <w:ind w:left="0" w:right="9"/>
              <w:jc w:val="center"/>
              <w:rPr>
                <w:sz w:val="5"/>
              </w:rPr>
            </w:pPr>
            <w:r>
              <w:rPr>
                <w:color w:val="333333"/>
                <w:spacing w:val="-2"/>
                <w:sz w:val="5"/>
              </w:rPr>
              <w:t>PK,FK</w:t>
            </w:r>
          </w:p>
        </w:tc>
      </w:tr>
    </w:tbl>
    <w:p w14:paraId="64681A68">
      <w:pPr>
        <w:pStyle w:val="6"/>
        <w:spacing w:before="81"/>
      </w:pPr>
    </w:p>
    <w:p w14:paraId="08991164">
      <w:pPr>
        <w:pStyle w:val="3"/>
        <w:numPr>
          <w:ilvl w:val="1"/>
          <w:numId w:val="1"/>
        </w:numPr>
        <w:tabs>
          <w:tab w:val="left" w:pos="566"/>
        </w:tabs>
        <w:spacing w:before="0" w:after="0" w:line="240" w:lineRule="auto"/>
        <w:ind w:left="566" w:right="0" w:hanging="493"/>
        <w:jc w:val="left"/>
      </w:pPr>
      <w:r>
        <mc:AlternateContent>
          <mc:Choice Requires="wpg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1398270</wp:posOffset>
                </wp:positionH>
                <wp:positionV relativeFrom="paragraph">
                  <wp:posOffset>-971550</wp:posOffset>
                </wp:positionV>
                <wp:extent cx="417195" cy="516890"/>
                <wp:effectExtent l="0" t="0" r="0" b="0"/>
                <wp:wrapNone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195" cy="516890"/>
                          <a:chOff x="0" y="0"/>
                          <a:chExt cx="417195" cy="51689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27230" y="1510"/>
                            <a:ext cx="339090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484505">
                                <a:moveTo>
                                  <a:pt x="0" y="0"/>
                                </a:moveTo>
                                <a:lnTo>
                                  <a:pt x="0" y="54421"/>
                                </a:lnTo>
                                <a:lnTo>
                                  <a:pt x="451" y="92944"/>
                                </a:lnTo>
                                <a:lnTo>
                                  <a:pt x="3615" y="140562"/>
                                </a:lnTo>
                                <a:lnTo>
                                  <a:pt x="12203" y="193310"/>
                                </a:lnTo>
                                <a:lnTo>
                                  <a:pt x="28926" y="247222"/>
                                </a:lnTo>
                                <a:lnTo>
                                  <a:pt x="56497" y="298332"/>
                                </a:lnTo>
                                <a:lnTo>
                                  <a:pt x="88931" y="336315"/>
                                </a:lnTo>
                                <a:lnTo>
                                  <a:pt x="127642" y="369653"/>
                                </a:lnTo>
                                <a:lnTo>
                                  <a:pt x="169492" y="398401"/>
                                </a:lnTo>
                                <a:lnTo>
                                  <a:pt x="211343" y="422614"/>
                                </a:lnTo>
                                <a:lnTo>
                                  <a:pt x="250054" y="442347"/>
                                </a:lnTo>
                                <a:lnTo>
                                  <a:pt x="282488" y="457654"/>
                                </a:lnTo>
                                <a:lnTo>
                                  <a:pt x="338985" y="483879"/>
                                </a:lnTo>
                              </a:path>
                            </a:pathLst>
                          </a:custGeom>
                          <a:ln w="3021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28637"/>
                            <a:ext cx="546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18415">
                                <a:moveTo>
                                  <a:pt x="54461" y="0"/>
                                </a:moveTo>
                                <a:lnTo>
                                  <a:pt x="0" y="0"/>
                                </a:lnTo>
                              </a:path>
                              <a:path w="54610" h="18415">
                                <a:moveTo>
                                  <a:pt x="54461" y="18084"/>
                                </a:moveTo>
                                <a:lnTo>
                                  <a:pt x="0" y="18084"/>
                                </a:lnTo>
                              </a:path>
                            </a:pathLst>
                          </a:custGeom>
                          <a:ln w="3019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382" y="428737"/>
                            <a:ext cx="129708" cy="880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22831" y="288620"/>
                            <a:ext cx="141605" cy="48260"/>
                          </a:xfrm>
                          <a:prstGeom prst="rect">
                            <a:avLst/>
                          </a:prstGeom>
                          <a:solidFill>
                            <a:srgbClr val="F9FFEC">
                              <a:alpha val="69999"/>
                            </a:srgbClr>
                          </a:solidFill>
                        </wps:spPr>
                        <wps:txbx>
                          <w:txbxContent>
                            <w:p w14:paraId="6BF673FE">
                              <w:pPr>
                                <w:spacing w:before="0" w:line="76" w:lineRule="exact"/>
                                <w:ind w:left="-1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5"/>
                                </w:rPr>
                                <w:t>maps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5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" o:spid="_x0000_s1026" o:spt="203" style="position:absolute;left:0pt;margin-left:110.1pt;margin-top:-76.5pt;height:40.7pt;width:32.85pt;mso-position-horizontal-relative:page;z-index:-251623424;mso-width-relative:page;mso-height-relative:page;" coordsize="417195,516890" o:gfxdata="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qiYO&#10;vrYAAAAhAQAAGQAAAGRycy9fcmVscy9lMm9Eb2MueG1sLnJlbHOFj0FqwzAQRfeF3EHMPpadRSjF&#10;sjeh4G1IDjBIY1nEGglJLfXtI8gmgUCX8z//PaYf//wqfillF1hB17QgiHUwjq2C6+V7/wkiF2SD&#10;a2BSsFGGcdh99GdasdRRXlzMolI4K1hKiV9SZr2Qx9yESFybOSSPpZ7Jyoj6hpbkoW2PMj0zYHhh&#10;iskoSJPpQFy2WM3/s8M8O02noH88cXmjkM5XdwVislQUeDIOH2HXRLYgh16+PDbcAV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">
                <o:lock v:ext="edit" aspectratio="f"/>
                <v:shape id="Graphic 62" o:spid="_x0000_s1026" o:spt="100" style="position:absolute;left:27230;top:1510;height:484505;width:339090;" filled="f" stroked="t" coordsize="339090,484505" o:gfxdata="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7mO4ugAAANsA&#10;AAAPAAAAAAAAAAEAIAAAACIAAABkcnMvZG93bnJldi54bWxQSwECFAAUAAAACACHTuJAMy8FnjsA&#10;AAA5AAAAEAAAAAAAAAABACAAAAAJAQAAZHJzL3NoYXBleG1sLnhtbFBLBQYAAAAABgAGAFsBAACz&#10;AwAAAAA=&#10;" path="m0,0l0,54421,451,92944,3615,140562,12203,193310,28926,247222,56497,298332,88931,336315,127642,369653,169492,398401,211343,422614,250054,442347,282488,457654,338985,483879e">
                  <v:fill on="f" focussize="0,0"/>
                  <v:stroke weight="0.237874015748031pt" color="#808080" joinstyle="round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0;top:28637;height:18415;width:54610;" filled="f" stroked="t" coordsize="54610,18415" o:gfxdata="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cX3/ugAAANsA&#10;AAAPAAAAAAAAAAEAIAAAACIAAABkcnMvZG93bnJldi54bWxQSwECFAAUAAAACACHTuJAMy8FnjsA&#10;AAA5AAAAEAAAAAAAAAABACAAAAAJAQAAZHJzL3NoYXBleG1sLnhtbFBLBQYAAAAABgAGAFsBAACz&#10;AwAAAAA=&#10;" path="m54461,0l0,0em54461,18084l0,18084e">
                  <v:fill on="f" focussize="0,0"/>
                  <v:stroke weight="0.237716535433071pt" color="#808080" joinstyle="round"/>
                  <v:imagedata o:title=""/>
                  <o:lock v:ext="edit" aspectratio="f"/>
                  <v:textbox inset="0mm,0mm,0mm,0mm"/>
                </v:shape>
                <v:shape id="Image 64" o:spid="_x0000_s1026" o:spt="75" type="#_x0000_t75" style="position:absolute;left:287382;top:428737;height:88061;width:129708;" filled="f" o:preferrelative="t" stroked="f" coordsize="21600,21600" o:gfxdata="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Z/+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" o:title=""/>
                  <o:lock v:ext="edit" aspectratio="f"/>
                </v:shape>
                <v:shape id="Textbox 65" o:spid="_x0000_s1026" o:spt="202" type="#_x0000_t202" style="position:absolute;left:22831;top:288620;height:48260;width:141605;" fillcolor="#F9FFEC" filled="t" stroked="f" coordsize="21600,21600" o:gfxdata="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hCz/L4A&#10;AADbAAAADwAAAAAAAAABACAAAAAiAAAAZHJzL2Rvd25yZXYueG1sUEsBAhQAFAAAAAgAh07iQDMv&#10;BZ47AAAAOQAAABAAAAAAAAAAAQAgAAAADQEAAGRycy9zaGFwZXhtbC54bWxQSwUGAAAAAAYABgBb&#10;AQAAtwMAAAAA&#10;">
                  <v:fill on="t" opacity="45874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F673FE">
                        <w:pPr>
                          <w:spacing w:before="0" w:line="76" w:lineRule="exact"/>
                          <w:ind w:left="-1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333333"/>
                            <w:w w:val="115"/>
                            <w:sz w:val="5"/>
                          </w:rPr>
                          <w:t>maps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5"/>
                          </w:rPr>
                          <w:t>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2030730</wp:posOffset>
                </wp:positionH>
                <wp:positionV relativeFrom="paragraph">
                  <wp:posOffset>-971550</wp:posOffset>
                </wp:positionV>
                <wp:extent cx="250825" cy="524510"/>
                <wp:effectExtent l="0" t="0" r="0" b="0"/>
                <wp:wrapNone/>
                <wp:docPr id="66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524510"/>
                          <a:chOff x="0" y="0"/>
                          <a:chExt cx="250825" cy="52451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33976" y="1512"/>
                            <a:ext cx="108585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477520">
                                <a:moveTo>
                                  <a:pt x="108488" y="0"/>
                                </a:moveTo>
                                <a:lnTo>
                                  <a:pt x="108488" y="54421"/>
                                </a:lnTo>
                                <a:lnTo>
                                  <a:pt x="108344" y="92935"/>
                                </a:lnTo>
                                <a:lnTo>
                                  <a:pt x="107331" y="140491"/>
                                </a:lnTo>
                                <a:lnTo>
                                  <a:pt x="104583" y="193070"/>
                                </a:lnTo>
                                <a:lnTo>
                                  <a:pt x="99230" y="246655"/>
                                </a:lnTo>
                                <a:lnTo>
                                  <a:pt x="90407" y="297225"/>
                                </a:lnTo>
                                <a:lnTo>
                                  <a:pt x="74020" y="351450"/>
                                </a:lnTo>
                                <a:lnTo>
                                  <a:pt x="54244" y="395079"/>
                                </a:lnTo>
                                <a:lnTo>
                                  <a:pt x="34467" y="428504"/>
                                </a:lnTo>
                                <a:lnTo>
                                  <a:pt x="18081" y="452117"/>
                                </a:lnTo>
                                <a:lnTo>
                                  <a:pt x="0" y="477234"/>
                                </a:lnTo>
                              </a:path>
                            </a:pathLst>
                          </a:custGeom>
                          <a:ln w="302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15234" y="28639"/>
                            <a:ext cx="546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18415">
                                <a:moveTo>
                                  <a:pt x="54461" y="0"/>
                                </a:moveTo>
                                <a:lnTo>
                                  <a:pt x="0" y="0"/>
                                </a:lnTo>
                              </a:path>
                              <a:path w="54610" h="18415">
                                <a:moveTo>
                                  <a:pt x="54461" y="18084"/>
                                </a:moveTo>
                                <a:lnTo>
                                  <a:pt x="0" y="18084"/>
                                </a:lnTo>
                              </a:path>
                            </a:pathLst>
                          </a:custGeom>
                          <a:ln w="3019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2644"/>
                            <a:ext cx="99932" cy="1217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14915" y="227691"/>
                            <a:ext cx="236220" cy="48260"/>
                          </a:xfrm>
                          <a:prstGeom prst="rect">
                            <a:avLst/>
                          </a:prstGeom>
                          <a:solidFill>
                            <a:srgbClr val="F9FFEC">
                              <a:alpha val="69999"/>
                            </a:srgbClr>
                          </a:solidFill>
                        </wps:spPr>
                        <wps:txbx>
                          <w:txbxContent>
                            <w:p w14:paraId="5A251200">
                              <w:pPr>
                                <w:spacing w:before="0" w:line="76" w:lineRule="exact"/>
                                <w:ind w:left="0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5"/>
                                </w:rPr>
                                <w:t>is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5"/>
                                </w:rPr>
                                <w:t>mapped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5"/>
                                </w:rPr>
                                <w:t>by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6" o:spid="_x0000_s1026" o:spt="203" style="position:absolute;left:0pt;margin-left:159.9pt;margin-top:-76.5pt;height:41.3pt;width:19.75pt;mso-position-horizontal-relative:page;z-index:-251622400;mso-width-relative:page;mso-height-relative:page;" coordsize="250825,524510" o:gfxdata="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">
                <o:lock v:ext="edit" aspectratio="f"/>
                <v:shape id="Graphic 67" o:spid="_x0000_s1026" o:spt="100" style="position:absolute;left:33976;top:1512;height:477520;width:108585;" filled="f" stroked="t" coordsize="108585,477520" o:gfxdata="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CvSYn&#10;wAAAANsAAAAPAAAAAAAAAAEAIAAAACIAAABkcnMvZG93bnJldi54bWxQSwECFAAUAAAACACHTuJA&#10;My8FnjsAAAA5AAAAEAAAAAAAAAABACAAAAAPAQAAZHJzL3NoYXBleG1sLnhtbFBLBQYAAAAABgAG&#10;AFsBAAC5AwAAAAA=&#10;" path="m108488,0l108488,54421,108344,92935,107331,140491,104583,193070,99230,246655,90407,297225,74020,351450,54244,395079,34467,428504,18081,452117,0,477234e">
                  <v:fill on="f" focussize="0,0"/>
                  <v:stroke weight="0.238188976377953pt" color="#808080" joinstyle="round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115234;top:28639;height:18415;width:54610;" filled="f" stroked="t" coordsize="54610,18415" o:gfxdata="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j1e+OtwAAANsAAAAP&#10;AAAAAAAAAAEAIAAAACIAAABkcnMvZG93bnJldi54bWxQSwECFAAUAAAACACHTuJAMy8FnjsAAAA5&#10;AAAAEAAAAAAAAAABACAAAAAGAQAAZHJzL3NoYXBleG1sLnhtbFBLBQYAAAAABgAGAFsBAACwAwAA&#10;AAA=&#10;" path="m54461,0l0,0em54461,18084l0,18084e">
                  <v:fill on="f" focussize="0,0"/>
                  <v:stroke weight="0.237716535433071pt" color="#808080" joinstyle="round"/>
                  <v:imagedata o:title=""/>
                  <o:lock v:ext="edit" aspectratio="f"/>
                  <v:textbox inset="0mm,0mm,0mm,0mm"/>
                </v:shape>
                <v:shape id="Image 69" o:spid="_x0000_s1026" o:spt="75" type="#_x0000_t75" style="position:absolute;left:0;top:402644;height:121702;width:99932;" filled="f" o:preferrelative="t" stroked="f" coordsize="21600,21600" o:gfxdata="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6dEA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6" o:title=""/>
                  <o:lock v:ext="edit" aspectratio="f"/>
                </v:shape>
                <v:shape id="Textbox 70" o:spid="_x0000_s1026" o:spt="202" type="#_x0000_t202" style="position:absolute;left:14915;top:227691;height:48260;width:236220;" fillcolor="#F9FFEC" filled="t" stroked="f" coordsize="21600,21600" o:gfxdata="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O+hrm5AAAA2wAA&#10;AA8AAAAAAAAAAQAgAAAAIgAAAGRycy9kb3ducmV2LnhtbFBLAQIUABQAAAAIAIdO4kAzLwWeOwAA&#10;ADkAAAAQAAAAAAAAAAEAIAAAAAgBAABkcnMvc2hhcGV4bWwueG1sUEsFBgAAAAAGAAYAWwEAALID&#10;AAAAAA==&#10;">
                  <v:fill on="t" opacity="45874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251200">
                        <w:pPr>
                          <w:spacing w:before="0" w:line="76" w:lineRule="exact"/>
                          <w:ind w:left="0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333333"/>
                            <w:w w:val="115"/>
                            <w:sz w:val="5"/>
                          </w:rPr>
                          <w:t>is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5"/>
                          </w:rPr>
                          <w:t>mapped</w:t>
                        </w:r>
                        <w:r>
                          <w:rPr>
                            <w:color w:val="333333"/>
                            <w:spacing w:val="-1"/>
                            <w:w w:val="115"/>
                            <w:sz w:val="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5"/>
                          </w:rPr>
                          <w:t>by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3983990</wp:posOffset>
                </wp:positionH>
                <wp:positionV relativeFrom="paragraph">
                  <wp:posOffset>-1005205</wp:posOffset>
                </wp:positionV>
                <wp:extent cx="435610" cy="70485"/>
                <wp:effectExtent l="0" t="0" r="0" b="0"/>
                <wp:wrapNone/>
                <wp:docPr id="71" name="Graphic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09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70485">
                              <a:moveTo>
                                <a:pt x="435127" y="0"/>
                              </a:moveTo>
                              <a:lnTo>
                                <a:pt x="327596" y="0"/>
                              </a:lnTo>
                              <a:lnTo>
                                <a:pt x="107810" y="0"/>
                              </a:lnTo>
                              <a:lnTo>
                                <a:pt x="0" y="0"/>
                              </a:lnTo>
                              <a:lnTo>
                                <a:pt x="0" y="70332"/>
                              </a:lnTo>
                              <a:lnTo>
                                <a:pt x="107810" y="70332"/>
                              </a:lnTo>
                              <a:lnTo>
                                <a:pt x="327596" y="70332"/>
                              </a:lnTo>
                              <a:lnTo>
                                <a:pt x="435127" y="70332"/>
                              </a:lnTo>
                              <a:lnTo>
                                <a:pt x="4351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1" o:spid="_x0000_s1026" o:spt="100" style="position:absolute;left:0pt;margin-left:313.7pt;margin-top:-79.15pt;height:5.55pt;width:34.3pt;mso-position-horizontal-relative:page;z-index:-251622400;mso-width-relative:page;mso-height-relative:page;" fillcolor="#FFFFFF" filled="t" stroked="f" coordsize="435609,70485" o:gfxdata="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zUUTH3AAAAA0BAAAPAAAAAAAAAAEAIAAA&#10;ACIAAABkcnMvZG93bnJldi54bWxQSwECFAAUAAAACACHTuJAeo5BJkECAACJBQAADgAAAAAAAAAB&#10;ACAAAAArAQAAZHJzL2Uyb0RvYy54bWxQSwUGAAAAAAYABgBZAQAA3gUAAAAA&#10;" path="m435127,0l327596,0,107810,0,0,0,0,70332,107810,70332,327596,70332,435127,70332,435127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4721860</wp:posOffset>
                </wp:positionH>
                <wp:positionV relativeFrom="paragraph">
                  <wp:posOffset>-1005205</wp:posOffset>
                </wp:positionV>
                <wp:extent cx="309245" cy="70485"/>
                <wp:effectExtent l="0" t="0" r="0" b="0"/>
                <wp:wrapNone/>
                <wp:docPr id="72" name="Graphic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245" h="70485">
                              <a:moveTo>
                                <a:pt x="308749" y="0"/>
                              </a:moveTo>
                              <a:lnTo>
                                <a:pt x="239445" y="0"/>
                              </a:lnTo>
                              <a:lnTo>
                                <a:pt x="69570" y="0"/>
                              </a:lnTo>
                              <a:lnTo>
                                <a:pt x="0" y="0"/>
                              </a:lnTo>
                              <a:lnTo>
                                <a:pt x="0" y="70332"/>
                              </a:lnTo>
                              <a:lnTo>
                                <a:pt x="69570" y="70332"/>
                              </a:lnTo>
                              <a:lnTo>
                                <a:pt x="239445" y="70332"/>
                              </a:lnTo>
                              <a:lnTo>
                                <a:pt x="308749" y="70332"/>
                              </a:lnTo>
                              <a:lnTo>
                                <a:pt x="3087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2" o:spid="_x0000_s1026" o:spt="100" style="position:absolute;left:0pt;margin-left:371.8pt;margin-top:-79.15pt;height:5.55pt;width:24.35pt;mso-position-horizontal-relative:page;z-index:-251621376;mso-width-relative:page;mso-height-relative:page;" fillcolor="#FFFFFF" filled="t" stroked="f" coordsize="309245,70485" o:gfxdata="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+vX1ydwAAAANAQAADwAAAAAAAAABACAAAAAiAAAA&#10;ZHJzL2Rvd25yZXYueG1sUEsBAhQAFAAAAAgAh07iQC4kicE8AgAAhwUAAA4AAAAAAAAAAQAgAAAA&#10;KwEAAGRycy9lMm9Eb2MueG1sUEsFBgAAAAAGAAYAWQEAANkFAAAAAA==&#10;" path="m308749,0l239445,0,69570,0,0,0,0,70332,69570,70332,239445,70332,308749,70332,30874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3" w:name="1.2 数据库物理结构设计"/>
      <w:bookmarkEnd w:id="3"/>
      <w:r>
        <w:rPr>
          <w:color w:val="333333"/>
          <w:spacing w:val="-2"/>
        </w:rPr>
        <w:t>数据库物理结构设计</w:t>
      </w:r>
    </w:p>
    <w:p w14:paraId="6F1F88AC">
      <w:pPr>
        <w:pStyle w:val="6"/>
        <w:spacing w:before="122"/>
        <w:ind w:left="73"/>
      </w:pPr>
      <w:r>
        <w:rPr>
          <w:color w:val="333333"/>
          <w:spacing w:val="-1"/>
        </w:rPr>
        <w:t>以下是数据库中每个表的详细结构定义。</w:t>
      </w:r>
    </w:p>
    <w:p w14:paraId="7744D60D">
      <w:pPr>
        <w:pStyle w:val="12"/>
        <w:numPr>
          <w:ilvl w:val="0"/>
          <w:numId w:val="2"/>
        </w:numPr>
        <w:tabs>
          <w:tab w:val="left" w:pos="1257"/>
        </w:tabs>
        <w:spacing w:before="124" w:after="0" w:line="240" w:lineRule="auto"/>
        <w:ind w:left="1257" w:right="0" w:hanging="1184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g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1116965</wp:posOffset>
                </wp:positionH>
                <wp:positionV relativeFrom="paragraph">
                  <wp:posOffset>146685</wp:posOffset>
                </wp:positionV>
                <wp:extent cx="542925" cy="171450"/>
                <wp:effectExtent l="0" t="0" r="0" b="0"/>
                <wp:wrapNone/>
                <wp:docPr id="73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925" cy="171450"/>
                          <a:chOff x="0" y="0"/>
                          <a:chExt cx="542925" cy="1714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42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171450">
                                <a:moveTo>
                                  <a:pt x="518139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4"/>
                                </a:lnTo>
                                <a:lnTo>
                                  <a:pt x="0" y="14666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18139" y="0"/>
                                </a:lnTo>
                                <a:lnTo>
                                  <a:pt x="542924" y="24785"/>
                                </a:lnTo>
                                <a:lnTo>
                                  <a:pt x="542924" y="146664"/>
                                </a:lnTo>
                                <a:lnTo>
                                  <a:pt x="521784" y="170724"/>
                                </a:lnTo>
                                <a:lnTo>
                                  <a:pt x="518139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762" y="4762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61925">
                                <a:moveTo>
                                  <a:pt x="0" y="1381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09587" y="0"/>
                                </a:lnTo>
                                <a:lnTo>
                                  <a:pt x="512745" y="0"/>
                                </a:lnTo>
                                <a:lnTo>
                                  <a:pt x="515782" y="604"/>
                                </a:lnTo>
                                <a:lnTo>
                                  <a:pt x="518700" y="1812"/>
                                </a:lnTo>
                                <a:lnTo>
                                  <a:pt x="521617" y="3020"/>
                                </a:lnTo>
                                <a:lnTo>
                                  <a:pt x="524192" y="4740"/>
                                </a:lnTo>
                                <a:lnTo>
                                  <a:pt x="526425" y="6974"/>
                                </a:lnTo>
                                <a:lnTo>
                                  <a:pt x="528658" y="9206"/>
                                </a:lnTo>
                                <a:lnTo>
                                  <a:pt x="533400" y="23812"/>
                                </a:lnTo>
                                <a:lnTo>
                                  <a:pt x="533400" y="138112"/>
                                </a:lnTo>
                                <a:lnTo>
                                  <a:pt x="533399" y="141269"/>
                                </a:lnTo>
                                <a:lnTo>
                                  <a:pt x="532795" y="144307"/>
                                </a:lnTo>
                                <a:lnTo>
                                  <a:pt x="531587" y="147224"/>
                                </a:lnTo>
                                <a:lnTo>
                                  <a:pt x="530378" y="150141"/>
                                </a:lnTo>
                                <a:lnTo>
                                  <a:pt x="512745" y="161925"/>
                                </a:lnTo>
                                <a:lnTo>
                                  <a:pt x="509587" y="161925"/>
                                </a:lnTo>
                                <a:lnTo>
                                  <a:pt x="23812" y="161925"/>
                                </a:lnTo>
                                <a:lnTo>
                                  <a:pt x="20654" y="161925"/>
                                </a:lnTo>
                                <a:lnTo>
                                  <a:pt x="17617" y="161320"/>
                                </a:lnTo>
                                <a:lnTo>
                                  <a:pt x="14699" y="160111"/>
                                </a:lnTo>
                                <a:lnTo>
                                  <a:pt x="11782" y="158903"/>
                                </a:lnTo>
                                <a:lnTo>
                                  <a:pt x="1812" y="147224"/>
                                </a:lnTo>
                                <a:lnTo>
                                  <a:pt x="604" y="144307"/>
                                </a:lnTo>
                                <a:lnTo>
                                  <a:pt x="0" y="141269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5429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DE0A4A">
                              <w:pPr>
                                <w:spacing w:before="0" w:line="269" w:lineRule="exact"/>
                                <w:ind w:left="47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90"/>
                                  <w:sz w:val="28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3" o:spid="_x0000_s1026" o:spt="203" style="position:absolute;left:0pt;margin-left:87.95pt;margin-top:11.55pt;height:13.5pt;width:42.75pt;mso-position-horizontal-relative:page;z-index:-251621376;mso-width-relative:page;mso-height-relative:page;" coordsize="542925,171450" o:gfxdata="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">
                <o:lock v:ext="edit" aspectratio="f"/>
                <v:shape id="Graphic 74" o:spid="_x0000_s1026" o:spt="100" style="position:absolute;left:0;top:0;height:171450;width:542925;" fillcolor="#F2F4F4" filled="t" stroked="f" coordsize="542925,171450" o:gfxdata="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Jap2vQAA&#10;ANsAAAAPAAAAAAAAAAEAIAAAACIAAABkcnMvZG93bnJldi54bWxQSwECFAAUAAAACACHTuJAMy8F&#10;njsAAAA5AAAAEAAAAAAAAAABACAAAAAMAQAAZHJzL3NoYXBleG1sLnhtbFBLBQYAAAAABgAGAFsB&#10;AAC2AwAAAAA=&#10;" path="m518139,171449l24785,171449,21140,170724,0,146664,0,142875,0,24785,24785,0,518139,0,542924,24785,542924,146664,521784,170724,518139,1714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4762;top:4762;height:161925;width:533400;" filled="f" stroked="t" coordsize="533400,161925" o:gfxdata="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RvDs7sAAADb&#10;AAAADwAAAAAAAAABACAAAAAiAAAAZHJzL2Rvd25yZXYueG1sUEsBAhQAFAAAAAgAh07iQDMvBZ47&#10;AAAAOQAAABAAAAAAAAAAAQAgAAAACgEAAGRycy9zaGFwZXhtbC54bWxQSwUGAAAAAAYABgBbAQAA&#10;tAMAAAAA&#10;" path="m0,138112l0,23812,0,20654,604,17616,1812,14699,3020,11781,4741,9206,6974,6974,9207,4740,11782,3020,14699,1812,17617,604,20654,0,23812,0,509587,0,512745,0,515782,604,518700,1812,521617,3020,524192,4740,526425,6974,528658,9206,533400,23812,533400,138112,533399,141269,532795,144307,531587,147224,530378,150141,512745,161925,509587,161925,23812,161925,20654,161925,17617,161320,14699,160111,11782,158903,1812,147224,604,144307,0,141269,0,138112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76" o:spid="_x0000_s1026" o:spt="202" type="#_x0000_t202" style="position:absolute;left:0;top:0;height:171450;width:542925;" filled="f" stroked="f" coordsize="21600,21600" o:gfxdata="UEsDBAoAAAAAAIdO4kAAAAAAAAAAAAAAAAAEAAAAZHJzL1BLAwQUAAAACACHTuJAN3Ap97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fCawe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Ap9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DE0A4A">
                        <w:pPr>
                          <w:spacing w:before="0" w:line="269" w:lineRule="exact"/>
                          <w:ind w:left="47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90"/>
                            <w:sz w:val="28"/>
                          </w:rPr>
                          <w:t>users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4" w:name="1. users - 用户表"/>
      <w:bookmarkEnd w:id="4"/>
      <w:r>
        <w:rPr>
          <w:rFonts w:ascii="Arial Black" w:eastAsia="Arial Black"/>
          <w:color w:val="333333"/>
          <w:spacing w:val="-7"/>
          <w:sz w:val="24"/>
        </w:rPr>
        <w:t xml:space="preserve">- </w:t>
      </w:r>
      <w:r>
        <w:rPr>
          <w:b/>
          <w:color w:val="333333"/>
          <w:spacing w:val="-4"/>
          <w:sz w:val="24"/>
        </w:rPr>
        <w:t>用户表</w:t>
      </w:r>
    </w:p>
    <w:p w14:paraId="6EE5052C">
      <w:pPr>
        <w:pStyle w:val="6"/>
        <w:spacing w:before="149"/>
        <w:ind w:left="73"/>
      </w:pPr>
      <w:r>
        <w:rPr>
          <w:color w:val="333333"/>
        </w:rPr>
        <w:t>存储所有用户（学生、教师、管理员）</w:t>
      </w:r>
      <w:r>
        <w:rPr>
          <w:color w:val="333333"/>
          <w:spacing w:val="-2"/>
        </w:rPr>
        <w:t>的基本信息。</w:t>
      </w:r>
    </w:p>
    <w:p w14:paraId="5154B46C">
      <w:pPr>
        <w:pStyle w:val="6"/>
        <w:spacing w:before="10"/>
        <w:rPr>
          <w:sz w:val="9"/>
        </w:rPr>
      </w:pPr>
      <w:r>
        <w:rPr>
          <w:sz w:val="9"/>
        </w:rPr>
        <mc:AlternateContent>
          <mc:Choice Requires="wpg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945515</wp:posOffset>
                </wp:positionH>
                <wp:positionV relativeFrom="paragraph">
                  <wp:posOffset>127000</wp:posOffset>
                </wp:positionV>
                <wp:extent cx="5676900" cy="2647950"/>
                <wp:effectExtent l="0" t="0" r="0" b="0"/>
                <wp:wrapTopAndBottom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2647950"/>
                          <a:chOff x="0" y="0"/>
                          <a:chExt cx="5676900" cy="264795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4762" y="4762"/>
                            <a:ext cx="5667375" cy="263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638425">
                                <a:moveTo>
                                  <a:pt x="5646719" y="2638424"/>
                                </a:moveTo>
                                <a:lnTo>
                                  <a:pt x="20654" y="2638424"/>
                                </a:lnTo>
                                <a:lnTo>
                                  <a:pt x="17617" y="2637819"/>
                                </a:lnTo>
                                <a:lnTo>
                                  <a:pt x="0" y="2617769"/>
                                </a:lnTo>
                                <a:lnTo>
                                  <a:pt x="0" y="261461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5646719" y="0"/>
                                </a:lnTo>
                                <a:lnTo>
                                  <a:pt x="5667374" y="20654"/>
                                </a:lnTo>
                                <a:lnTo>
                                  <a:pt x="5667374" y="2617769"/>
                                </a:lnTo>
                                <a:lnTo>
                                  <a:pt x="5649757" y="2637819"/>
                                </a:lnTo>
                                <a:lnTo>
                                  <a:pt x="5646719" y="2638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762" y="4762"/>
                            <a:ext cx="5667375" cy="263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638425">
                                <a:moveTo>
                                  <a:pt x="0" y="26146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643562" y="0"/>
                                </a:lnTo>
                                <a:lnTo>
                                  <a:pt x="5646719" y="0"/>
                                </a:lnTo>
                                <a:lnTo>
                                  <a:pt x="5649757" y="604"/>
                                </a:lnTo>
                                <a:lnTo>
                                  <a:pt x="5652674" y="1811"/>
                                </a:lnTo>
                                <a:lnTo>
                                  <a:pt x="5655592" y="3020"/>
                                </a:lnTo>
                                <a:lnTo>
                                  <a:pt x="5658167" y="4740"/>
                                </a:lnTo>
                                <a:lnTo>
                                  <a:pt x="5660400" y="6974"/>
                                </a:lnTo>
                                <a:lnTo>
                                  <a:pt x="5662632" y="9206"/>
                                </a:lnTo>
                                <a:lnTo>
                                  <a:pt x="5667375" y="23812"/>
                                </a:lnTo>
                                <a:lnTo>
                                  <a:pt x="5667375" y="2614612"/>
                                </a:lnTo>
                                <a:lnTo>
                                  <a:pt x="5643562" y="2638425"/>
                                </a:lnTo>
                                <a:lnTo>
                                  <a:pt x="23812" y="2638425"/>
                                </a:lnTo>
                                <a:lnTo>
                                  <a:pt x="1812" y="2623724"/>
                                </a:lnTo>
                                <a:lnTo>
                                  <a:pt x="604" y="2620806"/>
                                </a:lnTo>
                                <a:lnTo>
                                  <a:pt x="0" y="2617769"/>
                                </a:lnTo>
                                <a:lnTo>
                                  <a:pt x="0" y="26146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7625" y="85725"/>
                            <a:ext cx="5581650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2495550">
                                <a:moveTo>
                                  <a:pt x="5581650" y="2495550"/>
                                </a:moveTo>
                                <a:lnTo>
                                  <a:pt x="0" y="2495550"/>
                                </a:lnTo>
                                <a:lnTo>
                                  <a:pt x="0" y="0"/>
                                </a:lnTo>
                                <a:lnTo>
                                  <a:pt x="5581650" y="0"/>
                                </a:lnTo>
                                <a:lnTo>
                                  <a:pt x="5581650" y="2495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5676900" cy="264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E2A9B7">
                              <w:pPr>
                                <w:spacing w:before="181"/>
                                <w:ind w:left="19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2021721B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76E67BFB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`username`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50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CC0FD8E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`password`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255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81C5317">
                              <w:pPr>
                                <w:spacing w:before="100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4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6DD21C8D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`created_at`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32D7DB76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`updated_at`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UPDATE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6755F0BB">
                              <w:pPr>
                                <w:spacing w:before="100" w:line="403" w:lineRule="auto"/>
                                <w:ind w:left="406" w:right="4615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`user_type`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50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AF7FB09">
                              <w:pPr>
                                <w:spacing w:before="0" w:line="403" w:lineRule="auto"/>
                                <w:ind w:left="406" w:right="4615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UNIQUE KEY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 xml:space="preserve">`username`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`username`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`idx_users_role_id`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`role_id`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8A20837">
                              <w:pPr>
                                <w:spacing w:before="0" w:line="154" w:lineRule="exact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`users_ibfk_1`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5"/>
                                  <w:w w:val="105"/>
                                  <w:sz w:val="17"/>
                                </w:rPr>
                                <w:t>ON</w:t>
                              </w:r>
                            </w:p>
                            <w:p w14:paraId="5E8FF347">
                              <w:pPr>
                                <w:spacing w:before="113"/>
                                <w:ind w:left="19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SET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4"/>
                                  <w:w w:val="105"/>
                                  <w:sz w:val="17"/>
                                </w:rPr>
                                <w:t>NULL</w:t>
                              </w:r>
                            </w:p>
                            <w:p w14:paraId="319FE011">
                              <w:pPr>
                                <w:spacing w:before="115"/>
                                <w:ind w:left="19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7" o:spid="_x0000_s1026" o:spt="203" style="position:absolute;left:0pt;margin-left:74.45pt;margin-top:10pt;height:208.5pt;width:447pt;mso-position-horizontal-relative:page;mso-wrap-distance-bottom:0pt;mso-wrap-distance-top:0pt;z-index:-251609088;mso-width-relative:page;mso-height-relative:page;" coordsize="5676900,2647950" o:gfxdata="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">
                <o:lock v:ext="edit" aspectratio="f"/>
                <v:shape id="Graphic 78" o:spid="_x0000_s1026" o:spt="100" style="position:absolute;left:4762;top:4762;height:2638425;width:5667375;" fillcolor="#F7F7F7" filled="t" stroked="f" coordsize="5667375,2638425" o:gfxdata="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6LwlugAAANsA&#10;AAAPAAAAAAAAAAEAIAAAACIAAABkcnMvZG93bnJldi54bWxQSwECFAAUAAAACACHTuJAMy8FnjsA&#10;AAA5AAAAEAAAAAAAAAABACAAAAAJAQAAZHJzL3NoYXBleG1sLnhtbFBLBQYAAAAABgAGAFsBAACz&#10;AwAAAAA=&#10;" path="m5646719,2638424l20654,2638424,17617,2637819,0,2617769,0,2614612,0,20654,20654,0,5646719,0,5667374,20654,5667374,2617769,5649757,2637819,5646719,26384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4762;top:4762;height:2638425;width:5667375;" filled="f" stroked="t" coordsize="5667375,2638425" o:gfxdata="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28O1r4A&#10;AADbAAAADwAAAAAAAAABACAAAAAiAAAAZHJzL2Rvd25yZXYueG1sUEsBAhQAFAAAAAgAh07iQDMv&#10;BZ47AAAAOQAAABAAAAAAAAAAAQAgAAAADQEAAGRycy9zaGFwZXhtbC54bWxQSwUGAAAAAAYABgBb&#10;AQAAtwMAAAAA&#10;" path="m0,2614612l0,23812,0,20654,604,17616,1812,14699,3021,11781,4741,9206,6974,6974,9207,4740,11782,3020,14699,1811,17617,604,20654,0,23812,0,5643562,0,5646719,0,5649757,604,5652674,1811,5655592,3020,5658167,4740,5660400,6974,5662632,9206,5667375,23812,5667375,2614612,5643562,2638425,23812,2638425,1812,2623724,604,2620806,0,2617769,0,2614612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47625;top:85725;height:2495550;width:5581650;" fillcolor="#F7F7F7" filled="t" stroked="f" coordsize="5581650,2495550" o:gfxdata="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Z+rn7sAAADb&#10;AAAADwAAAAAAAAABACAAAAAiAAAAZHJzL2Rvd25yZXYueG1sUEsBAhQAFAAAAAgAh07iQDMvBZ47&#10;AAAAOQAAABAAAAAAAAAAAQAgAAAACgEAAGRycy9zaGFwZXhtbC54bWxQSwUGAAAAAAYABgBbAQAA&#10;tAMAAAAA&#10;" path="m5581650,2495550l0,2495550,0,0,5581650,0,5581650,24955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1" o:spid="_x0000_s1026" o:spt="202" type="#_x0000_t202" style="position:absolute;left:0;top:0;height:2647950;width:5676900;" filled="f" stroked="f" coordsize="21600,21600" o:gfxdata="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TMG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E2A9B7">
                        <w:pPr>
                          <w:spacing w:before="181"/>
                          <w:ind w:left="19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`users`</w:t>
                        </w:r>
                        <w:r>
                          <w:rPr>
                            <w:rFonts w:ascii="Lucida Console"/>
                            <w:color w:val="0054AA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2021721B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76E67BFB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`username`</w:t>
                        </w:r>
                        <w:r>
                          <w:rPr>
                            <w:rFonts w:ascii="Lucida Console"/>
                            <w:color w:val="0054AA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50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CC0FD8E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`password`</w:t>
                        </w:r>
                        <w:r>
                          <w:rPr>
                            <w:rFonts w:ascii="Lucida Console"/>
                            <w:color w:val="0054AA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255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81C5317">
                        <w:pPr>
                          <w:spacing w:before="100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`role_id`</w:t>
                        </w:r>
                        <w:r>
                          <w:rPr>
                            <w:rFonts w:ascii="Lucida Console"/>
                            <w:color w:val="0054AA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4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,</w:t>
                        </w:r>
                      </w:p>
                      <w:p w14:paraId="6DD21C8D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`created_at`</w:t>
                        </w:r>
                        <w:r>
                          <w:rPr>
                            <w:rFonts w:ascii="Lucida Console"/>
                            <w:color w:val="0054AA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32D7DB76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`updated_at`</w:t>
                        </w:r>
                        <w:r>
                          <w:rPr>
                            <w:rFonts w:ascii="Lucida Console"/>
                            <w:color w:val="0054AA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UPDATE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6755F0BB">
                        <w:pPr>
                          <w:spacing w:before="100" w:line="403" w:lineRule="auto"/>
                          <w:ind w:left="406" w:right="4615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`user_type`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50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0AF7FB09">
                        <w:pPr>
                          <w:spacing w:before="0" w:line="403" w:lineRule="auto"/>
                          <w:ind w:left="406" w:right="4615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UNIQUE KEY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 xml:space="preserve">`username`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`username`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`idx_users_role_id`</w:t>
                        </w:r>
                        <w:r>
                          <w:rPr>
                            <w:rFonts w:ascii="Lucida Console"/>
                            <w:color w:val="0054AA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`role_id`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8A20837">
                        <w:pPr>
                          <w:spacing w:before="0" w:line="154" w:lineRule="exact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`users_ibfk_1`</w:t>
                        </w:r>
                        <w:r>
                          <w:rPr>
                            <w:rFonts w:ascii="Lucida Console"/>
                            <w:color w:val="0054AA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`roles`</w:t>
                        </w:r>
                        <w:r>
                          <w:rPr>
                            <w:rFonts w:ascii="Lucida Console"/>
                            <w:color w:val="0054AA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5"/>
                            <w:w w:val="105"/>
                            <w:sz w:val="17"/>
                          </w:rPr>
                          <w:t>ON</w:t>
                        </w:r>
                      </w:p>
                      <w:p w14:paraId="5E8FF347">
                        <w:pPr>
                          <w:spacing w:before="113"/>
                          <w:ind w:left="19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770087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SET</w:t>
                        </w:r>
                        <w:r>
                          <w:rPr>
                            <w:rFonts w:ascii="Lucida Console"/>
                            <w:color w:val="77008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4"/>
                            <w:w w:val="105"/>
                            <w:sz w:val="17"/>
                          </w:rPr>
                          <w:t>NULL</w:t>
                        </w:r>
                      </w:p>
                      <w:p w14:paraId="319FE011">
                        <w:pPr>
                          <w:spacing w:before="115"/>
                          <w:ind w:left="19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AC0F85D">
      <w:pPr>
        <w:pStyle w:val="12"/>
        <w:numPr>
          <w:ilvl w:val="0"/>
          <w:numId w:val="2"/>
        </w:numPr>
        <w:tabs>
          <w:tab w:val="left" w:pos="1257"/>
        </w:tabs>
        <w:spacing w:before="163" w:after="0" w:line="240" w:lineRule="auto"/>
        <w:ind w:left="1257" w:right="0" w:hanging="1184"/>
        <w:jc w:val="left"/>
        <w:rPr>
          <w:b/>
          <w:sz w:val="24"/>
        </w:rPr>
      </w:pPr>
      <w:bookmarkStart w:id="5" w:name="2. roles - 角色表"/>
      <w:bookmarkEnd w:id="5"/>
      <w:r>
        <w:rPr>
          <w:rFonts w:ascii="Arial Black" w:eastAsia="Arial Black"/>
          <w:color w:val="333333"/>
          <w:spacing w:val="-7"/>
          <w:sz w:val="24"/>
        </w:rPr>
        <w:t xml:space="preserve">- </w:t>
      </w:r>
      <w:r>
        <w:rPr>
          <w:b/>
          <w:color w:val="333333"/>
          <w:spacing w:val="-4"/>
          <w:sz w:val="24"/>
        </w:rPr>
        <w:t>角色表</w:t>
      </w:r>
    </w:p>
    <w:p w14:paraId="472E8A90">
      <w:pPr>
        <w:pStyle w:val="6"/>
        <w:spacing w:before="149"/>
        <w:ind w:left="73"/>
      </w:pPr>
      <w:r>
        <mc:AlternateContent>
          <mc:Choice Requires="wpg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1116965</wp:posOffset>
                </wp:positionH>
                <wp:positionV relativeFrom="paragraph">
                  <wp:posOffset>-212725</wp:posOffset>
                </wp:positionV>
                <wp:extent cx="542925" cy="171450"/>
                <wp:effectExtent l="0" t="0" r="0" b="0"/>
                <wp:wrapNone/>
                <wp:docPr id="82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925" cy="171450"/>
                          <a:chOff x="0" y="0"/>
                          <a:chExt cx="542925" cy="17145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42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171450">
                                <a:moveTo>
                                  <a:pt x="518139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4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18139" y="0"/>
                                </a:lnTo>
                                <a:lnTo>
                                  <a:pt x="542924" y="24785"/>
                                </a:lnTo>
                                <a:lnTo>
                                  <a:pt x="542924" y="146663"/>
                                </a:lnTo>
                                <a:lnTo>
                                  <a:pt x="521784" y="170724"/>
                                </a:lnTo>
                                <a:lnTo>
                                  <a:pt x="518139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762" y="4762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61925">
                                <a:moveTo>
                                  <a:pt x="0" y="1381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09587" y="0"/>
                                </a:lnTo>
                                <a:lnTo>
                                  <a:pt x="512745" y="0"/>
                                </a:lnTo>
                                <a:lnTo>
                                  <a:pt x="515782" y="604"/>
                                </a:lnTo>
                                <a:lnTo>
                                  <a:pt x="518700" y="1811"/>
                                </a:lnTo>
                                <a:lnTo>
                                  <a:pt x="521617" y="3020"/>
                                </a:lnTo>
                                <a:lnTo>
                                  <a:pt x="524192" y="4741"/>
                                </a:lnTo>
                                <a:lnTo>
                                  <a:pt x="526425" y="6974"/>
                                </a:lnTo>
                                <a:lnTo>
                                  <a:pt x="528658" y="9206"/>
                                </a:lnTo>
                                <a:lnTo>
                                  <a:pt x="530378" y="11781"/>
                                </a:lnTo>
                                <a:lnTo>
                                  <a:pt x="531587" y="14699"/>
                                </a:lnTo>
                                <a:lnTo>
                                  <a:pt x="532795" y="17616"/>
                                </a:lnTo>
                                <a:lnTo>
                                  <a:pt x="533399" y="20654"/>
                                </a:lnTo>
                                <a:lnTo>
                                  <a:pt x="533400" y="23812"/>
                                </a:lnTo>
                                <a:lnTo>
                                  <a:pt x="533400" y="138112"/>
                                </a:lnTo>
                                <a:lnTo>
                                  <a:pt x="509587" y="161925"/>
                                </a:lnTo>
                                <a:lnTo>
                                  <a:pt x="23812" y="161925"/>
                                </a:lnTo>
                                <a:lnTo>
                                  <a:pt x="0" y="141269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5429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28FF65">
                              <w:pPr>
                                <w:spacing w:before="0" w:line="269" w:lineRule="exact"/>
                                <w:ind w:left="47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90"/>
                                  <w:sz w:val="28"/>
                                </w:rPr>
                                <w:t>roles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2" o:spid="_x0000_s1026" o:spt="203" style="position:absolute;left:0pt;margin-left:87.95pt;margin-top:-16.75pt;height:13.5pt;width:42.75pt;mso-position-horizontal-relative:page;z-index:-251620352;mso-width-relative:page;mso-height-relative:page;" coordsize="542925,171450" o:gfxdata="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BsTpEM2gAAAAoBAAAPAAAA&#10;AAAAAAEAIAAAACIAAABkcnMvZG93bnJldi54bWxQSwECFAAUAAAACACHTuJAsyJqrYYEAACqEAAA&#10;DgAAAAAAAAABACAAAAApAQAAZHJzL2Uyb0RvYy54bWxQSwUGAAAAAAYABgBZAQAAIQgAAAAA&#10;">
                <o:lock v:ext="edit" aspectratio="f"/>
                <v:shape id="Graphic 83" o:spid="_x0000_s1026" o:spt="100" style="position:absolute;left:0;top:0;height:171450;width:542925;" fillcolor="#F2F4F4" filled="t" stroked="f" coordsize="542925,171450" o:gfxdata="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RlCJbsAAADb&#10;AAAADwAAAAAAAAABACAAAAAiAAAAZHJzL2Rvd25yZXYueG1sUEsBAhQAFAAAAAgAh07iQDMvBZ47&#10;AAAAOQAAABAAAAAAAAAAAQAgAAAACgEAAGRycy9zaGFwZXhtbC54bWxQSwUGAAAAAAYABgBbAQAA&#10;tAMAAAAA&#10;" path="m518139,171449l24785,171449,21140,170724,0,146663,0,142875,0,24785,24785,0,518139,0,542924,24785,542924,146663,521784,170724,518139,1714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4762;top:4762;height:161925;width:533400;" filled="f" stroked="t" coordsize="533400,161925" o:gfxdata="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ghYPugAAANsA&#10;AAAPAAAAAAAAAAEAIAAAACIAAABkcnMvZG93bnJldi54bWxQSwECFAAUAAAACACHTuJAMy8FnjsA&#10;AAA5AAAAEAAAAAAAAAABACAAAAAJAQAAZHJzL3NoYXBleG1sLnhtbFBLBQYAAAAABgAGAFsBAACz&#10;AwAAAAA=&#10;" path="m0,138112l0,23812,0,20654,604,17616,1812,14699,3020,11781,4741,9206,6974,6974,9207,4741,11782,3020,14699,1812,17617,604,20654,0,23812,0,509587,0,512745,0,515782,604,518700,1811,521617,3020,524192,4741,526425,6974,528658,9206,530378,11781,531587,14699,532795,17616,533399,20654,533400,23812,533400,138112,509587,161925,23812,161925,0,141269,0,138112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85" o:spid="_x0000_s1026" o:spt="202" type="#_x0000_t202" style="position:absolute;left:0;top:0;height:171450;width:542925;" filled="f" stroked="f" coordsize="21600,21600" o:gfxdata="UEsDBAoAAAAAAIdO4kAAAAAAAAAAAAAAAAAEAAAAZHJzL1BLAwQUAAAACACHTuJA8nfHp70AAADb&#10;AAAADwAAAGRycy9kb3ducmV2LnhtbEWPT2sCMRTE7wW/Q3hCbzWxoO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d8en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28FF65">
                        <w:pPr>
                          <w:spacing w:before="0" w:line="269" w:lineRule="exact"/>
                          <w:ind w:left="47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90"/>
                            <w:sz w:val="28"/>
                          </w:rPr>
                          <w:t>roles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2"/>
        </w:rPr>
        <w:t>定义系统中的角色（</w:t>
      </w:r>
      <w:r>
        <w:rPr>
          <w:rFonts w:ascii="Arial MT" w:eastAsia="Arial MT"/>
          <w:color w:val="333333"/>
          <w:spacing w:val="-2"/>
        </w:rPr>
        <w:t>ADMIN,</w:t>
      </w:r>
      <w:r>
        <w:rPr>
          <w:rFonts w:ascii="Arial MT" w:eastAsia="Arial MT"/>
          <w:color w:val="333333"/>
          <w:spacing w:val="-5"/>
        </w:rPr>
        <w:t xml:space="preserve"> </w:t>
      </w:r>
      <w:r>
        <w:rPr>
          <w:rFonts w:ascii="Arial MT" w:eastAsia="Arial MT"/>
          <w:color w:val="333333"/>
          <w:spacing w:val="-2"/>
        </w:rPr>
        <w:t>TEACHER,</w:t>
      </w:r>
      <w:r>
        <w:rPr>
          <w:rFonts w:ascii="Arial MT" w:eastAsia="Arial MT"/>
          <w:color w:val="333333"/>
          <w:spacing w:val="-4"/>
        </w:rPr>
        <w:t xml:space="preserve"> </w:t>
      </w:r>
      <w:r>
        <w:rPr>
          <w:rFonts w:ascii="Arial MT" w:eastAsia="Arial MT"/>
          <w:color w:val="333333"/>
          <w:spacing w:val="-2"/>
        </w:rPr>
        <w:t>STUDENT</w:t>
      </w:r>
      <w:r>
        <w:rPr>
          <w:color w:val="333333"/>
          <w:spacing w:val="-2"/>
        </w:rPr>
        <w:t>）</w:t>
      </w:r>
      <w:r>
        <w:rPr>
          <w:color w:val="333333"/>
          <w:spacing w:val="-10"/>
        </w:rPr>
        <w:t>。</w:t>
      </w:r>
    </w:p>
    <w:p w14:paraId="73F87BEE">
      <w:pPr>
        <w:pStyle w:val="6"/>
        <w:spacing w:after="0"/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1F7C6AB6">
      <w:pPr>
        <w:pStyle w:val="6"/>
        <w:ind w:left="67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683885" cy="1407160"/>
                <wp:effectExtent l="0" t="0" r="0" b="2540"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1407160"/>
                          <a:chOff x="0" y="0"/>
                          <a:chExt cx="5683885" cy="140716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8249" y="8249"/>
                            <a:ext cx="566737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390650">
                                <a:moveTo>
                                  <a:pt x="5646719" y="1390648"/>
                                </a:moveTo>
                                <a:lnTo>
                                  <a:pt x="20654" y="1390648"/>
                                </a:lnTo>
                                <a:lnTo>
                                  <a:pt x="17617" y="1390044"/>
                                </a:lnTo>
                                <a:lnTo>
                                  <a:pt x="0" y="1369994"/>
                                </a:lnTo>
                                <a:lnTo>
                                  <a:pt x="0" y="13668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5646719" y="0"/>
                                </a:lnTo>
                                <a:lnTo>
                                  <a:pt x="5667374" y="20654"/>
                                </a:lnTo>
                                <a:lnTo>
                                  <a:pt x="5667374" y="1369994"/>
                                </a:lnTo>
                                <a:lnTo>
                                  <a:pt x="5649757" y="1390044"/>
                                </a:lnTo>
                                <a:lnTo>
                                  <a:pt x="5646719" y="1390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1112" y="89212"/>
                            <a:ext cx="55816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247775">
                                <a:moveTo>
                                  <a:pt x="5581650" y="1247775"/>
                                </a:moveTo>
                                <a:lnTo>
                                  <a:pt x="0" y="1247775"/>
                                </a:lnTo>
                                <a:lnTo>
                                  <a:pt x="0" y="0"/>
                                </a:lnTo>
                                <a:lnTo>
                                  <a:pt x="5581650" y="0"/>
                                </a:lnTo>
                                <a:lnTo>
                                  <a:pt x="5581650" y="1247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8249" y="8249"/>
                            <a:ext cx="5667375" cy="1390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14968D4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3CED023C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6DE185BC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`role_name`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50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4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51068F5E">
                              <w:pPr>
                                <w:spacing w:before="115" w:line="403" w:lineRule="auto"/>
                                <w:ind w:left="386" w:right="4271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`description`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255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35A4908">
                              <w:pPr>
                                <w:spacing w:before="0" w:line="169" w:lineRule="exact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UNIQUE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`role_name`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`role_name`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 w14:paraId="5F4C3FA0">
                              <w:pPr>
                                <w:spacing w:before="10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6" o:spid="_x0000_s1026" o:spt="203" style="height:110.8pt;width:447.55pt;" coordsize="5683885,1407160" o:gfxdata="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">
                <o:lock v:ext="edit" aspectratio="f"/>
                <v:shape id="Graphic 87" o:spid="_x0000_s1026" o:spt="100" style="position:absolute;left:8249;top:8249;height:1390650;width:5667375;" fillcolor="#F7F7F7" filled="t" stroked="f" coordsize="5667375,1390650" o:gfxdata="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p7y5b4A&#10;AADbAAAADwAAAAAAAAABACAAAAAiAAAAZHJzL2Rvd25yZXYueG1sUEsBAhQAFAAAAAgAh07iQDMv&#10;BZ47AAAAOQAAABAAAAAAAAAAAQAgAAAADQEAAGRycy9zaGFwZXhtbC54bWxQSwUGAAAAAAYABgBb&#10;AQAAtwMAAAAA&#10;" path="m5646719,1390648l20654,1390648,17617,1390044,0,1369994,0,1366837,0,20654,20654,0,5646719,0,5667374,20654,5667374,1369994,5649757,1390044,5646719,13906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51112;top:89212;height:1247775;width:5581650;" fillcolor="#F7F7F7" filled="t" stroked="f" coordsize="5581650,1247775" o:gfxdata="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QUSHYLUAAADbAAAADwAA&#10;AAAAAAABACAAAAAiAAAAZHJzL2Rvd25yZXYueG1sUEsBAhQAFAAAAAgAh07iQDMvBZ47AAAAOQAA&#10;ABAAAAAAAAAAAQAgAAAABAEAAGRycy9zaGFwZXhtbC54bWxQSwUGAAAAAAYABgBbAQAArgMAAAAA&#10;" path="m5581650,1247775l0,1247775,0,0,5581650,0,5581650,12477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9" o:spid="_x0000_s1026" o:spt="202" type="#_x0000_t202" style="position:absolute;left:8249;top:8249;height:1390650;width:5667375;" filled="f" stroked="t" coordsize="21600,21600" o:gfxdata="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IDgG74A&#10;AADb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114968D4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`roles`</w:t>
                        </w:r>
                        <w:r>
                          <w:rPr>
                            <w:rFonts w:ascii="Lucida Console"/>
                            <w:color w:val="0054AA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2"/>
                            <w:w w:val="105"/>
                            <w:sz w:val="17"/>
                          </w:rPr>
                          <w:t>(</w:t>
                        </w:r>
                      </w:p>
                      <w:p w14:paraId="3CED023C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6DE185BC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`role_name`</w:t>
                        </w:r>
                        <w:r>
                          <w:rPr>
                            <w:rFonts w:ascii="Lucida Console"/>
                            <w:color w:val="0054AA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50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4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,</w:t>
                        </w:r>
                      </w:p>
                      <w:p w14:paraId="51068F5E">
                        <w:pPr>
                          <w:spacing w:before="115" w:line="403" w:lineRule="auto"/>
                          <w:ind w:left="386" w:right="4271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`description`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255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435A4908">
                        <w:pPr>
                          <w:spacing w:before="0" w:line="169" w:lineRule="exact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UNIQUE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`role_name`</w:t>
                        </w:r>
                        <w:r>
                          <w:rPr>
                            <w:rFonts w:ascii="Lucida Console"/>
                            <w:color w:val="0054AA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`role_name`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 w14:paraId="5F4C3FA0">
                        <w:pPr>
                          <w:spacing w:before="10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42467C9">
      <w:pPr>
        <w:pStyle w:val="12"/>
        <w:numPr>
          <w:ilvl w:val="0"/>
          <w:numId w:val="2"/>
        </w:numPr>
        <w:tabs>
          <w:tab w:val="left" w:pos="2167"/>
        </w:tabs>
        <w:spacing w:before="135" w:after="0" w:line="240" w:lineRule="auto"/>
        <w:ind w:left="2167" w:right="0" w:hanging="2094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g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1113790</wp:posOffset>
                </wp:positionH>
                <wp:positionV relativeFrom="paragraph">
                  <wp:posOffset>149860</wp:posOffset>
                </wp:positionV>
                <wp:extent cx="1121410" cy="178435"/>
                <wp:effectExtent l="0" t="0" r="0" b="0"/>
                <wp:wrapNone/>
                <wp:docPr id="90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1410" cy="178435"/>
                          <a:chOff x="0" y="0"/>
                          <a:chExt cx="1121410" cy="17843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3487" y="3487"/>
                            <a:ext cx="1114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 h="171450">
                                <a:moveTo>
                                  <a:pt x="1089639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23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89639" y="0"/>
                                </a:lnTo>
                                <a:lnTo>
                                  <a:pt x="1114424" y="24785"/>
                                </a:lnTo>
                                <a:lnTo>
                                  <a:pt x="1114424" y="146663"/>
                                </a:lnTo>
                                <a:lnTo>
                                  <a:pt x="1093284" y="170723"/>
                                </a:lnTo>
                                <a:lnTo>
                                  <a:pt x="1089639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8249" y="8249"/>
                            <a:ext cx="1104900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51D9F47">
                              <w:pPr>
                                <w:spacing w:before="0" w:line="229" w:lineRule="exact"/>
                                <w:ind w:left="26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85"/>
                                  <w:sz w:val="28"/>
                                </w:rPr>
                                <w:t>permissions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0" o:spid="_x0000_s1026" o:spt="203" style="position:absolute;left:0pt;margin-left:87.7pt;margin-top:11.8pt;height:14.05pt;width:88.3pt;mso-position-horizontal-relative:page;z-index:-251619328;mso-width-relative:page;mso-height-relative:page;" coordsize="1121410,178435" o:gfxdata="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Cm+DSI2QAAAAkBAAAPAAAAAAAAAAEAIAAAACIA&#10;AABkcnMvZG93bnJldi54bWxQSwECFAAUAAAACACHTuJAqjvyEF4DAABeCQAADgAAAAAAAAABACAA&#10;AAAoAQAAZHJzL2Uyb0RvYy54bWxQSwUGAAAAAAYABgBZAQAA+AYAAAAA&#10;">
                <o:lock v:ext="edit" aspectratio="f"/>
                <v:shape id="Graphic 91" o:spid="_x0000_s1026" o:spt="100" style="position:absolute;left:3487;top:3487;height:171450;width:1114425;" fillcolor="#F2F4F4" filled="t" stroked="f" coordsize="1114425,171450" o:gfxdata="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pL+QvQAA&#10;ANsAAAAPAAAAAAAAAAEAIAAAACIAAABkcnMvZG93bnJldi54bWxQSwECFAAUAAAACACHTuJAMy8F&#10;njsAAAA5AAAAEAAAAAAAAAABACAAAAAMAQAAZHJzL3NoYXBleG1sLnhtbFBLBQYAAAAABgAGAFsB&#10;AAC2AwAAAAA=&#10;" path="m1089639,171448l24785,171448,21140,170723,0,146663,0,142875,0,24785,24785,0,1089639,0,1114424,24785,1114424,146663,1093284,170723,1089639,1714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2" o:spid="_x0000_s1026" o:spt="202" type="#_x0000_t202" style="position:absolute;left:8249;top:8249;height:161925;width:1104900;" filled="f" stroked="t" coordsize="21600,21600" o:gfxdata="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/3kt74A&#10;AADb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451D9F47">
                        <w:pPr>
                          <w:spacing w:before="0" w:line="229" w:lineRule="exact"/>
                          <w:ind w:left="26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85"/>
                            <w:sz w:val="28"/>
                          </w:rPr>
                          <w:t>permissions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6" w:name="3. permissions - 权限表"/>
      <w:bookmarkEnd w:id="6"/>
      <w:r>
        <w:rPr>
          <w:rFonts w:ascii="Arial Black" w:eastAsia="Arial Black"/>
          <w:color w:val="333333"/>
          <w:spacing w:val="-7"/>
          <w:sz w:val="24"/>
        </w:rPr>
        <w:t xml:space="preserve">- </w:t>
      </w:r>
      <w:r>
        <w:rPr>
          <w:b/>
          <w:color w:val="333333"/>
          <w:spacing w:val="-4"/>
          <w:sz w:val="24"/>
        </w:rPr>
        <w:t>权限表</w:t>
      </w:r>
    </w:p>
    <w:p w14:paraId="6031CFC9">
      <w:pPr>
        <w:pStyle w:val="6"/>
        <w:spacing w:before="148"/>
        <w:ind w:left="73"/>
      </w:pPr>
      <w:r>
        <w:rPr>
          <w:color w:val="333333"/>
          <w:spacing w:val="-1"/>
        </w:rPr>
        <w:t>定义了具体的操作权限。</w:t>
      </w:r>
    </w:p>
    <w:p w14:paraId="77034D64">
      <w:pPr>
        <w:pStyle w:val="6"/>
        <w:spacing w:before="2"/>
        <w:rPr>
          <w:sz w:val="10"/>
        </w:rPr>
      </w:pPr>
      <w:r>
        <w:rPr>
          <w:sz w:val="10"/>
        </w:rPr>
        <mc:AlternateContent>
          <mc:Choice Requires="wpg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page">
                  <wp:posOffset>942340</wp:posOffset>
                </wp:positionH>
                <wp:positionV relativeFrom="paragraph">
                  <wp:posOffset>133350</wp:posOffset>
                </wp:positionV>
                <wp:extent cx="5683885" cy="1407160"/>
                <wp:effectExtent l="0" t="0" r="0" b="0"/>
                <wp:wrapTopAndBottom/>
                <wp:docPr id="93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1407160"/>
                          <a:chOff x="0" y="0"/>
                          <a:chExt cx="5683885" cy="140716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8237" y="8261"/>
                            <a:ext cx="566737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390650">
                                <a:moveTo>
                                  <a:pt x="5667375" y="20650"/>
                                </a:moveTo>
                                <a:lnTo>
                                  <a:pt x="564672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1366837"/>
                                </a:lnTo>
                                <a:lnTo>
                                  <a:pt x="0" y="1369987"/>
                                </a:lnTo>
                                <a:lnTo>
                                  <a:pt x="20662" y="1390637"/>
                                </a:lnTo>
                                <a:lnTo>
                                  <a:pt x="5646725" y="1390637"/>
                                </a:lnTo>
                                <a:lnTo>
                                  <a:pt x="5667375" y="1369987"/>
                                </a:lnTo>
                                <a:lnTo>
                                  <a:pt x="566737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8249" y="8249"/>
                            <a:ext cx="5667375" cy="1390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2E58C27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`permissions`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3BBEBFE9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88CEE34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`permission_name`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50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C2FEB85">
                              <w:pPr>
                                <w:spacing w:before="115" w:line="381" w:lineRule="auto"/>
                                <w:ind w:left="386" w:right="4271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`description`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255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7FD6967">
                              <w:pPr>
                                <w:spacing w:before="14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UNIQUE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`permission_name`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`permission_name`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 w14:paraId="34F5731E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3" o:spid="_x0000_s1026" o:spt="203" style="position:absolute;left:0pt;margin-left:74.2pt;margin-top:10.5pt;height:110.8pt;width:447.55pt;mso-position-horizontal-relative:page;mso-wrap-distance-bottom:0pt;mso-wrap-distance-top:0pt;z-index:-251608064;mso-width-relative:page;mso-height-relative:page;" coordsize="5683885,1407160" o:gfxdata="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2EeVN9oAAAALAQAADwAA&#10;AAAAAAABACAAAAAiAAAAZHJzL2Rvd25yZXYueG1sUEsBAhQAFAAAAAgAh07iQGixO2UxAwAADAkA&#10;AA4AAAAAAAAAAQAgAAAAKQEAAGRycy9lMm9Eb2MueG1sUEsFBgAAAAAGAAYAWQEAAMwGAAAAAA==&#10;">
                <o:lock v:ext="edit" aspectratio="f"/>
                <v:shape id="Graphic 94" o:spid="_x0000_s1026" o:spt="100" style="position:absolute;left:8237;top:8261;height:1390650;width:5667375;" fillcolor="#F7F7F7" filled="t" stroked="f" coordsize="5667375,1390650" o:gfxdata="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+V+k+/&#10;AAAA2wAAAA8AAAAAAAAAAQAgAAAAIgAAAGRycy9kb3ducmV2LnhtbFBLAQIUABQAAAAIAIdO4kAz&#10;LwWeOwAAADkAAAAQAAAAAAAAAAEAIAAAAA4BAABkcnMvc2hhcGV4bWwueG1sUEsFBgAAAAAGAAYA&#10;WwEAALgDAAAAAA==&#10;" path="m5667375,20650l5646725,0,20662,0,0,20650,12,1366837,0,1369987,20662,1390637,5646725,1390637,5667375,1369987,566737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5" o:spid="_x0000_s1026" o:spt="202" type="#_x0000_t202" style="position:absolute;left:8249;top:8249;height:1390650;width:5667375;" filled="f" stroked="t" coordsize="21600,21600" o:gfxdata="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BR8w74A&#10;AADb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12E58C27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`permissions`</w:t>
                        </w:r>
                        <w:r>
                          <w:rPr>
                            <w:rFonts w:ascii="Lucida Console"/>
                            <w:color w:val="0054AA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3BBEBFE9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088CEE34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`permission_name`</w:t>
                        </w:r>
                        <w:r>
                          <w:rPr>
                            <w:rFonts w:ascii="Lucida Console"/>
                            <w:color w:val="0054AA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50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2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4C2FEB85">
                        <w:pPr>
                          <w:spacing w:before="115" w:line="381" w:lineRule="auto"/>
                          <w:ind w:left="386" w:right="4271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`description`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255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07FD6967">
                        <w:pPr>
                          <w:spacing w:before="14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UNIQUE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`permission_name`</w:t>
                        </w:r>
                        <w:r>
                          <w:rPr>
                            <w:rFonts w:ascii="Lucida Console"/>
                            <w:color w:val="0054AA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`permission_name`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 w14:paraId="34F5731E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5BFE8A0">
      <w:pPr>
        <w:pStyle w:val="6"/>
        <w:spacing w:before="3"/>
        <w:rPr>
          <w:sz w:val="6"/>
        </w:rPr>
      </w:pPr>
    </w:p>
    <w:p w14:paraId="0EAF3AEB">
      <w:pPr>
        <w:pStyle w:val="6"/>
        <w:spacing w:after="0"/>
        <w:rPr>
          <w:sz w:val="6"/>
        </w:rPr>
        <w:sectPr>
          <w:pgSz w:w="11900" w:h="16840"/>
          <w:pgMar w:top="540" w:right="1417" w:bottom="280" w:left="1417" w:header="720" w:footer="720" w:gutter="0"/>
          <w:cols w:space="720" w:num="1"/>
        </w:sectPr>
      </w:pPr>
    </w:p>
    <w:p w14:paraId="7C1999F1">
      <w:pPr>
        <w:pStyle w:val="12"/>
        <w:numPr>
          <w:ilvl w:val="0"/>
          <w:numId w:val="2"/>
        </w:numPr>
        <w:tabs>
          <w:tab w:val="left" w:pos="281"/>
        </w:tabs>
        <w:spacing w:before="96" w:after="0" w:line="240" w:lineRule="auto"/>
        <w:ind w:left="281" w:right="0" w:hanging="208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1113790</wp:posOffset>
                </wp:positionH>
                <wp:positionV relativeFrom="paragraph">
                  <wp:posOffset>92075</wp:posOffset>
                </wp:positionV>
                <wp:extent cx="1607185" cy="178435"/>
                <wp:effectExtent l="0" t="0" r="0" b="0"/>
                <wp:wrapNone/>
                <wp:docPr id="96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7185" cy="178435"/>
                          <a:chOff x="0" y="0"/>
                          <a:chExt cx="1607185" cy="17843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3487" y="3487"/>
                            <a:ext cx="1600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171450">
                                <a:moveTo>
                                  <a:pt x="1575414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22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1575414" y="0"/>
                                </a:lnTo>
                                <a:lnTo>
                                  <a:pt x="1600199" y="24784"/>
                                </a:lnTo>
                                <a:lnTo>
                                  <a:pt x="1600199" y="146663"/>
                                </a:lnTo>
                                <a:lnTo>
                                  <a:pt x="1579059" y="170723"/>
                                </a:lnTo>
                                <a:lnTo>
                                  <a:pt x="1575414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8249" y="8249"/>
                            <a:ext cx="1590675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39E4BFF">
                              <w:pPr>
                                <w:spacing w:before="0" w:line="229" w:lineRule="exact"/>
                                <w:ind w:left="26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85"/>
                                  <w:sz w:val="28"/>
                                </w:rPr>
                                <w:t>role_permissions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6" o:spid="_x0000_s1026" o:spt="203" style="position:absolute;left:0pt;margin-left:87.7pt;margin-top:7.25pt;height:14.05pt;width:126.55pt;mso-position-horizontal-relative:page;z-index:251659264;mso-width-relative:page;mso-height-relative:page;" coordsize="1607185,178435" o:gfxdata="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">
                <o:lock v:ext="edit" aspectratio="f"/>
                <v:shape id="Graphic 97" o:spid="_x0000_s1026" o:spt="100" style="position:absolute;left:3487;top:3487;height:171450;width:1600200;" fillcolor="#F2F4F4" filled="t" stroked="f" coordsize="1600200,171450" o:gfxdata="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wY/u&#10;wAAAANsAAAAPAAAAAAAAAAEAIAAAACIAAABkcnMvZG93bnJldi54bWxQSwECFAAUAAAACACHTuJA&#10;My8FnjsAAAA5AAAAEAAAAAAAAAABACAAAAAPAQAAZHJzL3NoYXBleG1sLnhtbFBLBQYAAAAABgAG&#10;AFsBAAC5AwAAAAA=&#10;" path="m1575414,171448l24785,171448,21140,170722,0,146663,0,142875,0,24784,24785,0,1575414,0,1600199,24784,1600199,146663,1579059,170723,1575414,1714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8" o:spid="_x0000_s1026" o:spt="202" type="#_x0000_t202" style="position:absolute;left:8249;top:8249;height:161925;width:1590675;" filled="f" stroked="t" coordsize="21600,21600" o:gfxdata="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FdNd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039E4BFF">
                        <w:pPr>
                          <w:spacing w:before="0" w:line="229" w:lineRule="exact"/>
                          <w:ind w:left="26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85"/>
                            <w:sz w:val="28"/>
                          </w:rPr>
                          <w:t>role_permissions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7" w:name="4. role_permissions - 角色权限关联表"/>
      <w:bookmarkEnd w:id="7"/>
    </w:p>
    <w:p w14:paraId="027020EB">
      <w:pPr>
        <w:pStyle w:val="6"/>
        <w:spacing w:before="185"/>
        <w:ind w:left="73"/>
      </w:pPr>
      <w:r>
        <w:rPr>
          <w:color w:val="333333"/>
          <w:spacing w:val="-1"/>
        </w:rPr>
        <w:t>将角色和权限进行多对多关联。</w:t>
      </w:r>
    </w:p>
    <w:p w14:paraId="0074919B">
      <w:pPr>
        <w:pStyle w:val="4"/>
        <w:numPr>
          <w:ilvl w:val="1"/>
          <w:numId w:val="2"/>
        </w:numPr>
        <w:tabs>
          <w:tab w:val="left" w:pos="214"/>
        </w:tabs>
        <w:spacing w:before="44" w:after="0" w:line="240" w:lineRule="auto"/>
        <w:ind w:left="214" w:right="0" w:hanging="141"/>
        <w:jc w:val="left"/>
      </w:pPr>
      <w:r>
        <w:rPr>
          <w:b w:val="0"/>
        </w:rPr>
        <w:br w:type="column"/>
      </w:r>
      <w:r>
        <w:rPr>
          <w:color w:val="333333"/>
          <w:spacing w:val="-2"/>
        </w:rPr>
        <w:t>角色权限关联表</w:t>
      </w:r>
    </w:p>
    <w:p w14:paraId="5C10A135">
      <w:pPr>
        <w:pStyle w:val="4"/>
        <w:spacing w:after="0" w:line="240" w:lineRule="auto"/>
        <w:jc w:val="left"/>
        <w:sectPr>
          <w:type w:val="continuous"/>
          <w:pgSz w:w="11900" w:h="16840"/>
          <w:pgMar w:top="640" w:right="1417" w:bottom="280" w:left="1417" w:header="720" w:footer="720" w:gutter="0"/>
          <w:cols w:equalWidth="0" w:num="2">
            <w:col w:w="2804" w:space="50"/>
            <w:col w:w="6212"/>
          </w:cols>
        </w:sectPr>
      </w:pPr>
    </w:p>
    <w:p w14:paraId="4944C88D">
      <w:pPr>
        <w:pStyle w:val="6"/>
        <w:spacing w:before="8"/>
        <w:rPr>
          <w:b/>
          <w:sz w:val="11"/>
        </w:rPr>
      </w:pPr>
    </w:p>
    <w:p w14:paraId="2A64F6EB">
      <w:pPr>
        <w:pStyle w:val="6"/>
        <w:ind w:left="67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683885" cy="1769110"/>
                <wp:effectExtent l="0" t="0" r="0" b="2539"/>
                <wp:docPr id="99" name="Group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1769110"/>
                          <a:chOff x="0" y="0"/>
                          <a:chExt cx="5683885" cy="176911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8237" y="8262"/>
                            <a:ext cx="566737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752600">
                                <a:moveTo>
                                  <a:pt x="5667375" y="20650"/>
                                </a:moveTo>
                                <a:lnTo>
                                  <a:pt x="564672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1728787"/>
                                </a:lnTo>
                                <a:lnTo>
                                  <a:pt x="0" y="1731937"/>
                                </a:lnTo>
                                <a:lnTo>
                                  <a:pt x="20662" y="1752587"/>
                                </a:lnTo>
                                <a:lnTo>
                                  <a:pt x="5646725" y="1752587"/>
                                </a:lnTo>
                                <a:lnTo>
                                  <a:pt x="5667375" y="1731937"/>
                                </a:lnTo>
                                <a:lnTo>
                                  <a:pt x="566737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8249" y="8249"/>
                            <a:ext cx="5667375" cy="1752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A23248B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`role_permissions`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5DBD119D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F9A3869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`permission_id`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6C5B04C6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PRIMARY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`role_id`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`permission_id`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05C7618">
                              <w:pPr>
                                <w:spacing w:before="115" w:line="403" w:lineRule="auto"/>
                                <w:ind w:left="174" w:right="0" w:firstLine="211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`role_permissions_ibfk_1`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 xml:space="preserve">`roles`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 xml:space="preserve">)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 DELETE CASCADE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5343B0CD">
                              <w:pPr>
                                <w:spacing w:before="0" w:line="154" w:lineRule="exact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4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z w:val="17"/>
                                </w:rPr>
                                <w:t>`role_permissions_ibfk_2`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4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4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4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z w:val="17"/>
                                </w:rPr>
                                <w:t>`permission_id`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4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sz w:val="17"/>
                                </w:rPr>
                                <w:t>REFERENCES</w:t>
                              </w:r>
                            </w:p>
                            <w:p w14:paraId="1D56B358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`permissions`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CASCADE</w:t>
                              </w:r>
                            </w:p>
                            <w:p w14:paraId="5C488320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9" o:spid="_x0000_s1026" o:spt="203" style="height:139.3pt;width:447.55pt;" coordsize="5683885,1769110" o:gfxdata="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Aartdj1wAAAAUBAAAPAAAA&#10;AAAAAAEAIAAAACIAAABkcnMvZG93bnJldi54bWxQSwECFAAUAAAACACHTuJAi17B6TMDAAAQCQAA&#10;DgAAAAAAAAABACAAAAAmAQAAZHJzL2Uyb0RvYy54bWxQSwUGAAAAAAYABgBZAQAAywYAAAAA&#10;">
                <o:lock v:ext="edit" aspectratio="f"/>
                <v:shape id="Graphic 100" o:spid="_x0000_s1026" o:spt="100" style="position:absolute;left:8237;top:8262;height:1752600;width:5667375;" fillcolor="#F7F7F7" filled="t" stroked="f" coordsize="5667375,1752600" o:gfxdata="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LfqvvQAA&#10;ANwAAAAPAAAAAAAAAAEAIAAAACIAAABkcnMvZG93bnJldi54bWxQSwECFAAUAAAACACHTuJAMy8F&#10;njsAAAA5AAAAEAAAAAAAAAABACAAAAAMAQAAZHJzL3NoYXBleG1sLnhtbFBLBQYAAAAABgAGAFsB&#10;AAC2AwAAAAA=&#10;" path="m5667375,20650l5646725,0,20662,0,0,20650,12,1728787,0,1731937,20662,1752587,5646725,1752587,5667375,1731937,566737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1" o:spid="_x0000_s1026" o:spt="202" type="#_x0000_t202" style="position:absolute;left:8249;top:8249;height:1752600;width:5667375;" filled="f" stroked="t" coordsize="21600,21600" o:gfxdata="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iwQ2C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0A23248B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`role_permissions`</w:t>
                        </w:r>
                        <w:r>
                          <w:rPr>
                            <w:rFonts w:ascii="Lucida Console"/>
                            <w:color w:val="0054AA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5DBD119D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`role_id`</w:t>
                        </w:r>
                        <w:r>
                          <w:rPr>
                            <w:rFonts w:ascii="Lucida Console"/>
                            <w:color w:val="0054AA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F9A3869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`permission_id`</w:t>
                        </w:r>
                        <w:r>
                          <w:rPr>
                            <w:rFonts w:ascii="Lucida Console"/>
                            <w:color w:val="0054AA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6C5B04C6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PRIMARY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`role_id`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`permission_id`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005C7618">
                        <w:pPr>
                          <w:spacing w:before="115" w:line="403" w:lineRule="auto"/>
                          <w:ind w:left="174" w:right="0" w:firstLine="211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`role_permissions_ibfk_1`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 xml:space="preserve">`roles`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 xml:space="preserve">)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 DELETE CASCADE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5343B0CD">
                        <w:pPr>
                          <w:spacing w:before="0" w:line="154" w:lineRule="exact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4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sz w:val="17"/>
                          </w:rPr>
                          <w:t>`role_permissions_ibfk_2`</w:t>
                        </w:r>
                        <w:r>
                          <w:rPr>
                            <w:rFonts w:ascii="Lucida Console"/>
                            <w:color w:val="0054AA"/>
                            <w:spacing w:val="4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4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4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sz w:val="17"/>
                          </w:rPr>
                          <w:t>`permission_id`</w:t>
                        </w:r>
                        <w:r>
                          <w:rPr>
                            <w:rFonts w:ascii="Lucida Console"/>
                            <w:color w:val="999977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4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sz w:val="17"/>
                          </w:rPr>
                          <w:t>REFERENCES</w:t>
                        </w:r>
                      </w:p>
                      <w:p w14:paraId="1D56B358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`permissions`</w:t>
                        </w:r>
                        <w:r>
                          <w:rPr>
                            <w:rFonts w:ascii="Lucida Console"/>
                            <w:color w:val="0054AA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CASCADE</w:t>
                        </w:r>
                      </w:p>
                      <w:p w14:paraId="5C488320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0BD3DF9">
      <w:pPr>
        <w:pStyle w:val="12"/>
        <w:numPr>
          <w:ilvl w:val="0"/>
          <w:numId w:val="2"/>
        </w:numPr>
        <w:tabs>
          <w:tab w:val="left" w:pos="1560"/>
        </w:tabs>
        <w:spacing w:before="138" w:after="0" w:line="240" w:lineRule="auto"/>
        <w:ind w:left="1560" w:right="0" w:hanging="1487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g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1116965</wp:posOffset>
                </wp:positionH>
                <wp:positionV relativeFrom="paragraph">
                  <wp:posOffset>155575</wp:posOffset>
                </wp:positionV>
                <wp:extent cx="733425" cy="171450"/>
                <wp:effectExtent l="0" t="0" r="0" b="0"/>
                <wp:wrapNone/>
                <wp:docPr id="102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" cy="171450"/>
                          <a:chOff x="0" y="0"/>
                          <a:chExt cx="733425" cy="17145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733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71450">
                                <a:moveTo>
                                  <a:pt x="708639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3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08639" y="0"/>
                                </a:lnTo>
                                <a:lnTo>
                                  <a:pt x="733424" y="24785"/>
                                </a:lnTo>
                                <a:lnTo>
                                  <a:pt x="733424" y="146663"/>
                                </a:lnTo>
                                <a:lnTo>
                                  <a:pt x="712284" y="170723"/>
                                </a:lnTo>
                                <a:lnTo>
                                  <a:pt x="708639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762" y="4762"/>
                            <a:ext cx="723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61925">
                                <a:moveTo>
                                  <a:pt x="0" y="1381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9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3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3245" y="0"/>
                                </a:lnTo>
                                <a:lnTo>
                                  <a:pt x="706282" y="603"/>
                                </a:lnTo>
                                <a:lnTo>
                                  <a:pt x="709199" y="1810"/>
                                </a:lnTo>
                                <a:lnTo>
                                  <a:pt x="712117" y="3018"/>
                                </a:lnTo>
                                <a:lnTo>
                                  <a:pt x="714692" y="4739"/>
                                </a:lnTo>
                                <a:lnTo>
                                  <a:pt x="716925" y="6973"/>
                                </a:lnTo>
                                <a:lnTo>
                                  <a:pt x="719158" y="9204"/>
                                </a:lnTo>
                                <a:lnTo>
                                  <a:pt x="720878" y="11779"/>
                                </a:lnTo>
                                <a:lnTo>
                                  <a:pt x="722087" y="14697"/>
                                </a:lnTo>
                                <a:lnTo>
                                  <a:pt x="723295" y="17615"/>
                                </a:lnTo>
                                <a:lnTo>
                                  <a:pt x="723900" y="20653"/>
                                </a:lnTo>
                                <a:lnTo>
                                  <a:pt x="723900" y="23812"/>
                                </a:lnTo>
                                <a:lnTo>
                                  <a:pt x="723900" y="138112"/>
                                </a:lnTo>
                                <a:lnTo>
                                  <a:pt x="723900" y="141269"/>
                                </a:lnTo>
                                <a:lnTo>
                                  <a:pt x="723295" y="144304"/>
                                </a:lnTo>
                                <a:lnTo>
                                  <a:pt x="709199" y="160109"/>
                                </a:lnTo>
                                <a:lnTo>
                                  <a:pt x="706282" y="161319"/>
                                </a:lnTo>
                                <a:lnTo>
                                  <a:pt x="703245" y="161924"/>
                                </a:lnTo>
                                <a:lnTo>
                                  <a:pt x="700087" y="161925"/>
                                </a:lnTo>
                                <a:lnTo>
                                  <a:pt x="23812" y="161925"/>
                                </a:lnTo>
                                <a:lnTo>
                                  <a:pt x="20654" y="161924"/>
                                </a:lnTo>
                                <a:lnTo>
                                  <a:pt x="17617" y="161319"/>
                                </a:lnTo>
                                <a:lnTo>
                                  <a:pt x="14699" y="160109"/>
                                </a:lnTo>
                                <a:lnTo>
                                  <a:pt x="11782" y="158901"/>
                                </a:lnTo>
                                <a:lnTo>
                                  <a:pt x="0" y="141269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7334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521D08">
                              <w:pPr>
                                <w:spacing w:before="0" w:line="269" w:lineRule="exact"/>
                                <w:ind w:left="47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90"/>
                                  <w:sz w:val="28"/>
                                </w:rPr>
                                <w:t>courses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2" o:spid="_x0000_s1026" o:spt="203" style="position:absolute;left:0pt;margin-left:87.95pt;margin-top:12.25pt;height:13.5pt;width:57.75pt;mso-position-horizontal-relative:page;z-index:-251618304;mso-width-relative:page;mso-height-relative:page;" coordsize="733425,171450" o:gfxdata="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">
                <o:lock v:ext="edit" aspectratio="f"/>
                <v:shape id="Graphic 103" o:spid="_x0000_s1026" o:spt="100" style="position:absolute;left:0;top:0;height:171450;width:733425;" fillcolor="#F2F4F4" filled="t" stroked="f" coordsize="733425,171450" o:gfxdata="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EBQb7sAAADc&#10;AAAADwAAAAAAAAABACAAAAAiAAAAZHJzL2Rvd25yZXYueG1sUEsBAhQAFAAAAAgAh07iQDMvBZ47&#10;AAAAOQAAABAAAAAAAAAAAQAgAAAACgEAAGRycy9zaGFwZXhtbC54bWxQSwUGAAAAAAYABgBbAQAA&#10;tAMAAAAA&#10;" path="m708639,171449l24785,171449,21140,170723,0,146663,0,142875,0,24785,24785,0,708639,0,733424,24785,733424,146663,712284,170723,708639,1714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4" o:spid="_x0000_s1026" o:spt="100" style="position:absolute;left:4762;top:4762;height:161925;width:723900;" filled="f" stroked="t" coordsize="723900,161925" o:gfxdata="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W8bge8AAAA&#10;3AAAAA8AAAAAAAAAAQAgAAAAIgAAAGRycy9kb3ducmV2LnhtbFBLAQIUABQAAAAIAIdO4kAzLwWe&#10;OwAAADkAAAAQAAAAAAAAAAEAIAAAAAsBAABkcnMvc2hhcGV4bWwueG1sUEsFBgAAAAAGAAYAWwEA&#10;ALUDAAAAAA==&#10;" path="m0,138112l0,23812,0,20653,604,17615,1812,14697,3020,11779,4741,9204,6974,6973,9207,4739,11782,3019,14699,1811,17617,603,20654,0,23812,0,700087,0,703245,0,706282,603,709199,1810,712117,3018,714692,4739,716925,6973,719158,9204,720878,11779,722087,14697,723295,17615,723900,20653,723900,23812,723900,138112,723900,141269,723295,144304,709199,160109,706282,161319,703245,161924,700087,161925,23812,161925,20654,161924,17617,161319,14699,160109,11782,158901,0,141269,0,138112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105" o:spid="_x0000_s1026" o:spt="202" type="#_x0000_t202" style="position:absolute;left:0;top:0;height:171450;width:733425;" filled="f" stroked="f" coordsize="21600,21600" o:gfxdata="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f39f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521D08">
                        <w:pPr>
                          <w:spacing w:before="0" w:line="269" w:lineRule="exact"/>
                          <w:ind w:left="47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90"/>
                            <w:sz w:val="28"/>
                          </w:rPr>
                          <w:t>courses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8" w:name="5. courses - 课程表"/>
      <w:bookmarkEnd w:id="8"/>
      <w:r>
        <w:rPr>
          <w:rFonts w:ascii="Arial Black" w:eastAsia="Arial Black"/>
          <w:color w:val="333333"/>
          <w:spacing w:val="-7"/>
          <w:sz w:val="24"/>
        </w:rPr>
        <w:t xml:space="preserve">- </w:t>
      </w:r>
      <w:r>
        <w:rPr>
          <w:b/>
          <w:color w:val="333333"/>
          <w:spacing w:val="-4"/>
          <w:sz w:val="24"/>
        </w:rPr>
        <w:t>课程表</w:t>
      </w:r>
    </w:p>
    <w:p w14:paraId="341B8443">
      <w:pPr>
        <w:pStyle w:val="6"/>
        <w:spacing w:before="134"/>
        <w:ind w:left="73"/>
      </w:pPr>
      <w:r>
        <w:rPr>
          <w:color w:val="333333"/>
          <w:spacing w:val="-1"/>
        </w:rPr>
        <w:t>存储核心的课程信息。</w:t>
      </w:r>
    </w:p>
    <w:p w14:paraId="195A2E3D">
      <w:pPr>
        <w:pStyle w:val="6"/>
        <w:spacing w:before="2"/>
        <w:rPr>
          <w:sz w:val="10"/>
        </w:rPr>
      </w:pPr>
      <w:r>
        <w:rPr>
          <w:sz w:val="10"/>
        </w:rPr>
        <mc:AlternateContent>
          <mc:Choice Requires="wpg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page">
                  <wp:posOffset>942340</wp:posOffset>
                </wp:positionH>
                <wp:positionV relativeFrom="paragraph">
                  <wp:posOffset>133350</wp:posOffset>
                </wp:positionV>
                <wp:extent cx="5683885" cy="2121535"/>
                <wp:effectExtent l="0" t="0" r="0" b="0"/>
                <wp:wrapTopAndBottom/>
                <wp:docPr id="106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2121535"/>
                          <a:chOff x="0" y="0"/>
                          <a:chExt cx="5683885" cy="212153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8237" y="8262"/>
                            <a:ext cx="5667375" cy="210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105025">
                                <a:moveTo>
                                  <a:pt x="5667375" y="20650"/>
                                </a:moveTo>
                                <a:lnTo>
                                  <a:pt x="564672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2081212"/>
                                </a:lnTo>
                                <a:lnTo>
                                  <a:pt x="0" y="2084362"/>
                                </a:lnTo>
                                <a:lnTo>
                                  <a:pt x="20662" y="2105012"/>
                                </a:lnTo>
                                <a:lnTo>
                                  <a:pt x="5646725" y="2105012"/>
                                </a:lnTo>
                                <a:lnTo>
                                  <a:pt x="5667375" y="2084362"/>
                                </a:lnTo>
                                <a:lnTo>
                                  <a:pt x="566737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8249" y="8249"/>
                            <a:ext cx="5667375" cy="21050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7A17529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5D0BA1EF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239D0B4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`course_name`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100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697532C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sz w:val="17"/>
                                </w:rPr>
                                <w:t>`description`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4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text,</w:t>
                              </w:r>
                            </w:p>
                            <w:p w14:paraId="20D8B32F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`credits`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1FA11ED5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`weekly_hours`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4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64729B53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`weekly_sessions`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6AD5C263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`created_at`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3C5B4E30">
                              <w:pPr>
                                <w:spacing w:before="115" w:line="403" w:lineRule="auto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`updated_at`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UPDATE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 w14:paraId="38E913CD">
                              <w:pPr>
                                <w:spacing w:before="0" w:line="154" w:lineRule="exact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6" o:spid="_x0000_s1026" o:spt="203" style="position:absolute;left:0pt;margin-left:74.2pt;margin-top:10.5pt;height:167.05pt;width:447.55pt;mso-position-horizontal-relative:page;mso-wrap-distance-bottom:0pt;mso-wrap-distance-top:0pt;z-index:-251607040;mso-width-relative:page;mso-height-relative:page;" coordsize="5683885,2121535" o:gfxdata="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Xo0dFNoAAAALAQAADwAA&#10;AAAAAAABACAAAAAiAAAAZHJzL2Rvd25yZXYueG1sUEsBAhQAFAAAAAgAh07iQMaYtSIxAwAAEgkA&#10;AA4AAAAAAAAAAQAgAAAAKQEAAGRycy9lMm9Eb2MueG1sUEsFBgAAAAAGAAYAWQEAAMwGAAAAAA==&#10;">
                <o:lock v:ext="edit" aspectratio="f"/>
                <v:shape id="Graphic 107" o:spid="_x0000_s1026" o:spt="100" style="position:absolute;left:8237;top:8262;height:2105025;width:5667375;" fillcolor="#F7F7F7" filled="t" stroked="f" coordsize="5667375,2105025" o:gfxdata="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zr7n7sAAADc&#10;AAAADwAAAAAAAAABACAAAAAiAAAAZHJzL2Rvd25yZXYueG1sUEsBAhQAFAAAAAgAh07iQDMvBZ47&#10;AAAAOQAAABAAAAAAAAAAAQAgAAAACgEAAGRycy9zaGFwZXhtbC54bWxQSwUGAAAAAAYABgBbAQAA&#10;tAMAAAAA&#10;" path="m5667375,20650l5646725,0,20662,0,0,20650,12,2081212,0,2084362,20662,2105012,5646725,2105012,5667375,2084362,566737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8" o:spid="_x0000_s1026" o:spt="202" type="#_x0000_t202" style="position:absolute;left:8249;top:8249;height:2105025;width:5667375;" filled="f" stroked="t" coordsize="21600,21600" o:gfxdata="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mK6v2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77A17529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`courses`</w:t>
                        </w:r>
                        <w:r>
                          <w:rPr>
                            <w:rFonts w:ascii="Lucida Console"/>
                            <w:color w:val="0054AA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5D0BA1EF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0239D0B4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`course_name`</w:t>
                        </w:r>
                        <w:r>
                          <w:rPr>
                            <w:rFonts w:ascii="Lucida Console"/>
                            <w:color w:val="0054AA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100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697532C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sz w:val="17"/>
                          </w:rPr>
                          <w:t>`description`</w:t>
                        </w:r>
                        <w:r>
                          <w:rPr>
                            <w:rFonts w:ascii="Lucida Console"/>
                            <w:color w:val="0054AA"/>
                            <w:spacing w:val="4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text,</w:t>
                        </w:r>
                      </w:p>
                      <w:p w14:paraId="20D8B32F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`credits`</w:t>
                        </w:r>
                        <w:r>
                          <w:rPr>
                            <w:rFonts w:ascii="Lucida Console"/>
                            <w:color w:val="0054AA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1FA11ED5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`weekly_hours`</w:t>
                        </w:r>
                        <w:r>
                          <w:rPr>
                            <w:rFonts w:ascii="Lucida Console"/>
                            <w:color w:val="0054AA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4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,</w:t>
                        </w:r>
                      </w:p>
                      <w:p w14:paraId="64729B53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`weekly_sessions`</w:t>
                        </w:r>
                        <w:r>
                          <w:rPr>
                            <w:rFonts w:ascii="Lucida Console"/>
                            <w:color w:val="0054AA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6AD5C263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`created_at`</w:t>
                        </w:r>
                        <w:r>
                          <w:rPr>
                            <w:rFonts w:ascii="Lucida Console"/>
                            <w:color w:val="0054AA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3C5B4E30">
                        <w:pPr>
                          <w:spacing w:before="115" w:line="403" w:lineRule="auto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`updated_at`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UPDATE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</w:p>
                      <w:p w14:paraId="38E913CD">
                        <w:pPr>
                          <w:spacing w:before="0" w:line="154" w:lineRule="exact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52F439A">
      <w:pPr>
        <w:pStyle w:val="6"/>
        <w:spacing w:after="0"/>
        <w:rPr>
          <w:sz w:val="10"/>
        </w:rPr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5CD96BB3">
      <w:pPr>
        <w:pStyle w:val="12"/>
        <w:numPr>
          <w:ilvl w:val="0"/>
          <w:numId w:val="2"/>
        </w:numPr>
        <w:tabs>
          <w:tab w:val="left" w:pos="281"/>
        </w:tabs>
        <w:spacing w:before="72" w:after="0" w:line="240" w:lineRule="auto"/>
        <w:ind w:left="281" w:right="0" w:hanging="208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1113790</wp:posOffset>
                </wp:positionH>
                <wp:positionV relativeFrom="paragraph">
                  <wp:posOffset>76835</wp:posOffset>
                </wp:positionV>
                <wp:extent cx="1511935" cy="178435"/>
                <wp:effectExtent l="0" t="0" r="0" b="0"/>
                <wp:wrapNone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1935" cy="178435"/>
                          <a:chOff x="0" y="0"/>
                          <a:chExt cx="1511935" cy="17843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3487" y="3487"/>
                            <a:ext cx="1504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0" h="171450">
                                <a:moveTo>
                                  <a:pt x="1480164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22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480164" y="0"/>
                                </a:lnTo>
                                <a:lnTo>
                                  <a:pt x="1504949" y="24785"/>
                                </a:lnTo>
                                <a:lnTo>
                                  <a:pt x="1504949" y="146663"/>
                                </a:lnTo>
                                <a:lnTo>
                                  <a:pt x="1483809" y="170722"/>
                                </a:lnTo>
                                <a:lnTo>
                                  <a:pt x="1480164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8249" y="8249"/>
                            <a:ext cx="1495425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13A0533">
                              <w:pPr>
                                <w:spacing w:before="0" w:line="229" w:lineRule="exact"/>
                                <w:ind w:left="26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85"/>
                                  <w:sz w:val="28"/>
                                </w:rPr>
                                <w:t>course_teachers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9" o:spid="_x0000_s1026" o:spt="203" style="position:absolute;left:0pt;margin-left:87.7pt;margin-top:6.05pt;height:14.05pt;width:119.05pt;mso-position-horizontal-relative:page;z-index:251660288;mso-width-relative:page;mso-height-relative:page;" coordsize="1511935,178435" o:gfxdata="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">
                <o:lock v:ext="edit" aspectratio="f"/>
                <v:shape id="Graphic 110" o:spid="_x0000_s1026" o:spt="100" style="position:absolute;left:3487;top:3487;height:171450;width:1504950;" fillcolor="#F2F4F4" filled="t" stroked="f" coordsize="1504950,171450" o:gfxdata="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0jao6/&#10;AAAA3AAAAA8AAAAAAAAAAQAgAAAAIgAAAGRycy9kb3ducmV2LnhtbFBLAQIUABQAAAAIAIdO4kAz&#10;LwWeOwAAADkAAAAQAAAAAAAAAAEAIAAAAA4BAABkcnMvc2hhcGV4bWwueG1sUEsFBgAAAAAGAAYA&#10;WwEAALgDAAAAAA==&#10;" path="m1480164,171448l24785,171448,21140,170722,0,146663,0,142875,0,24785,24785,0,1480164,0,1504949,24785,1504949,146663,1483809,170722,1480164,1714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1" o:spid="_x0000_s1026" o:spt="202" type="#_x0000_t202" style="position:absolute;left:8249;top:8249;height:161925;width:1495425;" filled="f" stroked="t" coordsize="21600,21600" o:gfxdata="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1p1b2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213A0533">
                        <w:pPr>
                          <w:spacing w:before="0" w:line="229" w:lineRule="exact"/>
                          <w:ind w:left="26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85"/>
                            <w:sz w:val="28"/>
                          </w:rPr>
                          <w:t>course_teachers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9" w:name="6. course_teachers - 课程教师关联表"/>
      <w:bookmarkEnd w:id="9"/>
    </w:p>
    <w:p w14:paraId="08099CCD">
      <w:pPr>
        <w:pStyle w:val="6"/>
        <w:spacing w:before="200"/>
        <w:ind w:left="73"/>
      </w:pPr>
      <w:r>
        <w:rPr>
          <w:color w:val="333333"/>
          <w:spacing w:val="-1"/>
        </w:rPr>
        <w:t>指定课程的授课教师。</w:t>
      </w:r>
    </w:p>
    <w:p w14:paraId="07EF1D7E">
      <w:pPr>
        <w:pStyle w:val="4"/>
        <w:numPr>
          <w:ilvl w:val="1"/>
          <w:numId w:val="2"/>
        </w:numPr>
        <w:tabs>
          <w:tab w:val="left" w:pos="214"/>
        </w:tabs>
        <w:spacing w:before="20" w:after="0" w:line="240" w:lineRule="auto"/>
        <w:ind w:left="214" w:right="0" w:hanging="141"/>
        <w:jc w:val="left"/>
      </w:pPr>
      <w:r>
        <w:rPr>
          <w:b w:val="0"/>
        </w:rPr>
        <w:br w:type="column"/>
      </w:r>
      <w:r>
        <w:rPr>
          <w:color w:val="333333"/>
          <w:spacing w:val="-2"/>
        </w:rPr>
        <w:t>课程教师关联表</w:t>
      </w:r>
    </w:p>
    <w:p w14:paraId="5010DB2E">
      <w:pPr>
        <w:pStyle w:val="4"/>
        <w:spacing w:after="0" w:line="240" w:lineRule="auto"/>
        <w:jc w:val="left"/>
        <w:sectPr>
          <w:pgSz w:w="11900" w:h="16840"/>
          <w:pgMar w:top="460" w:right="1417" w:bottom="280" w:left="1417" w:header="720" w:footer="720" w:gutter="0"/>
          <w:cols w:equalWidth="0" w:num="2">
            <w:col w:w="2024" w:space="678"/>
            <w:col w:w="6364"/>
          </w:cols>
        </w:sectPr>
      </w:pPr>
    </w:p>
    <w:p w14:paraId="0459CFFB">
      <w:pPr>
        <w:pStyle w:val="6"/>
        <w:spacing w:before="7"/>
        <w:rPr>
          <w:b/>
          <w:sz w:val="11"/>
        </w:rPr>
      </w:pPr>
    </w:p>
    <w:p w14:paraId="3DC0552A">
      <w:pPr>
        <w:pStyle w:val="6"/>
        <w:ind w:left="67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683885" cy="2473960"/>
                <wp:effectExtent l="0" t="0" r="0" b="2539"/>
                <wp:docPr id="112" name="Group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2473960"/>
                          <a:chOff x="0" y="0"/>
                          <a:chExt cx="5683885" cy="247396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8237" y="8250"/>
                            <a:ext cx="5667375" cy="245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457450">
                                <a:moveTo>
                                  <a:pt x="5667375" y="20662"/>
                                </a:moveTo>
                                <a:lnTo>
                                  <a:pt x="564672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12" y="2433637"/>
                                </a:lnTo>
                                <a:lnTo>
                                  <a:pt x="0" y="2436799"/>
                                </a:lnTo>
                                <a:lnTo>
                                  <a:pt x="20662" y="2457450"/>
                                </a:lnTo>
                                <a:lnTo>
                                  <a:pt x="5646725" y="2457450"/>
                                </a:lnTo>
                                <a:lnTo>
                                  <a:pt x="5667375" y="2436799"/>
                                </a:lnTo>
                                <a:lnTo>
                                  <a:pt x="566737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8249" y="8249"/>
                            <a:ext cx="5667375" cy="24574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0E5D32D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`course_teachers`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67A5A161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1F90B439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4E12C7A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`teacher_id`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6B33650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50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502058E0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`created_at`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854606D">
                              <w:pPr>
                                <w:spacing w:before="115" w:line="403" w:lineRule="auto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`updated_at`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UPDATE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3514458B">
                              <w:pPr>
                                <w:spacing w:before="0" w:line="154" w:lineRule="exact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`course_teachers_ibfk_1`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REFERENCES</w:t>
                              </w:r>
                            </w:p>
                            <w:p w14:paraId="297A132D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CASCADE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69E5D113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`course_teachers_ibfk_2`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`teacher_id`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REFERENCES</w:t>
                              </w:r>
                            </w:p>
                            <w:p w14:paraId="7FDD5B9B">
                              <w:pPr>
                                <w:spacing w:before="10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CASCADE</w:t>
                              </w:r>
                            </w:p>
                            <w:p w14:paraId="3899D92D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2" o:spid="_x0000_s1026" o:spt="203" style="height:194.8pt;width:447.55pt;" coordsize="5683885,2473960" o:gfxdata="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">
                <o:lock v:ext="edit" aspectratio="f"/>
                <v:shape id="Graphic 113" o:spid="_x0000_s1026" o:spt="100" style="position:absolute;left:8237;top:8250;height:2457450;width:5667375;" fillcolor="#F7F7F7" filled="t" stroked="f" coordsize="5667375,2457450" o:gfxdata="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d//tbsAAADc&#10;AAAADwAAAAAAAAABACAAAAAiAAAAZHJzL2Rvd25yZXYueG1sUEsBAhQAFAAAAAgAh07iQDMvBZ47&#10;AAAAOQAAABAAAAAAAAAAAQAgAAAACgEAAGRycy9zaGFwZXhtbC54bWxQSwUGAAAAAAYABgBbAQAA&#10;tAMAAAAA&#10;" path="m5667375,20662l5646725,0,20662,0,0,20662,12,2433637,0,2436799,20662,2457450,5646725,2457450,5667375,2436799,5667375,2066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4" o:spid="_x0000_s1026" o:spt="202" type="#_x0000_t202" style="position:absolute;left:8249;top:8249;height:2457450;width:5667375;" filled="f" stroked="t" coordsize="21600,21600" o:gfxdata="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0ediW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50E5D32D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`course_teachers`</w:t>
                        </w:r>
                        <w:r>
                          <w:rPr>
                            <w:rFonts w:ascii="Lucida Console"/>
                            <w:color w:val="0054AA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67A5A161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1F90B439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4E12C7A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`teacher_id`</w:t>
                        </w:r>
                        <w:r>
                          <w:rPr>
                            <w:rFonts w:ascii="Lucida Console"/>
                            <w:color w:val="0054AA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06B33650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`role`</w:t>
                        </w:r>
                        <w:r>
                          <w:rPr>
                            <w:rFonts w:ascii="Lucida Console"/>
                            <w:color w:val="0054AA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50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502058E0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`created_at`</w:t>
                        </w:r>
                        <w:r>
                          <w:rPr>
                            <w:rFonts w:ascii="Lucida Console"/>
                            <w:color w:val="0054AA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854606D">
                        <w:pPr>
                          <w:spacing w:before="115" w:line="403" w:lineRule="auto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`updated_at`</w:t>
                        </w:r>
                        <w:r>
                          <w:rPr>
                            <w:rFonts w:ascii="Lucida Console"/>
                            <w:color w:val="0054AA"/>
                            <w:spacing w:val="-2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UPDATE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3514458B">
                        <w:pPr>
                          <w:spacing w:before="0" w:line="154" w:lineRule="exact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`course_teachers_ibfk_1`</w:t>
                        </w:r>
                        <w:r>
                          <w:rPr>
                            <w:rFonts w:ascii="Lucida Console"/>
                            <w:color w:val="0054AA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REFERENCES</w:t>
                        </w:r>
                      </w:p>
                      <w:p w14:paraId="297A132D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`courses`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CASCADE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69E5D113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`course_teachers_ibfk_2`</w:t>
                        </w:r>
                        <w:r>
                          <w:rPr>
                            <w:rFonts w:ascii="Lucida Console"/>
                            <w:color w:val="0054AA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`teacher_id`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REFERENCES</w:t>
                        </w:r>
                      </w:p>
                      <w:p w14:paraId="7FDD5B9B">
                        <w:pPr>
                          <w:spacing w:before="10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`users`</w:t>
                        </w:r>
                        <w:r>
                          <w:rPr>
                            <w:rFonts w:ascii="Lucida Console"/>
                            <w:color w:val="0054AA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CASCADE</w:t>
                        </w:r>
                      </w:p>
                      <w:p w14:paraId="3899D92D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22AC2C1">
      <w:pPr>
        <w:pStyle w:val="6"/>
        <w:spacing w:before="2"/>
        <w:rPr>
          <w:b/>
          <w:sz w:val="5"/>
        </w:rPr>
      </w:pPr>
    </w:p>
    <w:p w14:paraId="5AC76DC6">
      <w:pPr>
        <w:pStyle w:val="6"/>
        <w:spacing w:after="0"/>
        <w:rPr>
          <w:b/>
          <w:sz w:val="5"/>
        </w:rPr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361F7BD3">
      <w:pPr>
        <w:pStyle w:val="12"/>
        <w:numPr>
          <w:ilvl w:val="0"/>
          <w:numId w:val="2"/>
        </w:numPr>
        <w:tabs>
          <w:tab w:val="left" w:pos="281"/>
        </w:tabs>
        <w:spacing w:before="97" w:after="0" w:line="240" w:lineRule="auto"/>
        <w:ind w:left="281" w:right="0" w:hanging="208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1113790</wp:posOffset>
                </wp:positionH>
                <wp:positionV relativeFrom="paragraph">
                  <wp:posOffset>92075</wp:posOffset>
                </wp:positionV>
                <wp:extent cx="1026160" cy="178435"/>
                <wp:effectExtent l="0" t="0" r="0" b="0"/>
                <wp:wrapNone/>
                <wp:docPr id="115" name="Group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6160" cy="178435"/>
                          <a:chOff x="0" y="0"/>
                          <a:chExt cx="1026160" cy="17843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3487" y="3487"/>
                            <a:ext cx="10191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71450">
                                <a:moveTo>
                                  <a:pt x="994389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21140" y="170724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994389" y="0"/>
                                </a:lnTo>
                                <a:lnTo>
                                  <a:pt x="1019174" y="24782"/>
                                </a:lnTo>
                                <a:lnTo>
                                  <a:pt x="1019174" y="146663"/>
                                </a:lnTo>
                                <a:lnTo>
                                  <a:pt x="998034" y="170724"/>
                                </a:lnTo>
                                <a:lnTo>
                                  <a:pt x="994389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8249" y="8249"/>
                            <a:ext cx="1009650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B2B7AB1">
                              <w:pPr>
                                <w:spacing w:before="0" w:line="229" w:lineRule="exact"/>
                                <w:ind w:left="26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85"/>
                                  <w:sz w:val="28"/>
                                </w:rPr>
                                <w:t>classrooms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5" o:spid="_x0000_s1026" o:spt="203" style="position:absolute;left:0pt;margin-left:87.7pt;margin-top:7.25pt;height:14.05pt;width:80.8pt;mso-position-horizontal-relative:page;z-index:251661312;mso-width-relative:page;mso-height-relative:page;" coordsize="1026160,178435" o:gfxdata="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Bx9nOTZAAAACQEAAA8AAAAAAAAAAQAgAAAAIgAAAGRycy9k&#10;b3ducmV2LnhtbFBLAQIUABQAAAAIAIdO4kB2JPbSVwMAAGAJAAAOAAAAAAAAAAEAIAAAACgBAABk&#10;cnMvZTJvRG9jLnhtbFBLBQYAAAAABgAGAFkBAADxBgAAAAA=&#10;">
                <o:lock v:ext="edit" aspectratio="f"/>
                <v:shape id="Graphic 116" o:spid="_x0000_s1026" o:spt="100" style="position:absolute;left:3487;top:3487;height:171450;width:1019175;" fillcolor="#F2F4F4" filled="t" stroked="f" coordsize="1019175,171450" o:gfxdata="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L4N1vQAA&#10;ANwAAAAPAAAAAAAAAAEAIAAAACIAAABkcnMvZG93bnJldi54bWxQSwECFAAUAAAACACHTuJAMy8F&#10;njsAAAA5AAAAEAAAAAAAAAABACAAAAAMAQAAZHJzL3NoYXBleG1sLnhtbFBLBQYAAAAABgAGAFsB&#10;AAC2AwAAAAA=&#10;" path="m994389,171450l24785,171450,21140,170724,0,146663,0,142875,0,24782,24785,0,994389,0,1019174,24782,1019174,146663,998034,170724,994389,1714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7" o:spid="_x0000_s1026" o:spt="202" type="#_x0000_t202" style="position:absolute;left:8249;top:8249;height:161925;width:1009650;" filled="f" stroked="t" coordsize="21600,21600" o:gfxdata="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3M6FK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3B2B7AB1">
                        <w:pPr>
                          <w:spacing w:before="0" w:line="229" w:lineRule="exact"/>
                          <w:ind w:left="26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85"/>
                            <w:sz w:val="28"/>
                          </w:rPr>
                          <w:t>classrooms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10" w:name="7. classrooms - 教室表"/>
      <w:bookmarkEnd w:id="10"/>
    </w:p>
    <w:p w14:paraId="34297E0E">
      <w:pPr>
        <w:pStyle w:val="6"/>
        <w:spacing w:before="200"/>
        <w:ind w:left="73"/>
      </w:pPr>
      <w:r>
        <w:rPr>
          <w:color w:val="333333"/>
          <w:spacing w:val="-2"/>
        </w:rPr>
        <w:t>存储教室信息。</w:t>
      </w:r>
    </w:p>
    <w:p w14:paraId="085FC839">
      <w:pPr>
        <w:pStyle w:val="12"/>
        <w:numPr>
          <w:ilvl w:val="1"/>
          <w:numId w:val="2"/>
        </w:numPr>
        <w:tabs>
          <w:tab w:val="left" w:pos="214"/>
        </w:tabs>
        <w:spacing w:before="44" w:after="0" w:line="240" w:lineRule="auto"/>
        <w:ind w:left="214" w:right="0" w:hanging="141"/>
        <w:jc w:val="left"/>
        <w:rPr>
          <w:b/>
          <w:sz w:val="24"/>
        </w:rPr>
      </w:pPr>
      <w:r>
        <w:br w:type="column"/>
      </w:r>
      <w:r>
        <w:rPr>
          <w:b/>
          <w:color w:val="333333"/>
          <w:spacing w:val="-4"/>
          <w:sz w:val="24"/>
        </w:rPr>
        <w:t>教室表</w:t>
      </w:r>
    </w:p>
    <w:p w14:paraId="3C710019">
      <w:pPr>
        <w:pStyle w:val="12"/>
        <w:spacing w:after="0" w:line="240" w:lineRule="auto"/>
        <w:jc w:val="left"/>
        <w:rPr>
          <w:b/>
          <w:sz w:val="24"/>
        </w:rPr>
        <w:sectPr>
          <w:type w:val="continuous"/>
          <w:pgSz w:w="11900" w:h="16840"/>
          <w:pgMar w:top="640" w:right="1417" w:bottom="280" w:left="1417" w:header="720" w:footer="720" w:gutter="0"/>
          <w:cols w:equalWidth="0" w:num="2">
            <w:col w:w="1439" w:space="505"/>
            <w:col w:w="7122"/>
          </w:cols>
        </w:sectPr>
      </w:pPr>
    </w:p>
    <w:p w14:paraId="44F7DAFC">
      <w:pPr>
        <w:pStyle w:val="6"/>
        <w:spacing w:before="10" w:after="1"/>
        <w:rPr>
          <w:b/>
          <w:sz w:val="10"/>
        </w:rPr>
      </w:pPr>
    </w:p>
    <w:p w14:paraId="0069B1B8">
      <w:pPr>
        <w:pStyle w:val="6"/>
        <w:ind w:left="67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683885" cy="1950085"/>
                <wp:effectExtent l="0" t="0" r="0" b="2539"/>
                <wp:docPr id="118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1950085"/>
                          <a:chOff x="0" y="0"/>
                          <a:chExt cx="5683885" cy="195008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8237" y="8250"/>
                            <a:ext cx="5667375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933575">
                                <a:moveTo>
                                  <a:pt x="5667375" y="20662"/>
                                </a:moveTo>
                                <a:lnTo>
                                  <a:pt x="564672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12" y="1909762"/>
                                </a:lnTo>
                                <a:lnTo>
                                  <a:pt x="0" y="1912924"/>
                                </a:lnTo>
                                <a:lnTo>
                                  <a:pt x="20662" y="1933575"/>
                                </a:lnTo>
                                <a:lnTo>
                                  <a:pt x="5646725" y="1933575"/>
                                </a:lnTo>
                                <a:lnTo>
                                  <a:pt x="5667375" y="1912924"/>
                                </a:lnTo>
                                <a:lnTo>
                                  <a:pt x="566737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8249" y="8249"/>
                            <a:ext cx="5667375" cy="19335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87C3471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`classrooms`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4C99AC92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B571EAE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`name`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50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F7310FB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`capacity`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436C692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`location`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100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E54ACD5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`created_at`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1BBD0F67">
                              <w:pPr>
                                <w:spacing w:before="115" w:line="381" w:lineRule="auto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`updated_at`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UPDATE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7170F86A">
                              <w:pPr>
                                <w:spacing w:before="14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UNIQUE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`name`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`name`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 w14:paraId="4BAAEBDC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8" o:spid="_x0000_s1026" o:spt="203" style="height:153.55pt;width:447.55pt;" coordsize="5683885,1950085" o:gfxdata="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">
                <o:lock v:ext="edit" aspectratio="f"/>
                <v:shape id="Graphic 119" o:spid="_x0000_s1026" o:spt="100" style="position:absolute;left:8237;top:8250;height:1933575;width:5667375;" fillcolor="#F7F7F7" filled="t" stroked="f" coordsize="5667375,1933575" o:gfxdata="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necce5AAAA3AAA&#10;AA8AAAAAAAAAAQAgAAAAIgAAAGRycy9kb3ducmV2LnhtbFBLAQIUABQAAAAIAIdO4kAzLwWeOwAA&#10;ADkAAAAQAAAAAAAAAAEAIAAAAAgBAABkcnMvc2hhcGV4bWwueG1sUEsFBgAAAAAGAAYAWwEAALID&#10;AAAAAA==&#10;" path="m5667375,20662l5646725,0,20662,0,0,20662,12,1909762,0,1912924,20662,1933575,5646725,1933575,5667375,1912924,5667375,2066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20" o:spid="_x0000_s1026" o:spt="202" type="#_x0000_t202" style="position:absolute;left:8249;top:8249;height:1933575;width:5667375;" filled="f" stroked="t" coordsize="21600,21600" o:gfxdata="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Em6m74A&#10;AADc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487C3471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`classrooms`</w:t>
                        </w:r>
                        <w:r>
                          <w:rPr>
                            <w:rFonts w:ascii="Lucida Console"/>
                            <w:color w:val="0054AA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4C99AC92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4B571EAE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`name`</w:t>
                        </w:r>
                        <w:r>
                          <w:rPr>
                            <w:rFonts w:ascii="Lucida Console"/>
                            <w:color w:val="0054AA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50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4F7310FB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`capacity`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4436C692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`location`</w:t>
                        </w:r>
                        <w:r>
                          <w:rPr>
                            <w:rFonts w:ascii="Lucida Console"/>
                            <w:color w:val="0054AA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100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E54ACD5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`created_at`</w:t>
                        </w:r>
                        <w:r>
                          <w:rPr>
                            <w:rFonts w:ascii="Lucida Console"/>
                            <w:color w:val="0054AA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1BBD0F67">
                        <w:pPr>
                          <w:spacing w:before="115" w:line="381" w:lineRule="auto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`updated_at`</w:t>
                        </w:r>
                        <w:r>
                          <w:rPr>
                            <w:rFonts w:ascii="Lucida Console"/>
                            <w:color w:val="0054AA"/>
                            <w:spacing w:val="-2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UPDATE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7170F86A">
                        <w:pPr>
                          <w:spacing w:before="14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UNIQUE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`name`</w:t>
                        </w:r>
                        <w:r>
                          <w:rPr>
                            <w:rFonts w:ascii="Lucida Console"/>
                            <w:color w:val="0054AA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`name`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 w14:paraId="4BAAEBDC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FBD73C7">
      <w:pPr>
        <w:pStyle w:val="12"/>
        <w:numPr>
          <w:ilvl w:val="0"/>
          <w:numId w:val="2"/>
        </w:numPr>
        <w:tabs>
          <w:tab w:val="left" w:pos="1864"/>
        </w:tabs>
        <w:spacing w:before="138" w:after="0" w:line="240" w:lineRule="auto"/>
        <w:ind w:left="1864" w:right="0" w:hanging="1791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g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page">
                  <wp:posOffset>1116965</wp:posOffset>
                </wp:positionH>
                <wp:positionV relativeFrom="paragraph">
                  <wp:posOffset>155575</wp:posOffset>
                </wp:positionV>
                <wp:extent cx="923925" cy="171450"/>
                <wp:effectExtent l="0" t="0" r="0" b="0"/>
                <wp:wrapNone/>
                <wp:docPr id="121" name="Group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3925" cy="171450"/>
                          <a:chOff x="0" y="0"/>
                          <a:chExt cx="923925" cy="17145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923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71450">
                                <a:moveTo>
                                  <a:pt x="899139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22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99139" y="0"/>
                                </a:lnTo>
                                <a:lnTo>
                                  <a:pt x="923924" y="24785"/>
                                </a:lnTo>
                                <a:lnTo>
                                  <a:pt x="923924" y="146663"/>
                                </a:lnTo>
                                <a:lnTo>
                                  <a:pt x="902784" y="170722"/>
                                </a:lnTo>
                                <a:lnTo>
                                  <a:pt x="899139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762" y="4762"/>
                            <a:ext cx="914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61925">
                                <a:moveTo>
                                  <a:pt x="0" y="1381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890587" y="0"/>
                                </a:lnTo>
                                <a:lnTo>
                                  <a:pt x="893745" y="0"/>
                                </a:lnTo>
                                <a:lnTo>
                                  <a:pt x="896782" y="601"/>
                                </a:lnTo>
                                <a:lnTo>
                                  <a:pt x="899700" y="1808"/>
                                </a:lnTo>
                                <a:lnTo>
                                  <a:pt x="902617" y="3018"/>
                                </a:lnTo>
                                <a:lnTo>
                                  <a:pt x="905192" y="4739"/>
                                </a:lnTo>
                                <a:lnTo>
                                  <a:pt x="907425" y="6974"/>
                                </a:lnTo>
                                <a:lnTo>
                                  <a:pt x="909658" y="9206"/>
                                </a:lnTo>
                                <a:lnTo>
                                  <a:pt x="914400" y="23812"/>
                                </a:lnTo>
                                <a:lnTo>
                                  <a:pt x="914400" y="138112"/>
                                </a:lnTo>
                                <a:lnTo>
                                  <a:pt x="914399" y="141268"/>
                                </a:lnTo>
                                <a:lnTo>
                                  <a:pt x="913795" y="144302"/>
                                </a:lnTo>
                                <a:lnTo>
                                  <a:pt x="912587" y="147219"/>
                                </a:lnTo>
                                <a:lnTo>
                                  <a:pt x="911378" y="150137"/>
                                </a:lnTo>
                                <a:lnTo>
                                  <a:pt x="899700" y="160108"/>
                                </a:lnTo>
                                <a:lnTo>
                                  <a:pt x="896782" y="161318"/>
                                </a:lnTo>
                                <a:lnTo>
                                  <a:pt x="893745" y="161923"/>
                                </a:lnTo>
                                <a:lnTo>
                                  <a:pt x="890587" y="161925"/>
                                </a:lnTo>
                                <a:lnTo>
                                  <a:pt x="23812" y="161925"/>
                                </a:lnTo>
                                <a:lnTo>
                                  <a:pt x="20654" y="161923"/>
                                </a:lnTo>
                                <a:lnTo>
                                  <a:pt x="17617" y="161318"/>
                                </a:lnTo>
                                <a:lnTo>
                                  <a:pt x="14699" y="160108"/>
                                </a:lnTo>
                                <a:lnTo>
                                  <a:pt x="11782" y="158899"/>
                                </a:lnTo>
                                <a:lnTo>
                                  <a:pt x="1812" y="147219"/>
                                </a:lnTo>
                                <a:lnTo>
                                  <a:pt x="604" y="144302"/>
                                </a:lnTo>
                                <a:lnTo>
                                  <a:pt x="0" y="141268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9239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108589">
                              <w:pPr>
                                <w:spacing w:before="0" w:line="269" w:lineRule="exact"/>
                                <w:ind w:left="47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90"/>
                                  <w:sz w:val="28"/>
                                </w:rPr>
                                <w:t>schedules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" o:spid="_x0000_s1026" o:spt="203" style="position:absolute;left:0pt;margin-left:87.95pt;margin-top:12.25pt;height:13.5pt;width:72.75pt;mso-position-horizontal-relative:page;z-index:-251617280;mso-width-relative:page;mso-height-relative:page;" coordsize="923925,171450" o:gfxdata="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">
                <o:lock v:ext="edit" aspectratio="f"/>
                <v:shape id="Graphic 122" o:spid="_x0000_s1026" o:spt="100" style="position:absolute;left:0;top:0;height:171450;width:923925;" fillcolor="#F2F4F4" filled="t" stroked="f" coordsize="923925,171450" o:gfxdata="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LUfGugAAANwA&#10;AAAPAAAAAAAAAAEAIAAAACIAAABkcnMvZG93bnJldi54bWxQSwECFAAUAAAACACHTuJAMy8FnjsA&#10;AAA5AAAAEAAAAAAAAAABACAAAAAJAQAAZHJzL3NoYXBleG1sLnhtbFBLBQYAAAAABgAGAFsBAACz&#10;AwAAAAA=&#10;" path="m899139,171448l24785,171448,21140,170722,0,146663,0,142875,0,24785,24785,0,899139,0,923924,24785,923924,146663,902784,170722,899139,1714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4762;top:4762;height:161925;width:914400;" filled="f" stroked="t" coordsize="914400,161925" o:gfxdata="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Qkpvq5AAAA3AAA&#10;AA8AAAAAAAAAAQAgAAAAIgAAAGRycy9kb3ducmV2LnhtbFBLAQIUABQAAAAIAIdO4kAzLwWeOwAA&#10;ADkAAAAQAAAAAAAAAAEAIAAAAAgBAABkcnMvc2hhcGV4bWwueG1sUEsFBgAAAAAGAAYAWwEAALID&#10;AAAAAA==&#10;" path="m0,138112l0,23812,0,20654,604,17615,1812,14697,3020,11780,4741,9206,6974,6974,9207,4739,11782,3018,14699,1808,17617,601,20654,0,23812,0,890587,0,893745,0,896782,601,899700,1808,902617,3018,905192,4739,907425,6974,909658,9206,914400,23812,914400,138112,914399,141268,913795,144302,912587,147219,911378,150137,899700,160108,896782,161318,893745,161923,890587,161925,23812,161925,20654,161923,17617,161318,14699,160108,11782,158899,1812,147219,604,144302,0,141268,0,138112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124" o:spid="_x0000_s1026" o:spt="202" type="#_x0000_t202" style="position:absolute;left:0;top:0;height:171450;width:923925;" filled="f" stroked="f" coordsize="21600,21600" o:gfxdata="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Dgw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108589">
                        <w:pPr>
                          <w:spacing w:before="0" w:line="269" w:lineRule="exact"/>
                          <w:ind w:left="47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90"/>
                            <w:sz w:val="28"/>
                          </w:rPr>
                          <w:t>schedules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11" w:name="8. schedules - 排课表"/>
      <w:bookmarkEnd w:id="11"/>
      <w:r>
        <w:rPr>
          <w:rFonts w:ascii="Arial Black" w:eastAsia="Arial Black"/>
          <w:color w:val="333333"/>
          <w:spacing w:val="-7"/>
          <w:sz w:val="24"/>
        </w:rPr>
        <w:t xml:space="preserve">- </w:t>
      </w:r>
      <w:r>
        <w:rPr>
          <w:b/>
          <w:color w:val="333333"/>
          <w:spacing w:val="-4"/>
          <w:sz w:val="24"/>
        </w:rPr>
        <w:t>排课表</w:t>
      </w:r>
    </w:p>
    <w:p w14:paraId="0E60CFB6">
      <w:pPr>
        <w:pStyle w:val="6"/>
        <w:spacing w:before="134"/>
        <w:ind w:left="73"/>
      </w:pPr>
      <w:r>
        <w:rPr>
          <w:color w:val="333333"/>
          <w:spacing w:val="-1"/>
        </w:rPr>
        <w:t>存储课程的具体上课安排。</w:t>
      </w:r>
    </w:p>
    <w:p w14:paraId="44EBB26D">
      <w:pPr>
        <w:pStyle w:val="6"/>
        <w:spacing w:before="7"/>
        <w:rPr>
          <w:sz w:val="10"/>
        </w:rPr>
      </w:pPr>
      <w:r>
        <w:rPr>
          <w:sz w:val="10"/>
        </w:rPr>
        <mc:AlternateContent>
          <mc:Choice Requires="wpg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136525</wp:posOffset>
                </wp:positionV>
                <wp:extent cx="5676900" cy="3228975"/>
                <wp:effectExtent l="0" t="0" r="0" b="0"/>
                <wp:wrapTopAndBottom/>
                <wp:docPr id="125" name="Group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3228975"/>
                          <a:chOff x="0" y="0"/>
                          <a:chExt cx="5676900" cy="322897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4762" y="4757"/>
                            <a:ext cx="5667375" cy="322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3224530">
                                <a:moveTo>
                                  <a:pt x="5667375" y="3224212"/>
                                </a:moveTo>
                                <a:lnTo>
                                  <a:pt x="0" y="3224212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5646719" y="0"/>
                                </a:lnTo>
                                <a:lnTo>
                                  <a:pt x="5667375" y="3224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8"/>
                            <a:ext cx="5676900" cy="322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3228975">
                                <a:moveTo>
                                  <a:pt x="5676900" y="20675"/>
                                </a:moveTo>
                                <a:lnTo>
                                  <a:pt x="5674106" y="13944"/>
                                </a:lnTo>
                                <a:lnTo>
                                  <a:pt x="5668530" y="8369"/>
                                </a:lnTo>
                                <a:lnTo>
                                  <a:pt x="5668048" y="7886"/>
                                </a:lnTo>
                                <a:lnTo>
                                  <a:pt x="5662942" y="2781"/>
                                </a:lnTo>
                                <a:lnTo>
                                  <a:pt x="5656211" y="0"/>
                                </a:lnTo>
                                <a:lnTo>
                                  <a:pt x="20675" y="0"/>
                                </a:lnTo>
                                <a:lnTo>
                                  <a:pt x="13944" y="2781"/>
                                </a:lnTo>
                                <a:lnTo>
                                  <a:pt x="8839" y="7886"/>
                                </a:lnTo>
                                <a:lnTo>
                                  <a:pt x="2781" y="13944"/>
                                </a:lnTo>
                                <a:lnTo>
                                  <a:pt x="0" y="20675"/>
                                </a:lnTo>
                                <a:lnTo>
                                  <a:pt x="0" y="3228975"/>
                                </a:lnTo>
                                <a:lnTo>
                                  <a:pt x="9525" y="3228975"/>
                                </a:lnTo>
                                <a:lnTo>
                                  <a:pt x="9512" y="23304"/>
                                </a:lnTo>
                                <a:lnTo>
                                  <a:pt x="11379" y="18821"/>
                                </a:lnTo>
                                <a:lnTo>
                                  <a:pt x="15087" y="15100"/>
                                </a:lnTo>
                                <a:lnTo>
                                  <a:pt x="18821" y="11379"/>
                                </a:lnTo>
                                <a:lnTo>
                                  <a:pt x="23304" y="9525"/>
                                </a:lnTo>
                                <a:lnTo>
                                  <a:pt x="5653583" y="9525"/>
                                </a:lnTo>
                                <a:lnTo>
                                  <a:pt x="5658066" y="11379"/>
                                </a:lnTo>
                                <a:lnTo>
                                  <a:pt x="5661317" y="14630"/>
                                </a:lnTo>
                                <a:lnTo>
                                  <a:pt x="5661787" y="15100"/>
                                </a:lnTo>
                                <a:lnTo>
                                  <a:pt x="5665508" y="18821"/>
                                </a:lnTo>
                                <a:lnTo>
                                  <a:pt x="5667375" y="23317"/>
                                </a:lnTo>
                                <a:lnTo>
                                  <a:pt x="5667375" y="3228975"/>
                                </a:lnTo>
                                <a:lnTo>
                                  <a:pt x="5676900" y="3228975"/>
                                </a:lnTo>
                                <a:lnTo>
                                  <a:pt x="5676900" y="20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7624" y="85720"/>
                            <a:ext cx="5581650" cy="314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43250">
                                <a:moveTo>
                                  <a:pt x="5581650" y="3143250"/>
                                </a:moveTo>
                                <a:lnTo>
                                  <a:pt x="0" y="3143250"/>
                                </a:lnTo>
                                <a:lnTo>
                                  <a:pt x="0" y="0"/>
                                </a:lnTo>
                                <a:lnTo>
                                  <a:pt x="5581650" y="0"/>
                                </a:lnTo>
                                <a:lnTo>
                                  <a:pt x="5581650" y="3143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5676900" cy="3228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14B71A">
                              <w:pPr>
                                <w:spacing w:before="181"/>
                                <w:ind w:left="19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`schedules`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315B4C73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7CA7C90F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34EFA3FF">
                              <w:pPr>
                                <w:spacing w:before="100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`classroom_id`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E942104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`teacher_id`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63AAEB61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sz w:val="17"/>
                                </w:rPr>
                                <w:t>`day_of_week`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6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z w:val="17"/>
                                </w:rPr>
                                <w:t>enum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z w:val="17"/>
                                </w:rPr>
                                <w:t>'MON'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z w:val="17"/>
                                </w:rPr>
                                <w:t>'TUE'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z w:val="17"/>
                                </w:rPr>
                                <w:t>'WED'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z w:val="17"/>
                                </w:rPr>
                                <w:t>'THU'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z w:val="17"/>
                                </w:rPr>
                                <w:t>'FRI'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z w:val="17"/>
                                </w:rPr>
                                <w:t>'SAT'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z w:val="17"/>
                                </w:rPr>
                                <w:t>'SUN'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6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6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 w14:paraId="3999F373">
                              <w:pPr>
                                <w:spacing w:before="100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`start_time`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4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5C6604A8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`end_time`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13D96B5C">
                              <w:pPr>
                                <w:spacing w:before="115" w:line="403" w:lineRule="auto"/>
                                <w:ind w:left="406" w:right="4507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`classroom`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255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66C816D1">
                              <w:pPr>
                                <w:spacing w:before="0" w:line="154" w:lineRule="exact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UNIQUE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`unique_schedule`</w:t>
                              </w:r>
                            </w:p>
                            <w:p w14:paraId="59E0F15C">
                              <w:pPr>
                                <w:spacing w:before="115"/>
                                <w:ind w:left="19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`classroom_id`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`day_of_week`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`start_time`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`end_time`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5CDC4984">
                              <w:pPr>
                                <w:spacing w:before="115" w:line="403" w:lineRule="auto"/>
                                <w:ind w:left="194" w:right="0" w:firstLine="211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`schedules_ibfk_1`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 xml:space="preserve">`courses`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 xml:space="preserve">)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 DELETE CASCADE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6738704D">
                              <w:pPr>
                                <w:spacing w:before="0" w:line="154" w:lineRule="exact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`schedules_ibfk_2`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`classroom_id`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REFERENCES</w:t>
                              </w:r>
                            </w:p>
                            <w:p w14:paraId="6B0E7832">
                              <w:pPr>
                                <w:spacing w:before="115"/>
                                <w:ind w:left="19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`classrooms`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SET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5" o:spid="_x0000_s1026" o:spt="203" style="position:absolute;left:0pt;margin-left:74.5pt;margin-top:10.75pt;height:254.25pt;width:447pt;mso-position-horizontal-relative:page;mso-wrap-distance-bottom:0pt;mso-wrap-distance-top:0pt;z-index:-251606016;mso-width-relative:page;mso-height-relative:page;" coordsize="5676900,3228975" o:gfxdata="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PfozfDaAAAACwEAAA8AAAAA&#10;AAAAAQAgAAAAIgAAAGRycy9kb3ducmV2LnhtbFBLAQIUABQAAAAIAIdO4kB8pr1thQQAAPoRAAAO&#10;AAAAAAAAAAEAIAAAACkBAABkcnMvZTJvRG9jLnhtbFBLBQYAAAAABgAGAFkBAAAgCAAAAAA=&#10;">
                <o:lock v:ext="edit" aspectratio="f"/>
                <v:shape id="Graphic 126" o:spid="_x0000_s1026" o:spt="100" style="position:absolute;left:4762;top:4757;height:3224530;width:5667375;" fillcolor="#F7F7F7" filled="t" stroked="f" coordsize="5667375,3224530" o:gfxdata="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b6tny8AAAA&#10;3AAAAA8AAAAAAAAAAQAgAAAAIgAAAGRycy9kb3ducmV2LnhtbFBLAQIUABQAAAAIAIdO4kAzLwWe&#10;OwAAADkAAAAQAAAAAAAAAAEAIAAAAAsBAABkcnMvc2hhcGV4bWwueG1sUEsFBgAAAAAGAAYAWwEA&#10;ALUDAAAAAA==&#10;" path="m5667375,3224212l0,3224212,0,20652,20654,0,5646719,0,5667375,32242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7" o:spid="_x0000_s1026" o:spt="100" style="position:absolute;left:0;top:8;height:3228975;width:5676900;" fillcolor="#E7E9EC" filled="t" stroked="f" coordsize="5676900,3228975" o:gfxdata="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qqXKa2AAAA3AAAAA8A&#10;AAAAAAAAAQAgAAAAIgAAAGRycy9kb3ducmV2LnhtbFBLAQIUABQAAAAIAIdO4kAzLwWeOwAAADkA&#10;AAAQAAAAAAAAAAEAIAAAAAUBAABkcnMvc2hhcGV4bWwueG1sUEsFBgAAAAAGAAYAWwEAAK8DAAAA&#10;AA==&#10;" path="m5676900,20675l5674106,13944,5668530,8369,5668048,7886,5662942,2781,5656211,0,20675,0,13944,2781,8839,7886,2781,13944,0,20675,0,3228975,9525,3228975,9512,23304,11379,18821,15087,15100,18821,11379,23304,9525,5653583,9525,5658066,11379,5661317,14630,5661787,15100,5665508,18821,5667375,23317,5667375,3228975,5676900,3228975,5676900,206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8" o:spid="_x0000_s1026" o:spt="100" style="position:absolute;left:47624;top:85720;height:3143250;width:5581650;" fillcolor="#F7F7F7" filled="t" stroked="f" coordsize="5581650,3143250" o:gfxdata="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5h0rk&#10;wAAAANwAAAAPAAAAAAAAAAEAIAAAACIAAABkcnMvZG93bnJldi54bWxQSwECFAAUAAAACACHTuJA&#10;My8FnjsAAAA5AAAAEAAAAAAAAAABACAAAAAPAQAAZHJzL3NoYXBleG1sLnhtbFBLBQYAAAAABgAG&#10;AFsBAAC5AwAAAAA=&#10;" path="m5581650,3143250l0,3143250,0,0,5581650,0,5581650,31432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29" o:spid="_x0000_s1026" o:spt="202" type="#_x0000_t202" style="position:absolute;left:0;top:0;height:3228975;width:5676900;" filled="f" stroked="f" coordsize="21600,21600" o:gfxdata="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Q+jn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14B71A">
                        <w:pPr>
                          <w:spacing w:before="181"/>
                          <w:ind w:left="19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`schedules`</w:t>
                        </w:r>
                        <w:r>
                          <w:rPr>
                            <w:rFonts w:ascii="Lucida Console"/>
                            <w:color w:val="0054AA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315B4C73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7CA7C90F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34EFA3FF">
                        <w:pPr>
                          <w:spacing w:before="100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`classroom_id`</w:t>
                        </w:r>
                        <w:r>
                          <w:rPr>
                            <w:rFonts w:ascii="Lucida Console"/>
                            <w:color w:val="0054AA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0E942104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`teacher_id`</w:t>
                        </w:r>
                        <w:r>
                          <w:rPr>
                            <w:rFonts w:ascii="Lucida Console"/>
                            <w:color w:val="0054AA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63AAEB61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sz w:val="17"/>
                          </w:rPr>
                          <w:t>`day_of_week`</w:t>
                        </w:r>
                        <w:r>
                          <w:rPr>
                            <w:rFonts w:ascii="Lucida Console"/>
                            <w:color w:val="0054AA"/>
                            <w:spacing w:val="6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z w:val="17"/>
                          </w:rPr>
                          <w:t>enum</w:t>
                        </w:r>
                        <w:r>
                          <w:rPr>
                            <w:rFonts w:ascii="Lucida Console"/>
                            <w:color w:val="999977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AA1111"/>
                            <w:sz w:val="17"/>
                          </w:rPr>
                          <w:t>'MON'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AA1111"/>
                            <w:sz w:val="17"/>
                          </w:rPr>
                          <w:t>'TUE'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AA1111"/>
                            <w:sz w:val="17"/>
                          </w:rPr>
                          <w:t>'WED'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AA1111"/>
                            <w:sz w:val="17"/>
                          </w:rPr>
                          <w:t>'THU'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AA1111"/>
                            <w:sz w:val="17"/>
                          </w:rPr>
                          <w:t>'FRI'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AA1111"/>
                            <w:sz w:val="17"/>
                          </w:rPr>
                          <w:t>'SAT'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AA1111"/>
                            <w:sz w:val="17"/>
                          </w:rPr>
                          <w:t>'SUN'</w:t>
                        </w:r>
                        <w:r>
                          <w:rPr>
                            <w:rFonts w:ascii="Lucida Console"/>
                            <w:color w:val="999977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6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6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,</w:t>
                        </w:r>
                      </w:p>
                      <w:p w14:paraId="3999F373">
                        <w:pPr>
                          <w:spacing w:before="100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`start_time`</w:t>
                        </w:r>
                        <w:r>
                          <w:rPr>
                            <w:rFonts w:ascii="Lucida Console"/>
                            <w:color w:val="0054AA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time</w:t>
                        </w:r>
                        <w:r>
                          <w:rPr>
                            <w:rFonts w:ascii="Lucida Console"/>
                            <w:color w:val="333333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4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,</w:t>
                        </w:r>
                      </w:p>
                      <w:p w14:paraId="5C6604A8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`end_time`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time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13D96B5C">
                        <w:pPr>
                          <w:spacing w:before="115" w:line="403" w:lineRule="auto"/>
                          <w:ind w:left="406" w:right="4507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`classroom`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255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66C816D1">
                        <w:pPr>
                          <w:spacing w:before="0" w:line="154" w:lineRule="exact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UNIQUE</w:t>
                        </w:r>
                        <w:r>
                          <w:rPr>
                            <w:rFonts w:ascii="Lucida Console"/>
                            <w:color w:val="770087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`unique_schedule`</w:t>
                        </w:r>
                      </w:p>
                      <w:p w14:paraId="59E0F15C">
                        <w:pPr>
                          <w:spacing w:before="115"/>
                          <w:ind w:left="19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`classroom_id`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`day_of_week`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`start_time`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`end_time`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5CDC4984">
                        <w:pPr>
                          <w:spacing w:before="115" w:line="403" w:lineRule="auto"/>
                          <w:ind w:left="194" w:right="0" w:firstLine="211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`schedules_ibfk_1`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 xml:space="preserve">`courses`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 xml:space="preserve">)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 DELETE CASCADE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6738704D">
                        <w:pPr>
                          <w:spacing w:before="0" w:line="154" w:lineRule="exact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`schedules_ibfk_2`</w:t>
                        </w:r>
                        <w:r>
                          <w:rPr>
                            <w:rFonts w:ascii="Lucida Console"/>
                            <w:color w:val="0054AA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`classroom_id`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REFERENCES</w:t>
                        </w:r>
                      </w:p>
                      <w:p w14:paraId="6B0E7832">
                        <w:pPr>
                          <w:spacing w:before="115"/>
                          <w:ind w:left="19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`classrooms`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SET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A34DFA6">
      <w:pPr>
        <w:pStyle w:val="6"/>
        <w:spacing w:after="0"/>
        <w:rPr>
          <w:sz w:val="10"/>
        </w:rPr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0EBB7AB2">
      <w:pPr>
        <w:pStyle w:val="6"/>
        <w:ind w:left="73" w:right="-1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676900" cy="600075"/>
                <wp:effectExtent l="0" t="0" r="0" b="9525"/>
                <wp:docPr id="130" name="Group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600075"/>
                          <a:chOff x="0" y="0"/>
                          <a:chExt cx="5676900" cy="60007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4762" y="1"/>
                            <a:ext cx="5667375" cy="59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595630">
                                <a:moveTo>
                                  <a:pt x="5646719" y="595310"/>
                                </a:moveTo>
                                <a:lnTo>
                                  <a:pt x="20654" y="595310"/>
                                </a:lnTo>
                                <a:lnTo>
                                  <a:pt x="17617" y="594705"/>
                                </a:lnTo>
                                <a:lnTo>
                                  <a:pt x="0" y="574655"/>
                                </a:lnTo>
                                <a:lnTo>
                                  <a:pt x="0" y="571500"/>
                                </a:lnTo>
                                <a:lnTo>
                                  <a:pt x="0" y="0"/>
                                </a:lnTo>
                                <a:lnTo>
                                  <a:pt x="5667375" y="0"/>
                                </a:lnTo>
                                <a:lnTo>
                                  <a:pt x="5667374" y="574655"/>
                                </a:lnTo>
                                <a:lnTo>
                                  <a:pt x="5649757" y="594705"/>
                                </a:lnTo>
                                <a:lnTo>
                                  <a:pt x="5646719" y="595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1"/>
                            <a:ext cx="5676900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600710">
                                <a:moveTo>
                                  <a:pt x="5676900" y="0"/>
                                </a:moveTo>
                                <a:lnTo>
                                  <a:pt x="5667375" y="0"/>
                                </a:lnTo>
                                <a:lnTo>
                                  <a:pt x="5667375" y="576770"/>
                                </a:lnTo>
                                <a:lnTo>
                                  <a:pt x="5665508" y="581253"/>
                                </a:lnTo>
                                <a:lnTo>
                                  <a:pt x="5661787" y="584974"/>
                                </a:lnTo>
                                <a:lnTo>
                                  <a:pt x="5658066" y="588695"/>
                                </a:lnTo>
                                <a:lnTo>
                                  <a:pt x="5653583" y="590562"/>
                                </a:lnTo>
                                <a:lnTo>
                                  <a:pt x="23304" y="590562"/>
                                </a:lnTo>
                                <a:lnTo>
                                  <a:pt x="18821" y="588695"/>
                                </a:lnTo>
                                <a:lnTo>
                                  <a:pt x="15570" y="585457"/>
                                </a:lnTo>
                                <a:lnTo>
                                  <a:pt x="15100" y="584974"/>
                                </a:lnTo>
                                <a:lnTo>
                                  <a:pt x="11379" y="581253"/>
                                </a:lnTo>
                                <a:lnTo>
                                  <a:pt x="9512" y="57677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99"/>
                                </a:lnTo>
                                <a:lnTo>
                                  <a:pt x="2781" y="586130"/>
                                </a:lnTo>
                                <a:lnTo>
                                  <a:pt x="8839" y="592188"/>
                                </a:lnTo>
                                <a:lnTo>
                                  <a:pt x="13944" y="597293"/>
                                </a:lnTo>
                                <a:lnTo>
                                  <a:pt x="20675" y="600087"/>
                                </a:lnTo>
                                <a:lnTo>
                                  <a:pt x="5656211" y="600087"/>
                                </a:lnTo>
                                <a:lnTo>
                                  <a:pt x="5662942" y="597293"/>
                                </a:lnTo>
                                <a:lnTo>
                                  <a:pt x="5668048" y="592188"/>
                                </a:lnTo>
                                <a:lnTo>
                                  <a:pt x="5668530" y="591705"/>
                                </a:lnTo>
                                <a:lnTo>
                                  <a:pt x="5674106" y="586130"/>
                                </a:lnTo>
                                <a:lnTo>
                                  <a:pt x="5676900" y="579399"/>
                                </a:lnTo>
                                <a:lnTo>
                                  <a:pt x="5676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47624" y="1"/>
                            <a:ext cx="55816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533400">
                                <a:moveTo>
                                  <a:pt x="558165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5581650" y="0"/>
                                </a:lnTo>
                                <a:lnTo>
                                  <a:pt x="5581650" y="533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5676900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D5B091">
                              <w:pPr>
                                <w:spacing w:before="46" w:line="403" w:lineRule="auto"/>
                                <w:ind w:left="194" w:right="7" w:firstLine="211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`schedules_ibfk_3`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`teacher_id`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 xml:space="preserve">`users`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 xml:space="preserve">)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ON DELETE SET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</w:p>
                            <w:p w14:paraId="789F2D07">
                              <w:pPr>
                                <w:spacing w:before="0" w:line="154" w:lineRule="exact"/>
                                <w:ind w:left="19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0" o:spid="_x0000_s1026" o:spt="203" style="height:47.25pt;width:447pt;" coordsize="5676900,600075" o:gfxdata="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">
                <o:lock v:ext="edit" aspectratio="f"/>
                <v:shape id="Graphic 131" o:spid="_x0000_s1026" o:spt="100" style="position:absolute;left:4762;top:1;height:595630;width:5667375;" fillcolor="#F7F7F7" filled="t" stroked="f" coordsize="5667375,595630" o:gfxdata="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vLDVvQAA&#10;ANwAAAAPAAAAAAAAAAEAIAAAACIAAABkcnMvZG93bnJldi54bWxQSwECFAAUAAAACACHTuJAMy8F&#10;njsAAAA5AAAAEAAAAAAAAAABACAAAAAMAQAAZHJzL3NoYXBleG1sLnhtbFBLBQYAAAAABgAGAFsB&#10;AAC2AwAAAAA=&#10;" path="m5646719,595310l20654,595310,17617,594705,0,574655,0,571500,0,0,5667375,0,5667374,574655,5649757,594705,5646719,5953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2" o:spid="_x0000_s1026" o:spt="100" style="position:absolute;left:0;top:1;height:600710;width:5676900;" fillcolor="#E7E9EC" filled="t" stroked="f" coordsize="5676900,600710" o:gfxdata="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mr3Fa8AAAA&#10;3AAAAA8AAAAAAAAAAQAgAAAAIgAAAGRycy9kb3ducmV2LnhtbFBLAQIUABQAAAAIAIdO4kAzLwWe&#10;OwAAADkAAAAQAAAAAAAAAAEAIAAAAAsBAABkcnMvc2hhcGV4bWwueG1sUEsFBgAAAAAGAAYAWwEA&#10;ALUDAAAAAA==&#10;" path="m5676900,0l5667375,0,5667375,576770,5665508,581253,5661787,584974,5658066,588695,5653583,590562,23304,590562,18821,588695,15570,585457,15100,584974,11379,581253,9512,576770,9525,0,0,0,0,579399,2781,586130,8839,592188,13944,597293,20675,600087,5656211,600087,5662942,597293,5668048,592188,5668530,591705,5674106,586130,5676900,579399,56769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3" o:spid="_x0000_s1026" o:spt="100" style="position:absolute;left:47624;top:1;height:533400;width:5581650;" fillcolor="#F7F7F7" filled="t" stroked="f" coordsize="5581650,533400" o:gfxdata="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fAP4vQAA&#10;ANwAAAAPAAAAAAAAAAEAIAAAACIAAABkcnMvZG93bnJldi54bWxQSwECFAAUAAAACACHTuJAMy8F&#10;njsAAAA5AAAAEAAAAAAAAAABACAAAAAMAQAAZHJzL3NoYXBleG1sLnhtbFBLBQYAAAAABgAGAFsB&#10;AAC2AwAAAAA=&#10;" path="m5581650,533400l0,533400,0,0,5581650,0,5581650,533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4" o:spid="_x0000_s1026" o:spt="202" type="#_x0000_t202" style="position:absolute;left:0;top:0;height:600075;width:5676900;" filled="f" stroked="f" coordsize="21600,21600" o:gfxdata="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15r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D5B091">
                        <w:pPr>
                          <w:spacing w:before="46" w:line="403" w:lineRule="auto"/>
                          <w:ind w:left="194" w:right="7" w:firstLine="211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`schedules_ibfk_3`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`teacher_id`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 xml:space="preserve">`users`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 xml:space="preserve">)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ON DELETE SET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</w:p>
                      <w:p w14:paraId="789F2D07">
                        <w:pPr>
                          <w:spacing w:before="0" w:line="154" w:lineRule="exact"/>
                          <w:ind w:left="19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7557566">
      <w:pPr>
        <w:pStyle w:val="12"/>
        <w:numPr>
          <w:ilvl w:val="0"/>
          <w:numId w:val="2"/>
        </w:numPr>
        <w:tabs>
          <w:tab w:val="left" w:pos="2015"/>
        </w:tabs>
        <w:spacing w:before="138" w:after="0" w:line="240" w:lineRule="auto"/>
        <w:ind w:left="2015" w:right="0" w:hanging="1942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g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1113790</wp:posOffset>
                </wp:positionH>
                <wp:positionV relativeFrom="paragraph">
                  <wp:posOffset>151765</wp:posOffset>
                </wp:positionV>
                <wp:extent cx="1026160" cy="178435"/>
                <wp:effectExtent l="0" t="0" r="0" b="0"/>
                <wp:wrapNone/>
                <wp:docPr id="135" name="Group 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6160" cy="178435"/>
                          <a:chOff x="0" y="0"/>
                          <a:chExt cx="1026160" cy="17843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3487" y="3487"/>
                            <a:ext cx="10191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71450">
                                <a:moveTo>
                                  <a:pt x="994389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22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994389" y="0"/>
                                </a:lnTo>
                                <a:lnTo>
                                  <a:pt x="1019174" y="24785"/>
                                </a:lnTo>
                                <a:lnTo>
                                  <a:pt x="1019174" y="146661"/>
                                </a:lnTo>
                                <a:lnTo>
                                  <a:pt x="998034" y="170722"/>
                                </a:lnTo>
                                <a:lnTo>
                                  <a:pt x="994389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8249" y="8249"/>
                            <a:ext cx="1009650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170BD74">
                              <w:pPr>
                                <w:spacing w:before="0" w:line="229" w:lineRule="exact"/>
                                <w:ind w:left="26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85"/>
                                  <w:sz w:val="28"/>
                                </w:rPr>
                                <w:t>selections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5" o:spid="_x0000_s1026" o:spt="203" style="position:absolute;left:0pt;margin-left:87.7pt;margin-top:11.95pt;height:14.05pt;width:80.8pt;mso-position-horizontal-relative:page;z-index:-251616256;mso-width-relative:page;mso-height-relative:page;" coordsize="1026160,178435" o:gfxdata="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">
                <o:lock v:ext="edit" aspectratio="f"/>
                <v:shape id="Graphic 136" o:spid="_x0000_s1026" o:spt="100" style="position:absolute;left:3487;top:3487;height:171450;width:1019175;" fillcolor="#F2F4F4" filled="t" stroked="f" coordsize="1019175,171450" o:gfxdata="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a3xW8AAAA&#10;3AAAAA8AAAAAAAAAAQAgAAAAIgAAAGRycy9kb3ducmV2LnhtbFBLAQIUABQAAAAIAIdO4kAzLwWe&#10;OwAAADkAAAAQAAAAAAAAAAEAIAAAAAsBAABkcnMvc2hhcGV4bWwueG1sUEsFBgAAAAAGAAYAWwEA&#10;ALUDAAAAAA==&#10;" path="m994389,171448l24785,171448,21140,170722,0,146661,0,142875,0,24785,24785,0,994389,0,1019174,24785,1019174,146661,998034,170722,994389,1714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7" o:spid="_x0000_s1026" o:spt="202" type="#_x0000_t202" style="position:absolute;left:8249;top:8249;height:161925;width:1009650;" filled="f" stroked="t" coordsize="21600,21600" o:gfxdata="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ebQyvQAA&#10;ANwAAAAPAAAAAAAAAAEAIAAAACIAAABkcnMvZG93bnJldi54bWxQSwECFAAUAAAACACHTuJAMy8F&#10;njsAAAA5AAAAEAAAAAAAAAABACAAAAAMAQAAZHJzL3NoYXBleG1sLnhtbFBLBQYAAAAABgAGAFsB&#10;AAC2AwAAAAA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5170BD74">
                        <w:pPr>
                          <w:spacing w:before="0" w:line="229" w:lineRule="exact"/>
                          <w:ind w:left="26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85"/>
                            <w:sz w:val="28"/>
                          </w:rPr>
                          <w:t>selections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12" w:name="9. selections - 学生选课表"/>
      <w:bookmarkEnd w:id="12"/>
      <w:r>
        <w:rPr>
          <w:rFonts w:ascii="Arial Black" w:eastAsia="Arial Black"/>
          <w:color w:val="333333"/>
          <w:spacing w:val="-5"/>
          <w:sz w:val="24"/>
        </w:rPr>
        <w:t xml:space="preserve">- </w:t>
      </w:r>
      <w:r>
        <w:rPr>
          <w:b/>
          <w:color w:val="333333"/>
          <w:spacing w:val="-2"/>
          <w:sz w:val="24"/>
        </w:rPr>
        <w:t>学生选课表</w:t>
      </w:r>
    </w:p>
    <w:p w14:paraId="04C35239">
      <w:pPr>
        <w:pStyle w:val="6"/>
        <w:spacing w:before="149"/>
        <w:ind w:left="73"/>
      </w:pPr>
      <w:r>
        <w:rPr>
          <w:color w:val="333333"/>
          <w:spacing w:val="-1"/>
        </w:rPr>
        <w:t>记录学生当前的选课状态。</w:t>
      </w:r>
    </w:p>
    <w:p w14:paraId="5E9A15E8">
      <w:pPr>
        <w:pStyle w:val="6"/>
        <w:spacing w:before="1"/>
        <w:rPr>
          <w:sz w:val="10"/>
        </w:rPr>
      </w:pPr>
      <w:r>
        <w:rPr>
          <w:sz w:val="10"/>
        </w:rPr>
        <mc:AlternateContent>
          <mc:Choice Requires="wpg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page">
                  <wp:posOffset>942340</wp:posOffset>
                </wp:positionH>
                <wp:positionV relativeFrom="paragraph">
                  <wp:posOffset>132715</wp:posOffset>
                </wp:positionV>
                <wp:extent cx="5683885" cy="2292985"/>
                <wp:effectExtent l="0" t="0" r="0" b="0"/>
                <wp:wrapTopAndBottom/>
                <wp:docPr id="138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2292985"/>
                          <a:chOff x="0" y="0"/>
                          <a:chExt cx="5683885" cy="229298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8237" y="8249"/>
                            <a:ext cx="5667375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276475">
                                <a:moveTo>
                                  <a:pt x="5667375" y="20662"/>
                                </a:moveTo>
                                <a:lnTo>
                                  <a:pt x="564672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12" y="2252662"/>
                                </a:lnTo>
                                <a:lnTo>
                                  <a:pt x="0" y="2255824"/>
                                </a:lnTo>
                                <a:lnTo>
                                  <a:pt x="20662" y="2276475"/>
                                </a:lnTo>
                                <a:lnTo>
                                  <a:pt x="5646725" y="2276475"/>
                                </a:lnTo>
                                <a:lnTo>
                                  <a:pt x="5667375" y="2255824"/>
                                </a:lnTo>
                                <a:lnTo>
                                  <a:pt x="566737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8249" y="8249"/>
                            <a:ext cx="5667375" cy="22764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F1859CB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`selections`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0794CB17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A68476F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51E17621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5CF9D1C">
                              <w:pPr>
                                <w:spacing w:before="115" w:line="381" w:lineRule="auto"/>
                                <w:ind w:left="386" w:right="2849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`selected_at`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19E7D239">
                              <w:pPr>
                                <w:spacing w:before="14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UNIQUE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`unique_selection`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`user_id`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2DE555E">
                              <w:pPr>
                                <w:spacing w:before="115" w:line="381" w:lineRule="auto"/>
                                <w:ind w:left="174" w:right="199" w:firstLine="211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`selections_ibfk_1`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 xml:space="preserve">`users`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 xml:space="preserve">)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 DELETE CASCADE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05ED584">
                              <w:pPr>
                                <w:spacing w:before="15" w:line="403" w:lineRule="auto"/>
                                <w:ind w:left="174" w:right="0" w:firstLine="211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`selections_ibfk_2`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 xml:space="preserve">`courses`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 xml:space="preserve">)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 DELETE CASCADE</w:t>
                              </w:r>
                            </w:p>
                            <w:p w14:paraId="27A8B3E1">
                              <w:pPr>
                                <w:spacing w:before="0" w:line="169" w:lineRule="exact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8" o:spid="_x0000_s1026" o:spt="203" style="position:absolute;left:0pt;margin-left:74.2pt;margin-top:10.45pt;height:180.55pt;width:447.55pt;mso-position-horizontal-relative:page;mso-wrap-distance-bottom:0pt;mso-wrap-distance-top:0pt;z-index:-251604992;mso-width-relative:page;mso-height-relative:page;" coordsize="5683885,2292985" o:gfxdata="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BspCv7aAAAACwEAAA8A&#10;AAAAAAAAAQAgAAAAIgAAAGRycy9kb3ducmV2LnhtbFBLAQIUABQAAAAIAIdO4kBlU4/vMgMAABIJ&#10;AAAOAAAAAAAAAAEAIAAAACkBAABkcnMvZTJvRG9jLnhtbFBLBQYAAAAABgAGAFkBAADNBgAAAAA=&#10;">
                <o:lock v:ext="edit" aspectratio="f"/>
                <v:shape id="Graphic 139" o:spid="_x0000_s1026" o:spt="100" style="position:absolute;left:8237;top:8249;height:2276475;width:5667375;" fillcolor="#F7F7F7" filled="t" stroked="f" coordsize="5667375,2276475" o:gfxdata="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RdQBugAAANwA&#10;AAAPAAAAAAAAAAEAIAAAACIAAABkcnMvZG93bnJldi54bWxQSwECFAAUAAAACACHTuJAMy8FnjsA&#10;AAA5AAAAEAAAAAAAAAABACAAAAAJAQAAZHJzL3NoYXBleG1sLnhtbFBLBQYAAAAABgAGAFsBAACz&#10;AwAAAAA=&#10;" path="m5667375,20662l5646725,0,20662,0,0,20662,12,2252662,0,2255824,20662,2276475,5646725,2276475,5667375,2255824,5667375,2066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0" o:spid="_x0000_s1026" o:spt="202" type="#_x0000_t202" style="position:absolute;left:8249;top:8249;height:2276475;width:5667375;" filled="f" stroked="t" coordsize="21600,21600" o:gfxdata="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GWXzu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0F1859CB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`selections`</w:t>
                        </w:r>
                        <w:r>
                          <w:rPr>
                            <w:rFonts w:ascii="Lucida Console"/>
                            <w:color w:val="0054AA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0794CB17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4A68476F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`user_id`</w:t>
                        </w:r>
                        <w:r>
                          <w:rPr>
                            <w:rFonts w:ascii="Lucida Console"/>
                            <w:color w:val="0054AA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51E17621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5CF9D1C">
                        <w:pPr>
                          <w:spacing w:before="115" w:line="381" w:lineRule="auto"/>
                          <w:ind w:left="386" w:right="2849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`selected_at`</w:t>
                        </w:r>
                        <w:r>
                          <w:rPr>
                            <w:rFonts w:ascii="Lucida Console"/>
                            <w:color w:val="0054AA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19E7D239">
                        <w:pPr>
                          <w:spacing w:before="14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UNIQUE</w:t>
                        </w:r>
                        <w:r>
                          <w:rPr>
                            <w:rFonts w:ascii="Lucida Console"/>
                            <w:color w:val="770087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`unique_selection`</w:t>
                        </w:r>
                        <w:r>
                          <w:rPr>
                            <w:rFonts w:ascii="Lucida Console"/>
                            <w:color w:val="0054AA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`user_id`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42DE555E">
                        <w:pPr>
                          <w:spacing w:before="115" w:line="381" w:lineRule="auto"/>
                          <w:ind w:left="174" w:right="199" w:firstLine="211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`selections_ibfk_1`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 xml:space="preserve">`users`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 xml:space="preserve">)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 DELETE CASCADE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005ED584">
                        <w:pPr>
                          <w:spacing w:before="15" w:line="403" w:lineRule="auto"/>
                          <w:ind w:left="174" w:right="0" w:firstLine="211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`selections_ibfk_2`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 xml:space="preserve">`courses`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 xml:space="preserve">)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 DELETE CASCADE</w:t>
                        </w:r>
                      </w:p>
                      <w:p w14:paraId="27A8B3E1">
                        <w:pPr>
                          <w:spacing w:before="0" w:line="169" w:lineRule="exact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7B490D8">
      <w:pPr>
        <w:pStyle w:val="12"/>
        <w:numPr>
          <w:ilvl w:val="0"/>
          <w:numId w:val="2"/>
        </w:numPr>
        <w:tabs>
          <w:tab w:val="left" w:pos="3217"/>
        </w:tabs>
        <w:spacing w:before="157" w:after="0" w:line="240" w:lineRule="auto"/>
        <w:ind w:left="3217" w:right="0" w:hanging="3144"/>
        <w:jc w:val="left"/>
        <w:rPr>
          <w:b/>
          <w:sz w:val="24"/>
        </w:rPr>
      </w:pPr>
      <w:bookmarkStart w:id="13" w:name="10. selection_history - 选课历史表"/>
      <w:bookmarkEnd w:id="13"/>
      <w:r>
        <w:rPr>
          <w:rFonts w:ascii="Arial Black" w:eastAsia="Arial Black"/>
          <w:color w:val="333333"/>
          <w:spacing w:val="-5"/>
          <w:sz w:val="24"/>
        </w:rPr>
        <w:t xml:space="preserve">- </w:t>
      </w:r>
      <w:r>
        <w:rPr>
          <w:b/>
          <w:color w:val="333333"/>
          <w:spacing w:val="-2"/>
          <w:sz w:val="24"/>
        </w:rPr>
        <w:t>选课历史表</w:t>
      </w:r>
    </w:p>
    <w:p w14:paraId="12442C88">
      <w:pPr>
        <w:pStyle w:val="6"/>
        <w:spacing w:before="149"/>
        <w:ind w:left="73"/>
      </w:pPr>
      <w:r>
        <mc:AlternateContent>
          <mc:Choice Requires="wpg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1199515</wp:posOffset>
                </wp:positionH>
                <wp:positionV relativeFrom="paragraph">
                  <wp:posOffset>-215900</wp:posOffset>
                </wp:positionV>
                <wp:extent cx="1702435" cy="178435"/>
                <wp:effectExtent l="0" t="0" r="0" b="0"/>
                <wp:wrapNone/>
                <wp:docPr id="141" name="Group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2435" cy="178435"/>
                          <a:chOff x="0" y="0"/>
                          <a:chExt cx="1702435" cy="17843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3487" y="3487"/>
                            <a:ext cx="1695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0" h="171450">
                                <a:moveTo>
                                  <a:pt x="1670664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670664" y="0"/>
                                </a:lnTo>
                                <a:lnTo>
                                  <a:pt x="1695449" y="24782"/>
                                </a:lnTo>
                                <a:lnTo>
                                  <a:pt x="1695449" y="146663"/>
                                </a:lnTo>
                                <a:lnTo>
                                  <a:pt x="1674309" y="170719"/>
                                </a:lnTo>
                                <a:lnTo>
                                  <a:pt x="1670664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8249" y="8249"/>
                            <a:ext cx="1685925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A583228">
                              <w:pPr>
                                <w:spacing w:before="0" w:line="229" w:lineRule="exact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85"/>
                                  <w:sz w:val="28"/>
                                </w:rPr>
                                <w:t>selection_history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1" o:spid="_x0000_s1026" o:spt="203" style="position:absolute;left:0pt;margin-left:94.45pt;margin-top:-17pt;height:14.05pt;width:134.05pt;mso-position-horizontal-relative:page;z-index:-251615232;mso-width-relative:page;mso-height-relative:page;" coordsize="1702435,178435" o:gfxdata="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B/wULnaAAAACgEAAA8AAAAAAAAAAQAg&#10;AAAAIgAAAGRycy9kb3ducmV2LnhtbFBLAQIUABQAAAAIAIdO4kBUSeXTYgMAAGQJAAAOAAAAAAAA&#10;AAEAIAAAACkBAABkcnMvZTJvRG9jLnhtbFBLBQYAAAAABgAGAFkBAAD9BgAAAAA=&#10;">
                <o:lock v:ext="edit" aspectratio="f"/>
                <v:shape id="Graphic 142" o:spid="_x0000_s1026" o:spt="100" style="position:absolute;left:3487;top:3487;height:171450;width:1695450;" fillcolor="#F2F4F4" filled="t" stroked="f" coordsize="1695450,171450" o:gfxdata="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124rugAAANwA&#10;AAAPAAAAAAAAAAEAIAAAACIAAABkcnMvZG93bnJldi54bWxQSwECFAAUAAAACACHTuJAMy8FnjsA&#10;AAA5AAAAEAAAAAAAAAABACAAAAAJAQAAZHJzL3NoYXBleG1sLnhtbFBLBQYAAAAABgAGAFsBAACz&#10;AwAAAAA=&#10;" path="m1670664,171448l24785,171448,21140,170719,0,146663,0,142875,0,24782,24785,0,1670664,0,1695449,24782,1695449,146663,1674309,170719,1670664,1714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3" o:spid="_x0000_s1026" o:spt="202" type="#_x0000_t202" style="position:absolute;left:8249;top:8249;height:161925;width:1685925;" filled="f" stroked="t" coordsize="21600,21600" o:gfxdata="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RMFMvQAA&#10;ANwAAAAPAAAAAAAAAAEAIAAAACIAAABkcnMvZG93bnJldi54bWxQSwECFAAUAAAACACHTuJAMy8F&#10;njsAAAA5AAAAEAAAAAAAAAABACAAAAAMAQAAZHJzL3NoYXBleG1sLnhtbFBLBQYAAAAABgAGAFsB&#10;AAC2AwAAAAA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1A583228">
                        <w:pPr>
                          <w:spacing w:before="0" w:line="229" w:lineRule="exact"/>
                          <w:ind w:left="30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85"/>
                            <w:sz w:val="28"/>
                          </w:rPr>
                          <w:t>selection_history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1"/>
        </w:rPr>
        <w:t>记录所有的选课和退课操作，用于数据分析。</w:t>
      </w:r>
    </w:p>
    <w:p w14:paraId="1A465752">
      <w:pPr>
        <w:pStyle w:val="6"/>
        <w:spacing w:before="2"/>
        <w:rPr>
          <w:sz w:val="10"/>
        </w:rPr>
      </w:pPr>
      <w:r>
        <w:rPr>
          <w:sz w:val="10"/>
        </w:rPr>
        <mc:AlternateContent>
          <mc:Choice Requires="wpg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page">
                  <wp:posOffset>942340</wp:posOffset>
                </wp:positionH>
                <wp:positionV relativeFrom="paragraph">
                  <wp:posOffset>133350</wp:posOffset>
                </wp:positionV>
                <wp:extent cx="5683885" cy="2302510"/>
                <wp:effectExtent l="0" t="0" r="0" b="0"/>
                <wp:wrapTopAndBottom/>
                <wp:docPr id="144" name="Group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2302510"/>
                          <a:chOff x="0" y="0"/>
                          <a:chExt cx="5683885" cy="230251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8237" y="8250"/>
                            <a:ext cx="566737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286000">
                                <a:moveTo>
                                  <a:pt x="5667375" y="20662"/>
                                </a:moveTo>
                                <a:lnTo>
                                  <a:pt x="564672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12" y="2262187"/>
                                </a:lnTo>
                                <a:lnTo>
                                  <a:pt x="0" y="2265349"/>
                                </a:lnTo>
                                <a:lnTo>
                                  <a:pt x="20662" y="2286000"/>
                                </a:lnTo>
                                <a:lnTo>
                                  <a:pt x="5646725" y="2286000"/>
                                </a:lnTo>
                                <a:lnTo>
                                  <a:pt x="5667375" y="2265349"/>
                                </a:lnTo>
                                <a:lnTo>
                                  <a:pt x="566737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8249" y="8249"/>
                            <a:ext cx="5667375" cy="22860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3CE32FD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`selection_history`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04E23287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742E510A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A026B16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BFBC77B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`action`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enum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>'SELECT'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>'DROP'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3FC34535">
                              <w:pPr>
                                <w:spacing w:before="100" w:line="403" w:lineRule="auto"/>
                                <w:ind w:left="386" w:right="2849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`timestamp`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3189B80">
                              <w:pPr>
                                <w:spacing w:before="0" w:line="169" w:lineRule="exact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`selection_history_ibfk_1`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REFERENCES</w:t>
                              </w:r>
                            </w:p>
                            <w:p w14:paraId="0961E300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CASCADE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7A1F7C5F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`selection_history_ibfk_2`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REFERENCES</w:t>
                              </w:r>
                            </w:p>
                            <w:p w14:paraId="60711C79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CASCADE</w:t>
                              </w:r>
                            </w:p>
                            <w:p w14:paraId="657EF53D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4" o:spid="_x0000_s1026" o:spt="203" style="position:absolute;left:0pt;margin-left:74.2pt;margin-top:10.5pt;height:181.3pt;width:447.55pt;mso-position-horizontal-relative:page;mso-wrap-distance-bottom:0pt;mso-wrap-distance-top:0pt;z-index:-251604992;mso-width-relative:page;mso-height-relative:page;" coordsize="5683885,2302510" o:gfxdata="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kxXRctoAAAAL&#10;AQAADwAAAAAAAAABACAAAAAiAAAAZHJzL2Rvd25yZXYueG1sUEsBAhQAFAAAAAgAh07iQMvRzRE3&#10;AwAAEgkAAA4AAAAAAAAAAQAgAAAAKQEAAGRycy9lMm9Eb2MueG1sUEsFBgAAAAAGAAYAWQEAANIG&#10;AAAAAA==&#10;">
                <o:lock v:ext="edit" aspectratio="f"/>
                <v:shape id="Graphic 145" o:spid="_x0000_s1026" o:spt="100" style="position:absolute;left:8237;top:8250;height:2286000;width:5667375;" fillcolor="#F7F7F7" filled="t" stroked="f" coordsize="5667375,2286000" o:gfxdata="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TI8TugAAANwA&#10;AAAPAAAAAAAAAAEAIAAAACIAAABkcnMvZG93bnJldi54bWxQSwECFAAUAAAACACHTuJAMy8FnjsA&#10;AAA5AAAAEAAAAAAAAAABACAAAAAJAQAAZHJzL3NoYXBleG1sLnhtbFBLBQYAAAAABgAGAFsBAACz&#10;AwAAAAA=&#10;" path="m5667375,20662l5646725,0,20662,0,0,20662,12,2262187,0,2265349,20662,2286000,5646725,2286000,5667375,2265349,5667375,2066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6" o:spid="_x0000_s1026" o:spt="202" type="#_x0000_t202" style="position:absolute;left:8249;top:8249;height:2286000;width:5667375;" filled="f" stroked="t" coordsize="21600,21600" o:gfxdata="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EzYtS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13CE32FD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2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2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`selection_history`</w:t>
                        </w:r>
                        <w:r>
                          <w:rPr>
                            <w:rFonts w:ascii="Lucida Console"/>
                            <w:color w:val="0054AA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04E23287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742E510A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`user_id`</w:t>
                        </w:r>
                        <w:r>
                          <w:rPr>
                            <w:rFonts w:ascii="Lucida Console"/>
                            <w:color w:val="0054AA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0A026B16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BFBC77B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`action`</w:t>
                        </w:r>
                        <w:r>
                          <w:rPr>
                            <w:rFonts w:ascii="Lucida Console"/>
                            <w:color w:val="0054AA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enum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>'SELECT'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>'DROP'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3FC34535">
                        <w:pPr>
                          <w:spacing w:before="100" w:line="403" w:lineRule="auto"/>
                          <w:ind w:left="386" w:right="2849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`timestamp`</w:t>
                        </w:r>
                        <w:r>
                          <w:rPr>
                            <w:rFonts w:ascii="Lucida Console"/>
                            <w:color w:val="0054AA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23189B80">
                        <w:pPr>
                          <w:spacing w:before="0" w:line="169" w:lineRule="exact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`selection_history_ibfk_1`</w:t>
                        </w:r>
                        <w:r>
                          <w:rPr>
                            <w:rFonts w:ascii="Lucida Console"/>
                            <w:color w:val="0054AA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REFERENCES</w:t>
                        </w:r>
                      </w:p>
                      <w:p w14:paraId="0961E300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`users`</w:t>
                        </w:r>
                        <w:r>
                          <w:rPr>
                            <w:rFonts w:ascii="Lucida Console"/>
                            <w:color w:val="0054AA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CASCADE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7A1F7C5F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`selection_history_ibfk_2`</w:t>
                        </w:r>
                        <w:r>
                          <w:rPr>
                            <w:rFonts w:ascii="Lucida Console"/>
                            <w:color w:val="0054AA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REFERENCES</w:t>
                        </w:r>
                      </w:p>
                      <w:p w14:paraId="60711C79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`courses`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CASCADE</w:t>
                        </w:r>
                      </w:p>
                      <w:p w14:paraId="657EF53D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C2F1C21">
      <w:pPr>
        <w:pStyle w:val="12"/>
        <w:numPr>
          <w:ilvl w:val="0"/>
          <w:numId w:val="2"/>
        </w:numPr>
        <w:tabs>
          <w:tab w:val="left" w:pos="2913"/>
        </w:tabs>
        <w:spacing w:before="157" w:after="0" w:line="240" w:lineRule="auto"/>
        <w:ind w:left="2913" w:right="0" w:hanging="2840"/>
        <w:jc w:val="left"/>
        <w:rPr>
          <w:b/>
          <w:sz w:val="24"/>
        </w:rPr>
      </w:pPr>
      <w:bookmarkStart w:id="14" w:name="11. recommendations - 推荐结果表"/>
      <w:bookmarkEnd w:id="14"/>
      <w:r>
        <w:rPr>
          <w:rFonts w:ascii="Arial Black" w:eastAsia="Arial Black"/>
          <w:color w:val="333333"/>
          <w:spacing w:val="-5"/>
          <w:sz w:val="24"/>
        </w:rPr>
        <w:t xml:space="preserve">- </w:t>
      </w:r>
      <w:r>
        <w:rPr>
          <w:b/>
          <w:color w:val="333333"/>
          <w:spacing w:val="-2"/>
          <w:sz w:val="24"/>
        </w:rPr>
        <w:t>推荐结果表</w:t>
      </w:r>
    </w:p>
    <w:p w14:paraId="4142E452">
      <w:pPr>
        <w:pStyle w:val="6"/>
        <w:spacing w:before="134"/>
        <w:ind w:left="73"/>
      </w:pPr>
      <w:r>
        <mc:AlternateContent>
          <mc:Choice Requires="wpg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1199515</wp:posOffset>
                </wp:positionH>
                <wp:positionV relativeFrom="paragraph">
                  <wp:posOffset>-215900</wp:posOffset>
                </wp:positionV>
                <wp:extent cx="1511935" cy="178435"/>
                <wp:effectExtent l="0" t="0" r="0" b="0"/>
                <wp:wrapNone/>
                <wp:docPr id="147" name="Group 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1935" cy="178435"/>
                          <a:chOff x="0" y="0"/>
                          <a:chExt cx="1511935" cy="17843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3487" y="3487"/>
                            <a:ext cx="1504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0" h="171450">
                                <a:moveTo>
                                  <a:pt x="1480164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480164" y="0"/>
                                </a:lnTo>
                                <a:lnTo>
                                  <a:pt x="1504949" y="24782"/>
                                </a:lnTo>
                                <a:lnTo>
                                  <a:pt x="1504949" y="146663"/>
                                </a:lnTo>
                                <a:lnTo>
                                  <a:pt x="1483809" y="170719"/>
                                </a:lnTo>
                                <a:lnTo>
                                  <a:pt x="1480164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8249" y="8249"/>
                            <a:ext cx="1495425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C1673BB">
                              <w:pPr>
                                <w:spacing w:before="0" w:line="229" w:lineRule="exact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85"/>
                                  <w:sz w:val="28"/>
                                </w:rPr>
                                <w:t>recommendations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7" o:spid="_x0000_s1026" o:spt="203" style="position:absolute;left:0pt;margin-left:94.45pt;margin-top:-17pt;height:14.05pt;width:119.05pt;mso-position-horizontal-relative:page;z-index:-251615232;mso-width-relative:page;mso-height-relative:page;" coordsize="1511935,178435" o:gfxdata="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">
                <o:lock v:ext="edit" aspectratio="f"/>
                <v:shape id="Graphic 148" o:spid="_x0000_s1026" o:spt="100" style="position:absolute;left:3487;top:3487;height:171450;width:1504950;" fillcolor="#F2F4F4" filled="t" stroked="f" coordsize="1504950,171450" o:gfxdata="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mSZW/&#10;AAAA3AAAAA8AAAAAAAAAAQAgAAAAIgAAAGRycy9kb3ducmV2LnhtbFBLAQIUABQAAAAIAIdO4kAz&#10;LwWeOwAAADkAAAAQAAAAAAAAAAEAIAAAAA4BAABkcnMvc2hhcGV4bWwueG1sUEsFBgAAAAAGAAYA&#10;WwEAALgDAAAAAA==&#10;" path="m1480164,171448l24785,171448,21140,170719,0,146663,0,142875,0,24782,24785,0,1480164,0,1504949,24782,1504949,146663,1483809,170719,1480164,1714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9" o:spid="_x0000_s1026" o:spt="202" type="#_x0000_t202" style="position:absolute;left:8249;top:8249;height:161925;width:1495425;" filled="f" stroked="t" coordsize="21600,21600" o:gfxdata="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rPamvQAA&#10;ANwAAAAPAAAAAAAAAAEAIAAAACIAAABkcnMvZG93bnJldi54bWxQSwECFAAUAAAACACHTuJAMy8F&#10;njsAAAA5AAAAEAAAAAAAAAABACAAAAAMAQAAZHJzL3NoYXBleG1sLnhtbFBLBQYAAAAABgAGAFsB&#10;AAC2AwAAAAA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7C1673BB">
                        <w:pPr>
                          <w:spacing w:before="0" w:line="229" w:lineRule="exact"/>
                          <w:ind w:left="30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85"/>
                            <w:sz w:val="28"/>
                          </w:rPr>
                          <w:t>recommendations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1"/>
        </w:rPr>
        <w:t>存储为每个用户生成的课程推荐结果。</w:t>
      </w:r>
    </w:p>
    <w:p w14:paraId="05A81A04">
      <w:pPr>
        <w:pStyle w:val="6"/>
        <w:spacing w:after="0"/>
        <w:sectPr>
          <w:pgSz w:w="11900" w:h="16840"/>
          <w:pgMar w:top="540" w:right="1417" w:bottom="280" w:left="1417" w:header="720" w:footer="720" w:gutter="0"/>
          <w:cols w:space="720" w:num="1"/>
        </w:sectPr>
      </w:pPr>
    </w:p>
    <w:p w14:paraId="43ED1E47">
      <w:pPr>
        <w:pStyle w:val="6"/>
        <w:ind w:left="67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683885" cy="2473960"/>
                <wp:effectExtent l="0" t="0" r="0" b="2539"/>
                <wp:docPr id="150" name="Group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2473960"/>
                          <a:chOff x="0" y="0"/>
                          <a:chExt cx="5683885" cy="247396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8249" y="8249"/>
                            <a:ext cx="5667375" cy="245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457450">
                                <a:moveTo>
                                  <a:pt x="5646719" y="2457445"/>
                                </a:moveTo>
                                <a:lnTo>
                                  <a:pt x="20654" y="2457445"/>
                                </a:lnTo>
                                <a:lnTo>
                                  <a:pt x="17617" y="2456840"/>
                                </a:lnTo>
                                <a:lnTo>
                                  <a:pt x="0" y="2436795"/>
                                </a:lnTo>
                                <a:lnTo>
                                  <a:pt x="0" y="24336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5646719" y="0"/>
                                </a:lnTo>
                                <a:lnTo>
                                  <a:pt x="5667374" y="20654"/>
                                </a:lnTo>
                                <a:lnTo>
                                  <a:pt x="5667374" y="2436795"/>
                                </a:lnTo>
                                <a:lnTo>
                                  <a:pt x="5649757" y="2456840"/>
                                </a:lnTo>
                                <a:lnTo>
                                  <a:pt x="5646719" y="2457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1112" y="89212"/>
                            <a:ext cx="5581650" cy="231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2314575">
                                <a:moveTo>
                                  <a:pt x="5581650" y="2314575"/>
                                </a:moveTo>
                                <a:lnTo>
                                  <a:pt x="0" y="2314575"/>
                                </a:lnTo>
                                <a:lnTo>
                                  <a:pt x="0" y="0"/>
                                </a:lnTo>
                                <a:lnTo>
                                  <a:pt x="5581650" y="0"/>
                                </a:lnTo>
                                <a:lnTo>
                                  <a:pt x="5581650" y="2314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8249" y="8249"/>
                            <a:ext cx="5667375" cy="24574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EBACB43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`recommendations`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3A6A4E92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F0FBCAA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02877EE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3DE1ADFB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`score`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double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CA8E2E7">
                              <w:pPr>
                                <w:spacing w:before="115" w:line="381" w:lineRule="auto"/>
                                <w:ind w:left="386" w:right="2849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`recommended_at`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CB0E032">
                              <w:pPr>
                                <w:spacing w:before="14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UNIQUE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`unique_recommendation`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`user_id`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A035396">
                              <w:pPr>
                                <w:spacing w:before="115" w:line="381" w:lineRule="auto"/>
                                <w:ind w:left="174" w:right="0" w:firstLine="211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`recommendations_ibfk_1`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 xml:space="preserve">`users`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 xml:space="preserve">)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 DELETE CASCADE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7B7FA913">
                              <w:pPr>
                                <w:spacing w:before="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`recommendations_ibfk_2`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REFERENCES</w:t>
                              </w:r>
                            </w:p>
                            <w:p w14:paraId="286D80D2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CASCADE</w:t>
                              </w:r>
                            </w:p>
                            <w:p w14:paraId="75D36DB7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0" o:spid="_x0000_s1026" o:spt="203" style="height:194.8pt;width:447.55pt;" coordsize="5683885,2473960" o:gfxdata="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">
                <o:lock v:ext="edit" aspectratio="f"/>
                <v:shape id="Graphic 151" o:spid="_x0000_s1026" o:spt="100" style="position:absolute;left:8249;top:8249;height:2457450;width:5667375;" fillcolor="#F7F7F7" filled="t" stroked="f" coordsize="5667375,2457450" o:gfxdata="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Ct9mbsAAADc&#10;AAAADwAAAAAAAAABACAAAAAiAAAAZHJzL2Rvd25yZXYueG1sUEsBAhQAFAAAAAgAh07iQDMvBZ47&#10;AAAAOQAAABAAAAAAAAAAAQAgAAAACgEAAGRycy9zaGFwZXhtbC54bWxQSwUGAAAAAAYABgBbAQAA&#10;tAMAAAAA&#10;" path="m5646719,2457445l20654,2457445,17617,2456840,0,2436795,0,2433637,0,20654,20654,0,5646719,0,5667374,20654,5667374,2436795,5649757,2456840,5646719,24574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2" o:spid="_x0000_s1026" o:spt="100" style="position:absolute;left:51112;top:89212;height:2314575;width:5581650;" fillcolor="#F7F7F7" filled="t" stroked="f" coordsize="5581650,2314575" o:gfxdata="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mRrv74A&#10;AADcAAAADwAAAAAAAAABACAAAAAiAAAAZHJzL2Rvd25yZXYueG1sUEsBAhQAFAAAAAgAh07iQDMv&#10;BZ47AAAAOQAAABAAAAAAAAAAAQAgAAAADQEAAGRycy9zaGFwZXhtbC54bWxQSwUGAAAAAAYABgBb&#10;AQAAtwMAAAAA&#10;" path="m5581650,2314575l0,2314575,0,0,5581650,0,5581650,23145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3" o:spid="_x0000_s1026" o:spt="202" type="#_x0000_t202" style="position:absolute;left:8249;top:8249;height:2457450;width:5667375;" filled="f" stroked="t" coordsize="21600,21600" o:gfxdata="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nVeRvQAA&#10;ANwAAAAPAAAAAAAAAAEAIAAAACIAAABkcnMvZG93bnJldi54bWxQSwECFAAUAAAACACHTuJAMy8F&#10;njsAAAA5AAAAEAAAAAAAAAABACAAAAAMAQAAZHJzL3NoYXBleG1sLnhtbFBLBQYAAAAABgAGAFsB&#10;AAC2AwAAAAA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4EBACB43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`recommendations`</w:t>
                        </w:r>
                        <w:r>
                          <w:rPr>
                            <w:rFonts w:ascii="Lucida Console"/>
                            <w:color w:val="0054AA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3A6A4E92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0F0FBCAA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`user_id`</w:t>
                        </w:r>
                        <w:r>
                          <w:rPr>
                            <w:rFonts w:ascii="Lucida Console"/>
                            <w:color w:val="0054AA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402877EE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3DE1ADFB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`score`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double</w:t>
                        </w:r>
                        <w:r>
                          <w:rPr>
                            <w:rFonts w:ascii="Lucida Console"/>
                            <w:color w:val="333333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CA8E2E7">
                        <w:pPr>
                          <w:spacing w:before="115" w:line="381" w:lineRule="auto"/>
                          <w:ind w:left="386" w:right="2849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`recommended_at`</w:t>
                        </w:r>
                        <w:r>
                          <w:rPr>
                            <w:rFonts w:ascii="Lucida Console"/>
                            <w:color w:val="0054AA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4CB0E032">
                        <w:pPr>
                          <w:spacing w:before="14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UNIQUE</w:t>
                        </w:r>
                        <w:r>
                          <w:rPr>
                            <w:rFonts w:ascii="Lucida Console"/>
                            <w:color w:val="770087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`unique_recommendation`</w:t>
                        </w:r>
                        <w:r>
                          <w:rPr>
                            <w:rFonts w:ascii="Lucida Console"/>
                            <w:color w:val="0054AA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`user_id`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A035396">
                        <w:pPr>
                          <w:spacing w:before="115" w:line="381" w:lineRule="auto"/>
                          <w:ind w:left="174" w:right="0" w:firstLine="211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`recommendations_ibfk_1`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 xml:space="preserve">`users`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 xml:space="preserve">)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 DELETE CASCADE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7B7FA913">
                        <w:pPr>
                          <w:spacing w:before="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`recommendations_ibfk_2`</w:t>
                        </w:r>
                        <w:r>
                          <w:rPr>
                            <w:rFonts w:ascii="Lucida Console"/>
                            <w:color w:val="0054AA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REFERENCES</w:t>
                        </w:r>
                      </w:p>
                      <w:p w14:paraId="286D80D2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`courses`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CASCADE</w:t>
                        </w:r>
                      </w:p>
                      <w:p w14:paraId="75D36DB7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A392255">
      <w:pPr>
        <w:pStyle w:val="6"/>
        <w:spacing w:before="196" w:line="216" w:lineRule="auto"/>
        <w:ind w:left="73" w:right="148"/>
      </w:pPr>
      <w:r>
        <w:rPr>
          <w:color w:val="333333"/>
          <w:w w:val="102"/>
        </w:rPr>
        <w:t>基于协同过滤算法的排课系统所使用的后端</w:t>
      </w:r>
      <w:r>
        <w:rPr>
          <w:rFonts w:ascii="Arial MT" w:eastAsia="Arial MT"/>
          <w:color w:val="333333"/>
          <w:w w:val="96"/>
        </w:rPr>
        <w:t>API</w:t>
      </w:r>
      <w:r>
        <w:rPr>
          <w:color w:val="333333"/>
          <w:w w:val="102"/>
        </w:rPr>
        <w:t>接口。接口遵循</w:t>
      </w:r>
      <w:r>
        <w:rPr>
          <w:rFonts w:ascii="Arial MT" w:eastAsia="Arial MT"/>
          <w:color w:val="333333"/>
          <w:w w:val="95"/>
        </w:rPr>
        <w:t>RESTful</w:t>
      </w:r>
      <w:r>
        <w:rPr>
          <w:color w:val="333333"/>
          <w:w w:val="102"/>
        </w:rPr>
        <w:t>设计原则，使用</w:t>
      </w:r>
      <w:r>
        <w:rPr>
          <w:rFonts w:ascii="Arial MT" w:eastAsia="Arial MT"/>
          <w:color w:val="333333"/>
          <w:w w:val="90"/>
        </w:rPr>
        <w:t>JSON</w:t>
      </w:r>
      <w:r>
        <w:rPr>
          <w:color w:val="333333"/>
          <w:spacing w:val="-4"/>
          <w:w w:val="102"/>
        </w:rPr>
        <w:t>格式进行数</w:t>
      </w:r>
      <w:r>
        <w:rPr>
          <w:color w:val="333333"/>
          <w:w w:val="102"/>
        </w:rPr>
        <w:t>据交换，并通过</w:t>
      </w:r>
      <w:r>
        <w:rPr>
          <w:rFonts w:ascii="Arial MT" w:eastAsia="Arial MT"/>
          <w:color w:val="333333"/>
          <w:w w:val="96"/>
        </w:rPr>
        <w:t>HTTP</w:t>
      </w:r>
      <w:r>
        <w:rPr>
          <w:color w:val="333333"/>
          <w:w w:val="102"/>
        </w:rPr>
        <w:t>状态码标识操作结果。</w:t>
      </w:r>
    </w:p>
    <w:p w14:paraId="0FF9EF1D">
      <w:pPr>
        <w:pStyle w:val="2"/>
        <w:numPr>
          <w:ilvl w:val="0"/>
          <w:numId w:val="3"/>
        </w:numPr>
        <w:tabs>
          <w:tab w:val="left" w:pos="365"/>
          <w:tab w:val="left" w:pos="9012"/>
        </w:tabs>
        <w:spacing w:before="76" w:after="0" w:line="240" w:lineRule="auto"/>
        <w:ind w:left="365" w:right="0" w:hanging="292"/>
        <w:jc w:val="left"/>
        <w:rPr>
          <w:u w:val="none"/>
        </w:rPr>
      </w:pPr>
      <w:bookmarkStart w:id="15" w:name="1. 通用约定"/>
      <w:bookmarkEnd w:id="15"/>
      <w:r>
        <w:rPr>
          <w:rFonts w:ascii="Arial Black" w:eastAsia="Arial Black"/>
          <w:b w:val="0"/>
          <w:color w:val="333333"/>
          <w:spacing w:val="-25"/>
          <w:u w:val="single" w:color="EDEDED"/>
        </w:rPr>
        <w:t xml:space="preserve"> </w:t>
      </w:r>
      <w:r>
        <w:rPr>
          <w:color w:val="333333"/>
          <w:u w:val="single" w:color="EDEDED"/>
        </w:rPr>
        <w:t>通用约</w:t>
      </w:r>
      <w:r>
        <w:rPr>
          <w:color w:val="333333"/>
          <w:spacing w:val="-10"/>
          <w:u w:val="single" w:color="EDEDED"/>
        </w:rPr>
        <w:t>定</w:t>
      </w:r>
      <w:r>
        <w:rPr>
          <w:color w:val="333333"/>
          <w:u w:val="single" w:color="EDEDED"/>
        </w:rPr>
        <w:tab/>
      </w:r>
    </w:p>
    <w:p w14:paraId="66153E77">
      <w:pPr>
        <w:spacing w:before="96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1666240</wp:posOffset>
                </wp:positionH>
                <wp:positionV relativeFrom="paragraph">
                  <wp:posOffset>121920</wp:posOffset>
                </wp:positionV>
                <wp:extent cx="1740535" cy="130810"/>
                <wp:effectExtent l="0" t="0" r="0" b="0"/>
                <wp:wrapNone/>
                <wp:docPr id="154" name="Group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0535" cy="130810"/>
                          <a:chOff x="0" y="0"/>
                          <a:chExt cx="1740535" cy="13081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3487" y="3487"/>
                            <a:ext cx="1733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123825">
                                <a:moveTo>
                                  <a:pt x="17087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708764" y="0"/>
                                </a:lnTo>
                                <a:lnTo>
                                  <a:pt x="1733549" y="24785"/>
                                </a:lnTo>
                                <a:lnTo>
                                  <a:pt x="1733549" y="99031"/>
                                </a:lnTo>
                                <a:lnTo>
                                  <a:pt x="1712409" y="123094"/>
                                </a:lnTo>
                                <a:lnTo>
                                  <a:pt x="17087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8249" y="8249"/>
                            <a:ext cx="17240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03B9E67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"http://localhost:8080/api"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http://localhost:8080/api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4" o:spid="_x0000_s1026" o:spt="203" style="position:absolute;left:0pt;margin-left:131.2pt;margin-top:9.6pt;height:10.3pt;width:137.05pt;mso-position-horizontal-relative:page;z-index:251662336;mso-width-relative:page;mso-height-relative:page;" coordsize="1740535,130810" o:gfxdata="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">
                <o:lock v:ext="edit" aspectratio="f"/>
                <v:shape id="Graphic 155" o:spid="_x0000_s1026" o:spt="100" style="position:absolute;left:3487;top:3487;height:123825;width:1733550;" fillcolor="#F2F4F4" filled="t" stroked="f" coordsize="1733550,123825" o:gfxdata="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71lxrsAAADc&#10;AAAADwAAAAAAAAABACAAAAAiAAAAZHJzL2Rvd25yZXYueG1sUEsBAhQAFAAAAAgAh07iQDMvBZ47&#10;AAAAOQAAABAAAAAAAAAAAQAgAAAACgEAAGRycy9zaGFwZXhtbC54bWxQSwUGAAAAAAYABgBbAQAA&#10;tAMAAAAA&#10;" path="m1708764,123820l24785,123820,21140,123094,0,99031,0,95250,0,24785,24785,0,1708764,0,1733549,24785,1733549,99031,1712409,123094,170876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6" o:spid="_x0000_s1026" o:spt="202" type="#_x0000_t202" style="position:absolute;left:8249;top:8249;height:114300;width:1724025;" filled="f" stroked="t" coordsize="21600,21600" o:gfxdata="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q9Am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103B9E67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"http://localhost:8080/api"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http://localhost:8080/api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3552190</wp:posOffset>
                </wp:positionH>
                <wp:positionV relativeFrom="paragraph">
                  <wp:posOffset>388620</wp:posOffset>
                </wp:positionV>
                <wp:extent cx="2016760" cy="130810"/>
                <wp:effectExtent l="0" t="0" r="0" b="0"/>
                <wp:wrapNone/>
                <wp:docPr id="157" name="Group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6760" cy="130810"/>
                          <a:chOff x="0" y="0"/>
                          <a:chExt cx="2016760" cy="13081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3487" y="3487"/>
                            <a:ext cx="20097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775" h="123825">
                                <a:moveTo>
                                  <a:pt x="19849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984989" y="0"/>
                                </a:lnTo>
                                <a:lnTo>
                                  <a:pt x="2009774" y="24785"/>
                                </a:lnTo>
                                <a:lnTo>
                                  <a:pt x="2009774" y="99036"/>
                                </a:lnTo>
                                <a:lnTo>
                                  <a:pt x="1988634" y="123094"/>
                                </a:lnTo>
                                <a:lnTo>
                                  <a:pt x="19849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8250" y="8250"/>
                            <a:ext cx="2000250" cy="114300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B4A8FFD">
                              <w:pPr>
                                <w:spacing w:before="0" w:line="154" w:lineRule="exact"/>
                                <w:ind w:left="2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Authorization: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Bearer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&lt;token&gt;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7" o:spid="_x0000_s1026" o:spt="203" style="position:absolute;left:0pt;margin-left:279.7pt;margin-top:30.6pt;height:10.3pt;width:158.8pt;mso-position-horizontal-relative:page;z-index:251663360;mso-width-relative:page;mso-height-relative:page;" coordsize="2016760,130810" o:gfxdata="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">
                <o:lock v:ext="edit" aspectratio="f"/>
                <v:shape id="Graphic 158" o:spid="_x0000_s1026" o:spt="100" style="position:absolute;left:3487;top:3487;height:123825;width:2009775;" fillcolor="#F2F4F4" filled="t" stroked="f" coordsize="2009775,123825" o:gfxdata="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bLzougAAANwA&#10;AAAPAAAAAAAAAAEAIAAAACIAAABkcnMvZG93bnJldi54bWxQSwECFAAUAAAACACHTuJAMy8FnjsA&#10;AAA5AAAAEAAAAAAAAAABACAAAAAJAQAAZHJzL3NoYXBleG1sLnhtbFBLBQYAAAAABgAGAFsBAACz&#10;AwAAAAA=&#10;" path="m1984989,123820l24785,123820,21140,123094,0,99036,0,95250,0,24785,24785,0,1984989,0,2009774,24785,2009774,99036,1988634,123094,198498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9" o:spid="_x0000_s1026" o:spt="202" type="#_x0000_t202" style="position:absolute;left:8250;top:8250;height:114300;width:2000250;" filled="f" stroked="t" coordsize="21600,21600" o:gfxdata="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Ylxa7sAAADc&#10;AAAADwAAAAAAAAABACAAAAAiAAAAZHJzL2Rvd25yZXYueG1sUEsBAhQAFAAAAAgAh07iQDMvBZ47&#10;AAAAOQAAABAAAAAAAAAAAQAgAAAACgEAAGRycy9zaGFwZXhtbC54bWxQSwUGAAAAAAYABgBbAQAA&#10;tAMAAAAA&#10;">
                  <v:fill on="f" focussize="0,0"/>
                  <v:stroke weight="1.2992125984252pt" color="#E7E9EC" joinstyle="round"/>
                  <v:imagedata o:title=""/>
                  <o:lock v:ext="edit" aspectratio="f"/>
                  <v:textbox inset="0mm,0mm,0mm,0mm">
                    <w:txbxContent>
                      <w:p w14:paraId="7B4A8FFD">
                        <w:pPr>
                          <w:spacing w:before="0" w:line="154" w:lineRule="exact"/>
                          <w:ind w:left="2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Authorization:</w:t>
                        </w:r>
                        <w:r>
                          <w:rPr>
                            <w:rFonts w:ascii="Lucida Console"/>
                            <w:color w:val="333333"/>
                            <w:spacing w:val="-2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Bearer</w:t>
                        </w:r>
                        <w:r>
                          <w:rPr>
                            <w:rFonts w:ascii="Lucida Console"/>
                            <w:color w:val="333333"/>
                            <w:spacing w:val="-2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&lt;token&gt;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160" name="Imag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基地址</w:t>
      </w:r>
      <w:r>
        <w:rPr>
          <w:rFonts w:ascii="Arial MT" w:eastAsia="Arial MT"/>
          <w:color w:val="333333"/>
          <w:sz w:val="19"/>
        </w:rPr>
        <w:t>:</w:t>
      </w:r>
    </w:p>
    <w:p w14:paraId="20D2EC21">
      <w:pPr>
        <w:spacing w:after="0"/>
        <w:jc w:val="left"/>
        <w:rPr>
          <w:rFonts w:ascii="Arial MT" w:eastAsia="Arial MT"/>
          <w:sz w:val="19"/>
        </w:rPr>
        <w:sectPr>
          <w:pgSz w:w="11900" w:h="16840"/>
          <w:pgMar w:top="540" w:right="1417" w:bottom="280" w:left="1417" w:header="720" w:footer="720" w:gutter="0"/>
          <w:cols w:space="720" w:num="1"/>
        </w:sectPr>
      </w:pPr>
    </w:p>
    <w:p w14:paraId="68734368">
      <w:pPr>
        <w:pStyle w:val="6"/>
        <w:spacing w:before="85" w:line="225" w:lineRule="auto"/>
        <w:ind w:left="523" w:right="38"/>
      </w:pP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137160</wp:posOffset>
                </wp:positionV>
                <wp:extent cx="47625" cy="47625"/>
                <wp:effectExtent l="0" t="0" r="0" b="0"/>
                <wp:wrapNone/>
                <wp:docPr id="161" name="Graphic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1" o:spid="_x0000_s1026" o:spt="100" style="position:absolute;left:0pt;margin-left:84.95pt;margin-top:10.8pt;height:3.75pt;width:3.75pt;mso-position-horizontal-relative:page;z-index:251663360;mso-width-relative:page;mso-height-relative:page;" fillcolor="#333333" filled="t" stroked="f" coordsize="47625,47625" o:gfxdata="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JwPxqnbAAAACQEA&#10;AA8AAAAAAAAAAQAgAAAAIgAAAGRycy9kb3ducmV2LnhtbFBLAQIUABQAAAAIAIdO4kAR5vtEUAIA&#10;ALoFAAAOAAAAAAAAAAEAIAAAACoBAABkcnMvZTJvRG9jLnhtbFBLBQYAAAAABgAGAFkBAADsBQAA&#10;AAA=&#10;" path="m26970,47620l20654,47620,17617,47015,0,26970,0,20654,20654,0,26970,0,47625,23812,47625,26970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33333"/>
        </w:rPr>
        <w:t>认证</w:t>
      </w:r>
      <w:r>
        <w:rPr>
          <w:rFonts w:ascii="Arial MT" w:eastAsia="Arial MT"/>
          <w:color w:val="333333"/>
        </w:rPr>
        <w:t xml:space="preserve">: </w:t>
      </w:r>
      <w:r>
        <w:rPr>
          <w:color w:val="333333"/>
        </w:rPr>
        <w:t>大部分接口需要通过在请求头中携带</w:t>
      </w:r>
      <w:r>
        <w:rPr>
          <w:color w:val="333333"/>
          <w:spacing w:val="-2"/>
        </w:rPr>
        <w:t>通过用户登录接口获取。</w:t>
      </w:r>
    </w:p>
    <w:p w14:paraId="75217C82">
      <w:pPr>
        <w:pStyle w:val="5"/>
        <w:spacing w:before="62"/>
        <w:ind w:left="0" w:right="2818"/>
        <w:jc w:val="right"/>
        <w:rPr>
          <w:rFonts w:ascii="Arial MT" w:eastAsia="Arial MT"/>
          <w:b w:val="0"/>
        </w:rPr>
      </w:pP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131445</wp:posOffset>
                </wp:positionV>
                <wp:extent cx="47625" cy="47625"/>
                <wp:effectExtent l="0" t="0" r="0" b="0"/>
                <wp:wrapNone/>
                <wp:docPr id="162" name="Graphic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2" o:spid="_x0000_s1026" o:spt="100" style="position:absolute;left:0pt;margin-left:84.95pt;margin-top:10.35pt;height:3.75pt;width:3.75pt;mso-position-horizontal-relative:page;z-index:251664384;mso-width-relative:page;mso-height-relative:page;" fillcolor="#333333" filled="t" stroked="f" coordsize="47625,47625" o:gfxdata="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5cXd62wAAAAkB&#10;AAAPAAAAAAAAAAEAIAAAACIAAABkcnMvZG93bnJldi54bWxQSwECFAAUAAAACACHTuJASiS4UFEC&#10;AAC6BQAADgAAAAAAAAABACAAAAAqAQAAZHJzL2Uyb0RvYy54bWxQSwUGAAAAAAYABgBZAQAA7QUA&#10;AAAA&#10;" path="m26970,47620l20654,47620,17617,47015,0,26970,0,20650,20654,0,26970,0,47625,23812,47625,26970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33333"/>
        </w:rPr>
        <w:t>响应格式</w:t>
      </w:r>
      <w:r>
        <w:rPr>
          <w:rFonts w:ascii="Arial MT" w:eastAsia="Arial MT"/>
          <w:b w:val="0"/>
          <w:color w:val="333333"/>
          <w:spacing w:val="-10"/>
        </w:rPr>
        <w:t>:</w:t>
      </w:r>
    </w:p>
    <w:p w14:paraId="57EF9DB9">
      <w:pPr>
        <w:spacing w:before="55"/>
        <w:ind w:left="0" w:right="2758" w:firstLine="0"/>
        <w:jc w:val="righ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1828165</wp:posOffset>
                </wp:positionH>
                <wp:positionV relativeFrom="paragraph">
                  <wp:posOffset>95250</wp:posOffset>
                </wp:positionV>
                <wp:extent cx="3693160" cy="130810"/>
                <wp:effectExtent l="0" t="0" r="0" b="0"/>
                <wp:wrapNone/>
                <wp:docPr id="163" name="Group 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3160" cy="130810"/>
                          <a:chOff x="0" y="0"/>
                          <a:chExt cx="3693160" cy="13081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3487" y="3487"/>
                            <a:ext cx="3686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6175" h="123825">
                                <a:moveTo>
                                  <a:pt x="3661388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3661388" y="0"/>
                                </a:lnTo>
                                <a:lnTo>
                                  <a:pt x="3686174" y="24780"/>
                                </a:lnTo>
                                <a:lnTo>
                                  <a:pt x="3686174" y="99036"/>
                                </a:lnTo>
                                <a:lnTo>
                                  <a:pt x="3665033" y="123090"/>
                                </a:lnTo>
                                <a:lnTo>
                                  <a:pt x="3661388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8250" y="8250"/>
                            <a:ext cx="3676650" cy="114300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881785B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"code":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200,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"message":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"Success",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"data":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...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}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3" o:spid="_x0000_s1026" o:spt="203" style="position:absolute;left:0pt;margin-left:143.95pt;margin-top:7.5pt;height:10.3pt;width:290.8pt;mso-position-horizontal-relative:page;z-index:251664384;mso-width-relative:page;mso-height-relative:page;" coordsize="3693160,130810" o:gfxdata="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">
                <o:lock v:ext="edit" aspectratio="f"/>
                <v:shape id="Graphic 164" o:spid="_x0000_s1026" o:spt="100" style="position:absolute;left:3487;top:3487;height:123825;width:3686175;" fillcolor="#F2F4F4" filled="t" stroked="f" coordsize="3686175,123825" o:gfxdata="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ObyfrsAAADc&#10;AAAADwAAAAAAAAABACAAAAAiAAAAZHJzL2Rvd25yZXYueG1sUEsBAhQAFAAAAAgAh07iQDMvBZ47&#10;AAAAOQAAABAAAAAAAAAAAQAgAAAACgEAAGRycy9zaGFwZXhtbC54bWxQSwUGAAAAAAYABgBbAQAA&#10;tAMAAAAA&#10;" path="m3661388,123820l24785,123820,21140,123090,0,99036,0,95250,0,24780,24785,0,3661388,0,3686174,24780,3686174,99036,3665033,123090,3661388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65" o:spid="_x0000_s1026" o:spt="202" type="#_x0000_t202" style="position:absolute;left:8250;top:8250;height:114300;width:3676650;" filled="f" stroked="t" coordsize="21600,21600" o:gfxdata="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qix07sAAADc&#10;AAAADwAAAAAAAAABACAAAAAiAAAAZHJzL2Rvd25yZXYueG1sUEsBAhQAFAAAAAgAh07iQDMvBZ47&#10;AAAAOQAAABAAAAAAAAAAAQAgAAAACgEAAGRycy9zaGFwZXhtbC54bWxQSwUGAAAAAAYABgBbAQAA&#10;tAMAAAAA&#10;">
                  <v:fill on="f" focussize="0,0"/>
                  <v:stroke weight="1.2992125984252pt" color="#E7E9EC" joinstyle="round"/>
                  <v:imagedata o:title=""/>
                  <o:lock v:ext="edit" aspectratio="f"/>
                  <v:textbox inset="0mm,0mm,0mm,0mm">
                    <w:txbxContent>
                      <w:p w14:paraId="0881785B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333333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"code":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200,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"message":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"Success",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"data":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...</w:t>
                        </w:r>
                        <w:r>
                          <w:rPr>
                            <w:rFonts w:ascii="Lucida Console"/>
                            <w:color w:val="333333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}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66" name="Imag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color w:val="333333"/>
          <w:sz w:val="19"/>
        </w:rPr>
        <w:t>成功</w:t>
      </w:r>
      <w:r>
        <w:rPr>
          <w:rFonts w:ascii="Arial MT" w:eastAsia="Arial MT"/>
          <w:color w:val="333333"/>
          <w:sz w:val="19"/>
        </w:rPr>
        <w:t>:</w:t>
      </w:r>
    </w:p>
    <w:p w14:paraId="3C050D25">
      <w:pPr>
        <w:spacing w:before="84"/>
        <w:ind w:left="0" w:right="2758" w:firstLine="0"/>
        <w:jc w:val="righ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1828165</wp:posOffset>
                </wp:positionH>
                <wp:positionV relativeFrom="paragraph">
                  <wp:posOffset>113665</wp:posOffset>
                </wp:positionV>
                <wp:extent cx="4426585" cy="130810"/>
                <wp:effectExtent l="0" t="0" r="0" b="0"/>
                <wp:wrapNone/>
                <wp:docPr id="167" name="Group 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6585" cy="130810"/>
                          <a:chOff x="0" y="0"/>
                          <a:chExt cx="4426585" cy="13081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3487" y="3487"/>
                            <a:ext cx="44196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600" h="123825">
                                <a:moveTo>
                                  <a:pt x="4394813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394813" y="0"/>
                                </a:lnTo>
                                <a:lnTo>
                                  <a:pt x="4419599" y="24785"/>
                                </a:lnTo>
                                <a:lnTo>
                                  <a:pt x="4419599" y="99036"/>
                                </a:lnTo>
                                <a:lnTo>
                                  <a:pt x="4398458" y="123094"/>
                                </a:lnTo>
                                <a:lnTo>
                                  <a:pt x="4394813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8249" y="8249"/>
                            <a:ext cx="44100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9EC2A34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"code":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4xx/5xx,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"message":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"Error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description",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"data":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7" o:spid="_x0000_s1026" o:spt="203" style="position:absolute;left:0pt;margin-left:143.95pt;margin-top:8.95pt;height:10.3pt;width:348.55pt;mso-position-horizontal-relative:page;z-index:251665408;mso-width-relative:page;mso-height-relative:page;" coordsize="4426585,130810" o:gfxdata="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gMRs4NkAAAAJAQAADwAAAAAAAAABACAAAAAiAAAAZHJzL2Rv&#10;d25yZXYueG1sUEsBAhQAFAAAAAgAh07iQHz0bBtWAwAAYQkAAA4AAAAAAAAAAQAgAAAAKAEAAGRy&#10;cy9lMm9Eb2MueG1sUEsFBgAAAAAGAAYAWQEAAPAGAAAAAA==&#10;">
                <o:lock v:ext="edit" aspectratio="f"/>
                <v:shape id="Graphic 168" o:spid="_x0000_s1026" o:spt="100" style="position:absolute;left:3487;top:3487;height:123825;width:4419600;" fillcolor="#F2F4F4" filled="t" stroked="f" coordsize="4419600,123825" o:gfxdata="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4NIqr4A&#10;AADcAAAADwAAAAAAAAABACAAAAAiAAAAZHJzL2Rvd25yZXYueG1sUEsBAhQAFAAAAAgAh07iQDMv&#10;BZ47AAAAOQAAABAAAAAAAAAAAQAgAAAADQEAAGRycy9zaGFwZXhtbC54bWxQSwUGAAAAAAYABgBb&#10;AQAAtwMAAAAA&#10;" path="m4394813,123820l24785,123820,21140,123094,0,99036,0,95250,0,24785,24785,0,4394813,0,4419599,24785,4419599,99036,4398458,123094,4394813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69" o:spid="_x0000_s1026" o:spt="202" type="#_x0000_t202" style="position:absolute;left:8249;top:8249;height:114300;width:4410075;" filled="f" stroked="t" coordsize="21600,21600" o:gfxdata="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GarGvQAA&#10;ANwAAAAPAAAAAAAAAAEAIAAAACIAAABkcnMvZG93bnJldi54bWxQSwECFAAUAAAACACHTuJAMy8F&#10;njsAAAA5AAAAEAAAAAAAAAABACAAAAAMAQAAZHJzL3NoYXBleG1sLnhtbFBLBQYAAAAABgAGAFsB&#10;AAC2AwAAAAA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59EC2A34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333333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"code":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4xx/5xx,</w:t>
                        </w:r>
                        <w:r>
                          <w:rPr>
                            <w:rFonts w:ascii="Lucida Console"/>
                            <w:color w:val="333333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"message":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"Error</w:t>
                        </w:r>
                        <w:r>
                          <w:rPr>
                            <w:rFonts w:ascii="Lucida Console"/>
                            <w:color w:val="333333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description",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"data":</w:t>
                        </w:r>
                        <w:r>
                          <w:rPr>
                            <w:rFonts w:ascii="Lucida Console"/>
                            <w:color w:val="333333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70" name="Imag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color w:val="333333"/>
          <w:sz w:val="19"/>
        </w:rPr>
        <w:t>失败</w:t>
      </w:r>
      <w:r>
        <w:rPr>
          <w:rFonts w:ascii="Arial MT" w:eastAsia="Arial MT"/>
          <w:color w:val="333333"/>
          <w:sz w:val="19"/>
        </w:rPr>
        <w:t>:</w:t>
      </w:r>
    </w:p>
    <w:p w14:paraId="2CC8EF4A">
      <w:pPr>
        <w:pStyle w:val="6"/>
        <w:spacing w:before="70"/>
        <w:ind w:left="523"/>
        <w:rPr>
          <w:rFonts w:ascii="Arial MT" w:eastAsia="Arial MT"/>
        </w:rPr>
      </w:pPr>
      <w:r>
        <w:br w:type="column"/>
      </w:r>
      <w:r>
        <w:rPr>
          <w:color w:val="333333"/>
        </w:rPr>
        <w:t>进行认证。</w:t>
      </w:r>
      <w:r>
        <w:rPr>
          <w:rFonts w:ascii="Arial MT" w:eastAsia="Arial MT"/>
          <w:color w:val="333333"/>
          <w:spacing w:val="-2"/>
        </w:rPr>
        <w:t>Token</w:t>
      </w:r>
    </w:p>
    <w:p w14:paraId="1B9E883F">
      <w:pPr>
        <w:pStyle w:val="6"/>
        <w:spacing w:after="0"/>
        <w:rPr>
          <w:rFonts w:ascii="Arial MT" w:eastAsia="Arial MT"/>
        </w:rPr>
        <w:sectPr>
          <w:type w:val="continuous"/>
          <w:pgSz w:w="11900" w:h="16840"/>
          <w:pgMar w:top="640" w:right="1417" w:bottom="280" w:left="1417" w:header="720" w:footer="720" w:gutter="0"/>
          <w:cols w:equalWidth="0" w:num="2">
            <w:col w:w="4176" w:space="2695"/>
            <w:col w:w="2195"/>
          </w:cols>
        </w:sectPr>
      </w:pPr>
    </w:p>
    <w:p w14:paraId="02F60924">
      <w:pPr>
        <w:pStyle w:val="2"/>
        <w:numPr>
          <w:ilvl w:val="0"/>
          <w:numId w:val="3"/>
        </w:numPr>
        <w:tabs>
          <w:tab w:val="left" w:pos="365"/>
          <w:tab w:val="left" w:pos="9012"/>
        </w:tabs>
        <w:spacing w:before="67" w:after="0" w:line="240" w:lineRule="auto"/>
        <w:ind w:left="365" w:right="0" w:hanging="292"/>
        <w:jc w:val="left"/>
        <w:rPr>
          <w:u w:val="none"/>
        </w:rPr>
      </w:pPr>
      <w:bookmarkStart w:id="16" w:name="2. 认证接口"/>
      <w:bookmarkEnd w:id="16"/>
      <w:r>
        <w:rPr>
          <w:rFonts w:ascii="Arial Black" w:eastAsia="Arial Black"/>
          <w:b w:val="0"/>
          <w:color w:val="333333"/>
          <w:spacing w:val="-25"/>
          <w:u w:val="single" w:color="EDEDED"/>
        </w:rPr>
        <w:t xml:space="preserve"> </w:t>
      </w:r>
      <w:r>
        <w:rPr>
          <w:color w:val="333333"/>
          <w:u w:val="single" w:color="EDEDED"/>
        </w:rPr>
        <w:t>认证接</w:t>
      </w:r>
      <w:r>
        <w:rPr>
          <w:color w:val="333333"/>
          <w:spacing w:val="-10"/>
          <w:u w:val="single" w:color="EDEDED"/>
        </w:rPr>
        <w:t>口</w:t>
      </w:r>
      <w:r>
        <w:rPr>
          <w:color w:val="333333"/>
          <w:u w:val="single" w:color="EDEDED"/>
        </w:rPr>
        <w:tab/>
      </w:r>
    </w:p>
    <w:p w14:paraId="32EB6B21">
      <w:pPr>
        <w:pStyle w:val="3"/>
        <w:numPr>
          <w:ilvl w:val="1"/>
          <w:numId w:val="3"/>
        </w:numPr>
        <w:tabs>
          <w:tab w:val="left" w:pos="566"/>
        </w:tabs>
        <w:spacing w:before="54" w:after="0" w:line="240" w:lineRule="auto"/>
        <w:ind w:left="566" w:right="0" w:hanging="493"/>
        <w:jc w:val="left"/>
      </w:pPr>
      <w:bookmarkStart w:id="17" w:name="2.1 用户登录"/>
      <w:bookmarkEnd w:id="17"/>
      <w:r>
        <w:rPr>
          <w:color w:val="333333"/>
          <w:spacing w:val="-3"/>
        </w:rPr>
        <w:t>用户登录</w:t>
      </w:r>
    </w:p>
    <w:p w14:paraId="55AA72D6">
      <w:pPr>
        <w:pStyle w:val="6"/>
        <w:spacing w:before="123"/>
        <w:ind w:left="282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171" name="Imag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 </w:t>
      </w:r>
      <w:r>
        <w:rPr>
          <w:b/>
          <w:color w:val="333333"/>
        </w:rPr>
        <w:t>功能</w:t>
      </w:r>
      <w:r>
        <w:rPr>
          <w:rFonts w:ascii="Arial MT" w:eastAsia="Arial MT"/>
          <w:color w:val="333333"/>
          <w:spacing w:val="20"/>
        </w:rPr>
        <w:t xml:space="preserve">: </w:t>
      </w:r>
      <w:r>
        <w:rPr>
          <w:color w:val="333333"/>
        </w:rPr>
        <w:t>用户通过用户名和密码登录，获取认证</w:t>
      </w:r>
      <w:r>
        <w:rPr>
          <w:rFonts w:ascii="Arial MT" w:eastAsia="Arial MT"/>
          <w:color w:val="333333"/>
        </w:rPr>
        <w:t>Token</w:t>
      </w:r>
      <w:r>
        <w:rPr>
          <w:color w:val="333333"/>
        </w:rPr>
        <w:t>。</w:t>
      </w:r>
    </w:p>
    <w:p w14:paraId="05717B5A">
      <w:pPr>
        <w:spacing w:before="55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1545590</wp:posOffset>
                </wp:positionH>
                <wp:positionV relativeFrom="paragraph">
                  <wp:posOffset>98425</wp:posOffset>
                </wp:positionV>
                <wp:extent cx="790575" cy="123825"/>
                <wp:effectExtent l="0" t="0" r="0" b="0"/>
                <wp:wrapNone/>
                <wp:docPr id="172" name="Group 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575" cy="123825"/>
                          <a:chOff x="0" y="0"/>
                          <a:chExt cx="790575" cy="12382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7905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23825">
                                <a:moveTo>
                                  <a:pt x="7657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65789" y="0"/>
                                </a:lnTo>
                                <a:lnTo>
                                  <a:pt x="790574" y="24785"/>
                                </a:lnTo>
                                <a:lnTo>
                                  <a:pt x="790574" y="99036"/>
                                </a:lnTo>
                                <a:lnTo>
                                  <a:pt x="769434" y="123094"/>
                                </a:lnTo>
                                <a:lnTo>
                                  <a:pt x="7657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4762" y="4762"/>
                            <a:ext cx="7810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57237" y="0"/>
                                </a:lnTo>
                                <a:lnTo>
                                  <a:pt x="760395" y="0"/>
                                </a:lnTo>
                                <a:lnTo>
                                  <a:pt x="763432" y="604"/>
                                </a:lnTo>
                                <a:lnTo>
                                  <a:pt x="779237" y="14697"/>
                                </a:lnTo>
                                <a:lnTo>
                                  <a:pt x="780445" y="17612"/>
                                </a:lnTo>
                                <a:lnTo>
                                  <a:pt x="781049" y="20654"/>
                                </a:lnTo>
                                <a:lnTo>
                                  <a:pt x="781050" y="23812"/>
                                </a:lnTo>
                                <a:lnTo>
                                  <a:pt x="781050" y="90487"/>
                                </a:lnTo>
                                <a:lnTo>
                                  <a:pt x="781049" y="93645"/>
                                </a:lnTo>
                                <a:lnTo>
                                  <a:pt x="780445" y="96677"/>
                                </a:lnTo>
                                <a:lnTo>
                                  <a:pt x="779237" y="99594"/>
                                </a:lnTo>
                                <a:lnTo>
                                  <a:pt x="778028" y="102514"/>
                                </a:lnTo>
                                <a:lnTo>
                                  <a:pt x="7572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1812" y="99594"/>
                                </a:lnTo>
                                <a:lnTo>
                                  <a:pt x="604" y="96677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0" y="0"/>
                            <a:ext cx="7905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FE042F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/auth/login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2" o:spid="_x0000_s1026" o:spt="203" style="position:absolute;left:0pt;margin-left:121.7pt;margin-top:7.75pt;height:9.75pt;width:62.25pt;mso-position-horizontal-relative:page;z-index:251665408;mso-width-relative:page;mso-height-relative:page;" coordsize="790575,123825" o:gfxdata="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">
                <o:lock v:ext="edit" aspectratio="f"/>
                <v:shape id="Graphic 173" o:spid="_x0000_s1026" o:spt="100" style="position:absolute;left:0;top:0;height:123825;width:790575;" fillcolor="#F2F4F4" filled="t" stroked="f" coordsize="790575,123825" o:gfxdata="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5zDG8AAAA&#10;3AAAAA8AAAAAAAAAAQAgAAAAIgAAAGRycy9kb3ducmV2LnhtbFBLAQIUABQAAAAIAIdO4kAzLwWe&#10;OwAAADkAAAAQAAAAAAAAAAEAIAAAAAsBAABkcnMvc2hhcGV4bWwueG1sUEsFBgAAAAAGAAYAWwEA&#10;ALUDAAAAAA==&#10;" path="m765789,123820l24785,123820,21140,123094,0,99036,0,95250,0,24785,24785,0,765789,0,790574,24785,790574,99036,769434,123094,76578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4" o:spid="_x0000_s1026" o:spt="100" style="position:absolute;left:4762;top:4762;height:114300;width:781050;" filled="f" stroked="t" coordsize="781050,114300" o:gfxdata="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FVvtLsAAADc&#10;AAAADwAAAAAAAAABACAAAAAiAAAAZHJzL2Rvd25yZXYueG1sUEsBAhQAFAAAAAgAh07iQDMvBZ47&#10;AAAAOQAAABAAAAAAAAAAAQAgAAAACgEAAGRycy9zaGFwZXhtbC54bWxQSwUGAAAAAAYABgBbAQAA&#10;tAMAAAAA&#10;" path="m0,90487l0,23812,0,20654,604,17612,1812,14697,3020,11780,4741,9204,20654,0,23812,0,757237,0,760395,0,763432,604,779237,14697,780445,17612,781049,20654,781050,23812,781050,90487,781049,93645,780445,96677,779237,99594,778028,102514,757237,114300,23812,114300,1812,99594,604,96677,0,93645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175" o:spid="_x0000_s1026" o:spt="202" type="#_x0000_t202" style="position:absolute;left:0;top:0;height:123825;width:790575;" filled="f" stroked="f" coordsize="21600,21600" o:gfxdata="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/xho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FE042F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/auth/login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176" name="Imag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路径</w:t>
      </w:r>
      <w:r>
        <w:rPr>
          <w:rFonts w:ascii="Arial MT" w:eastAsia="Arial MT"/>
          <w:color w:val="333333"/>
          <w:sz w:val="19"/>
        </w:rPr>
        <w:t>:</w:t>
      </w:r>
    </w:p>
    <w:p w14:paraId="0D0F39F8">
      <w:pPr>
        <w:spacing w:before="84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1545590</wp:posOffset>
                </wp:positionH>
                <wp:positionV relativeFrom="paragraph">
                  <wp:posOffset>117475</wp:posOffset>
                </wp:positionV>
                <wp:extent cx="323850" cy="123825"/>
                <wp:effectExtent l="0" t="0" r="0" b="0"/>
                <wp:wrapNone/>
                <wp:docPr id="177" name="Group 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123825"/>
                          <a:chOff x="0" y="0"/>
                          <a:chExt cx="323850" cy="123825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323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23825">
                                <a:moveTo>
                                  <a:pt x="2990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99064" y="0"/>
                                </a:lnTo>
                                <a:lnTo>
                                  <a:pt x="323850" y="24785"/>
                                </a:lnTo>
                                <a:lnTo>
                                  <a:pt x="323850" y="99031"/>
                                </a:lnTo>
                                <a:lnTo>
                                  <a:pt x="302709" y="123094"/>
                                </a:lnTo>
                                <a:lnTo>
                                  <a:pt x="2990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4762" y="4762"/>
                            <a:ext cx="3143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3670" y="0"/>
                                </a:lnTo>
                                <a:lnTo>
                                  <a:pt x="296707" y="604"/>
                                </a:lnTo>
                                <a:lnTo>
                                  <a:pt x="299625" y="1808"/>
                                </a:lnTo>
                                <a:lnTo>
                                  <a:pt x="302542" y="3018"/>
                                </a:lnTo>
                                <a:lnTo>
                                  <a:pt x="305117" y="4739"/>
                                </a:lnTo>
                                <a:lnTo>
                                  <a:pt x="307350" y="6971"/>
                                </a:lnTo>
                                <a:lnTo>
                                  <a:pt x="309583" y="9199"/>
                                </a:lnTo>
                                <a:lnTo>
                                  <a:pt x="311303" y="11775"/>
                                </a:lnTo>
                                <a:lnTo>
                                  <a:pt x="312512" y="14697"/>
                                </a:lnTo>
                                <a:lnTo>
                                  <a:pt x="313720" y="17612"/>
                                </a:lnTo>
                                <a:lnTo>
                                  <a:pt x="314324" y="20650"/>
                                </a:lnTo>
                                <a:lnTo>
                                  <a:pt x="314325" y="23812"/>
                                </a:lnTo>
                                <a:lnTo>
                                  <a:pt x="314325" y="90487"/>
                                </a:lnTo>
                                <a:lnTo>
                                  <a:pt x="2905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3238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96B7CD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7" o:spid="_x0000_s1026" o:spt="203" style="position:absolute;left:0pt;margin-left:121.7pt;margin-top:9.25pt;height:9.75pt;width:25.5pt;mso-position-horizontal-relative:page;z-index:251666432;mso-width-relative:page;mso-height-relative:page;" coordsize="323850,123825" o:gfxdata="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">
                <o:lock v:ext="edit" aspectratio="f"/>
                <v:shape id="Graphic 178" o:spid="_x0000_s1026" o:spt="100" style="position:absolute;left:0;top:0;height:123825;width:323850;" fillcolor="#F2F4F4" filled="t" stroked="f" coordsize="323850,123825" o:gfxdata="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ahCI2/&#10;AAAA3AAAAA8AAAAAAAAAAQAgAAAAIgAAAGRycy9kb3ducmV2LnhtbFBLAQIUABQAAAAIAIdO4kAz&#10;LwWeOwAAADkAAAAQAAAAAAAAAAEAIAAAAA4BAABkcnMvc2hhcGV4bWwueG1sUEsFBgAAAAAGAAYA&#10;WwEAALgDAAAAAA==&#10;" path="m299064,123820l24785,123820,21140,123094,0,99031,0,95250,0,24785,24785,0,299064,0,323850,24785,323850,99031,302709,123094,29906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9" o:spid="_x0000_s1026" o:spt="100" style="position:absolute;left:4762;top:4762;height:114300;width:314325;" filled="f" stroked="t" coordsize="314325,114300" o:gfxdata="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RG6xvQAA&#10;ANwAAAAPAAAAAAAAAAEAIAAAACIAAABkcnMvZG93bnJldi54bWxQSwECFAAUAAAACACHTuJAMy8F&#10;njsAAAA5AAAAEAAAAAAAAAABACAAAAAMAQAAZHJzL3NoYXBleG1sLnhtbFBLBQYAAAAABgAGAFsB&#10;AAC2AwAAAAA=&#10;" path="m0,90487l0,23812,0,20650,604,17612,1812,14697,3020,11775,4741,9199,6974,6971,9207,4739,11782,3018,14699,1808,17617,604,20654,0,23812,0,290512,0,293670,0,296707,604,299625,1808,302542,3018,305117,4739,307350,6971,309583,9199,311303,11775,312512,14697,313720,17612,314324,20650,314325,23812,314325,90487,290512,114300,23812,114300,0,93645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180" o:spid="_x0000_s1026" o:spt="202" type="#_x0000_t202" style="position:absolute;left:0;top:0;height:123825;width:323850;" filled="f" stroked="f" coordsize="21600,21600" o:gfxdata="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pTVT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96B7CD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POST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81" name="Imag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方法</w:t>
      </w:r>
      <w:r>
        <w:rPr>
          <w:rFonts w:ascii="Arial MT" w:eastAsia="Arial MT"/>
          <w:color w:val="333333"/>
          <w:sz w:val="19"/>
        </w:rPr>
        <w:t>:</w:t>
      </w:r>
    </w:p>
    <w:p w14:paraId="41C350CA">
      <w:pPr>
        <w:spacing w:before="70"/>
        <w:ind w:left="282" w:right="0" w:firstLine="0"/>
        <w:jc w:val="left"/>
        <w:rPr>
          <w:rFonts w:ascii="Arial MT" w:eastAsia="Arial MT"/>
          <w:sz w:val="19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182" name="Imag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 xml:space="preserve">请求体 </w:t>
      </w:r>
      <w:r>
        <w:rPr>
          <w:rFonts w:ascii="Arial MT" w:eastAsia="Arial MT"/>
          <w:color w:val="333333"/>
          <w:sz w:val="19"/>
        </w:rPr>
        <w:t>(application/json):</w:t>
      </w:r>
    </w:p>
    <w:p w14:paraId="338998A8">
      <w:pPr>
        <w:pStyle w:val="6"/>
        <w:rPr>
          <w:rFonts w:ascii="Arial MT"/>
        </w:rPr>
      </w:pPr>
    </w:p>
    <w:p w14:paraId="049EBBE1">
      <w:pPr>
        <w:pStyle w:val="6"/>
        <w:rPr>
          <w:rFonts w:ascii="Arial MT"/>
        </w:rPr>
      </w:pPr>
    </w:p>
    <w:p w14:paraId="6D3277D1">
      <w:pPr>
        <w:pStyle w:val="6"/>
        <w:rPr>
          <w:rFonts w:ascii="Arial MT"/>
        </w:rPr>
      </w:pPr>
    </w:p>
    <w:p w14:paraId="3549F716">
      <w:pPr>
        <w:pStyle w:val="6"/>
        <w:rPr>
          <w:rFonts w:ascii="Arial MT"/>
        </w:rPr>
      </w:pPr>
    </w:p>
    <w:p w14:paraId="625BC42B">
      <w:pPr>
        <w:pStyle w:val="6"/>
        <w:rPr>
          <w:rFonts w:ascii="Arial MT"/>
        </w:rPr>
      </w:pPr>
    </w:p>
    <w:p w14:paraId="43263DFC">
      <w:pPr>
        <w:pStyle w:val="6"/>
        <w:rPr>
          <w:rFonts w:ascii="Arial MT"/>
        </w:rPr>
      </w:pPr>
    </w:p>
    <w:p w14:paraId="1472650B">
      <w:pPr>
        <w:pStyle w:val="6"/>
        <w:rPr>
          <w:rFonts w:ascii="Arial MT"/>
        </w:rPr>
      </w:pPr>
    </w:p>
    <w:p w14:paraId="4546D25D">
      <w:pPr>
        <w:pStyle w:val="6"/>
        <w:spacing w:before="17"/>
        <w:rPr>
          <w:rFonts w:ascii="Arial MT"/>
        </w:rPr>
      </w:pPr>
    </w:p>
    <w:p w14:paraId="3987DB68">
      <w:pPr>
        <w:spacing w:before="0"/>
        <w:ind w:left="523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-986790</wp:posOffset>
                </wp:positionV>
                <wp:extent cx="5547360" cy="1127760"/>
                <wp:effectExtent l="0" t="0" r="0" b="0"/>
                <wp:wrapNone/>
                <wp:docPr id="183" name="Group 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7360" cy="1127760"/>
                          <a:chOff x="0" y="0"/>
                          <a:chExt cx="5547360" cy="112776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157149" y="8249"/>
                            <a:ext cx="5381625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847725">
                                <a:moveTo>
                                  <a:pt x="5381625" y="20650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823912"/>
                                </a:lnTo>
                                <a:lnTo>
                                  <a:pt x="0" y="827074"/>
                                </a:lnTo>
                                <a:lnTo>
                                  <a:pt x="20662" y="847725"/>
                                </a:lnTo>
                                <a:lnTo>
                                  <a:pt x="5360975" y="847725"/>
                                </a:lnTo>
                                <a:lnTo>
                                  <a:pt x="5381625" y="827074"/>
                                </a:lnTo>
                                <a:lnTo>
                                  <a:pt x="5381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0" y="107981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157162" y="8249"/>
                            <a:ext cx="5381625" cy="8477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8F9C568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 w14:paraId="13095A7F">
                              <w:pPr>
                                <w:spacing w:before="64" w:line="352" w:lineRule="auto"/>
                                <w:ind w:left="386" w:right="5748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"username"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张三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spacing w:val="-2"/>
                                  <w:w w:val="105"/>
                                  <w:sz w:val="17"/>
                                </w:rPr>
                                <w:t>"password"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"123456"</w:t>
                              </w:r>
                            </w:p>
                            <w:p w14:paraId="140ECA1B">
                              <w:pPr>
                                <w:spacing w:before="36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3" o:spid="_x0000_s1026" o:spt="203" style="position:absolute;left:0pt;margin-left:84.95pt;margin-top:-77.7pt;height:88.8pt;width:436.8pt;mso-position-horizontal-relative:page;z-index:-251614208;mso-width-relative:page;mso-height-relative:page;" coordsize="5547360,1127760" o:gfxdata="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">
                <o:lock v:ext="edit" aspectratio="f"/>
                <v:shape id="Graphic 184" o:spid="_x0000_s1026" o:spt="100" style="position:absolute;left:157149;top:8249;height:847725;width:5381625;" fillcolor="#F7F7F7" filled="t" stroked="f" coordsize="5381625,847725" o:gfxdata="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9GhR2/&#10;AAAA3AAAAA8AAAAAAAAAAQAgAAAAIgAAAGRycy9kb3ducmV2LnhtbFBLAQIUABQAAAAIAIdO4kAz&#10;LwWeOwAAADkAAAAQAAAAAAAAAAEAIAAAAA4BAABkcnMvc2hhcGV4bWwueG1sUEsFBgAAAAAGAAYA&#10;WwEAALgDAAAAAA==&#10;" path="m5381625,20650l5360975,0,20662,0,0,20650,12,823912,0,827074,20662,847725,5360975,847725,5381625,827074,538162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5" o:spid="_x0000_s1026" o:spt="100" style="position:absolute;left:0;top:1079812;height:47625;width:47625;" fillcolor="#333333" filled="t" stroked="f" coordsize="47625,47625" o:gfxdata="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s88Z3&#10;wAAAANwAAAAPAAAAAAAAAAEAIAAAACIAAABkcnMvZG93bnJldi54bWxQSwECFAAUAAAACACHTuJA&#10;My8FnjsAAAA5AAAAEAAAAAAAAAABACAAAAAPAQAAZHJzL3NoYXBleG1sLnhtbFBLBQYAAAAABgAG&#10;AFsBAAC5AwAAAAA=&#10;" path="m26970,47620l20654,47620,17617,47015,0,26966,0,20650,20654,0,26970,0,47625,23812,47625,26966,26970,476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86" o:spid="_x0000_s1026" o:spt="202" type="#_x0000_t202" style="position:absolute;left:157162;top:8249;height:847725;width:5381625;" filled="f" stroked="t" coordsize="21600,21600" o:gfxdata="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qK2E6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08F9C568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 w14:paraId="13095A7F">
                        <w:pPr>
                          <w:spacing w:before="64" w:line="352" w:lineRule="auto"/>
                          <w:ind w:left="386" w:right="5748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"username"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张三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spacing w:val="-2"/>
                            <w:w w:val="105"/>
                            <w:sz w:val="17"/>
                          </w:rPr>
                          <w:t>"password"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"123456"</w:t>
                        </w:r>
                      </w:p>
                      <w:p w14:paraId="140ECA1B">
                        <w:pPr>
                          <w:spacing w:before="36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333333"/>
          <w:spacing w:val="1"/>
          <w:sz w:val="19"/>
        </w:rPr>
        <w:t xml:space="preserve">成功响应 </w:t>
      </w:r>
      <w:r>
        <w:rPr>
          <w:rFonts w:ascii="Arial MT" w:eastAsia="Arial MT"/>
          <w:color w:val="333333"/>
          <w:sz w:val="19"/>
        </w:rPr>
        <w:t>(200</w:t>
      </w:r>
      <w:r>
        <w:rPr>
          <w:rFonts w:ascii="Arial MT" w:eastAsia="Arial MT"/>
          <w:color w:val="333333"/>
          <w:spacing w:val="10"/>
          <w:sz w:val="19"/>
        </w:rPr>
        <w:t xml:space="preserve"> </w:t>
      </w:r>
      <w:r>
        <w:rPr>
          <w:rFonts w:ascii="Arial MT" w:eastAsia="Arial MT"/>
          <w:color w:val="333333"/>
          <w:spacing w:val="-4"/>
          <w:sz w:val="19"/>
        </w:rPr>
        <w:t>OK):</w:t>
      </w:r>
    </w:p>
    <w:p w14:paraId="792A36B1">
      <w:pPr>
        <w:spacing w:after="0"/>
        <w:jc w:val="left"/>
        <w:rPr>
          <w:rFonts w:ascii="Arial MT" w:eastAsia="Arial MT"/>
          <w:sz w:val="19"/>
        </w:rPr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6C6AEC2F">
      <w:pPr>
        <w:pStyle w:val="6"/>
        <w:ind w:left="517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g">
            <w:drawing>
              <wp:inline distT="0" distB="0" distL="0" distR="0">
                <wp:extent cx="5398135" cy="2302510"/>
                <wp:effectExtent l="0" t="0" r="0" b="2539"/>
                <wp:docPr id="187" name="Group 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135" cy="2302510"/>
                          <a:chOff x="0" y="0"/>
                          <a:chExt cx="5398135" cy="230251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8249" y="8249"/>
                            <a:ext cx="538162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2286000">
                                <a:moveTo>
                                  <a:pt x="5360969" y="2285995"/>
                                </a:moveTo>
                                <a:lnTo>
                                  <a:pt x="20654" y="2285995"/>
                                </a:lnTo>
                                <a:lnTo>
                                  <a:pt x="17617" y="2285390"/>
                                </a:lnTo>
                                <a:lnTo>
                                  <a:pt x="0" y="2265341"/>
                                </a:lnTo>
                                <a:lnTo>
                                  <a:pt x="0" y="22621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50"/>
                                </a:lnTo>
                                <a:lnTo>
                                  <a:pt x="5381624" y="2265341"/>
                                </a:lnTo>
                                <a:lnTo>
                                  <a:pt x="5364007" y="2285390"/>
                                </a:lnTo>
                                <a:lnTo>
                                  <a:pt x="5360969" y="2285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1112" y="89212"/>
                            <a:ext cx="5295900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2143125">
                                <a:moveTo>
                                  <a:pt x="5295900" y="2143125"/>
                                </a:moveTo>
                                <a:lnTo>
                                  <a:pt x="0" y="2143125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2143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8249" y="8249"/>
                            <a:ext cx="5381625" cy="22860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0A6B9A6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 w14:paraId="7D66C5F4">
                              <w:pPr>
                                <w:spacing w:before="115" w:line="343" w:lineRule="auto"/>
                                <w:ind w:left="386" w:right="5748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spacing w:val="-2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登录成功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"data"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: {</w:t>
                              </w:r>
                            </w:p>
                            <w:p w14:paraId="5A81D59A">
                              <w:pPr>
                                <w:spacing w:before="42" w:line="403" w:lineRule="auto"/>
                                <w:ind w:left="597" w:right="5748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"token"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"ey..."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"user"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 {</w:t>
                              </w:r>
                            </w:p>
                            <w:p w14:paraId="3486821F">
                              <w:pPr>
                                <w:spacing w:before="0" w:line="154" w:lineRule="exact"/>
                                <w:ind w:left="80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"id"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5"/>
                                  <w:w w:val="105"/>
                                  <w:sz w:val="17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36E159B">
                              <w:pPr>
                                <w:spacing w:before="80"/>
                                <w:ind w:left="809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sz w:val="17"/>
                                </w:rPr>
                                <w:t>"username"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2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sz w:val="17"/>
                                </w:rPr>
                                <w:t>张三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5"/>
                                  <w:sz w:val="17"/>
                                </w:rPr>
                                <w:t>,</w:t>
                              </w:r>
                            </w:p>
                            <w:p w14:paraId="7D30DEE0">
                              <w:pPr>
                                <w:spacing w:before="103"/>
                                <w:ind w:left="80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"role"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"STUDENT"</w:t>
                              </w:r>
                            </w:p>
                            <w:p w14:paraId="69F0AD0C">
                              <w:pPr>
                                <w:spacing w:before="100"/>
                                <w:ind w:left="59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 w14:paraId="07E4B2AC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 w14:paraId="2D145143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7" o:spid="_x0000_s1026" o:spt="203" style="height:181.3pt;width:425.05pt;" coordsize="5398135,2302510" o:gfxdata="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">
                <o:lock v:ext="edit" aspectratio="f"/>
                <v:shape id="Graphic 188" o:spid="_x0000_s1026" o:spt="100" style="position:absolute;left:8249;top:8249;height:2286000;width:5381625;" fillcolor="#F7F7F7" filled="t" stroked="f" coordsize="5381625,2286000" o:gfxdata="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67jCvQAA&#10;ANwAAAAPAAAAAAAAAAEAIAAAACIAAABkcnMvZG93bnJldi54bWxQSwECFAAUAAAACACHTuJAMy8F&#10;njsAAAA5AAAAEAAAAAAAAAABACAAAAAMAQAAZHJzL3NoYXBleG1sLnhtbFBLBQYAAAAABgAGAFsB&#10;AAC2AwAAAAA=&#10;" path="m5360969,2285995l20654,2285995,17617,2285390,0,2265341,0,2262187,0,20650,20654,0,5360969,0,5381624,20650,5381624,2265341,5364007,2285390,5360969,22859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9" o:spid="_x0000_s1026" o:spt="100" style="position:absolute;left:51112;top:89212;height:2143125;width:5295900;" fillcolor="#F7F7F7" filled="t" stroked="f" coordsize="5295900,2143125" o:gfxdata="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UymabsAAADc&#10;AAAADwAAAAAAAAABACAAAAAiAAAAZHJzL2Rvd25yZXYueG1sUEsBAhQAFAAAAAgAh07iQDMvBZ47&#10;AAAAOQAAABAAAAAAAAAAAQAgAAAACgEAAGRycy9zaGFwZXhtbC54bWxQSwUGAAAAAAYABgBbAQAA&#10;tAMAAAAA&#10;" path="m5295900,2143125l0,2143125,0,0,5295900,0,5295900,21431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90" o:spid="_x0000_s1026" o:spt="202" type="#_x0000_t202" style="position:absolute;left:8249;top:8249;height:2286000;width:5381625;" filled="f" stroked="t" coordsize="21600,21600" o:gfxdata="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/2c3y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40A6B9A6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 w14:paraId="7D66C5F4">
                        <w:pPr>
                          <w:spacing w:before="115" w:line="343" w:lineRule="auto"/>
                          <w:ind w:left="386" w:right="5748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200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spacing w:val="-2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spacing w:val="-2"/>
                            <w:w w:val="105"/>
                            <w:sz w:val="17"/>
                          </w:rPr>
                          <w:t>登录成功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"data"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: {</w:t>
                        </w:r>
                      </w:p>
                      <w:p w14:paraId="5A81D59A">
                        <w:pPr>
                          <w:spacing w:before="42" w:line="403" w:lineRule="auto"/>
                          <w:ind w:left="597" w:right="5748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"token"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"ey..."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"user"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 {</w:t>
                        </w:r>
                      </w:p>
                      <w:p w14:paraId="3486821F">
                        <w:pPr>
                          <w:spacing w:before="0" w:line="154" w:lineRule="exact"/>
                          <w:ind w:left="80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"id"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16644"/>
                            <w:spacing w:val="-5"/>
                            <w:w w:val="105"/>
                            <w:sz w:val="17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,</w:t>
                        </w:r>
                      </w:p>
                      <w:p w14:paraId="436E159B">
                        <w:pPr>
                          <w:spacing w:before="80"/>
                          <w:ind w:left="809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sz w:val="17"/>
                          </w:rPr>
                          <w:t>"username"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2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sz w:val="17"/>
                          </w:rPr>
                          <w:t>张三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5"/>
                            <w:sz w:val="17"/>
                          </w:rPr>
                          <w:t>,</w:t>
                        </w:r>
                      </w:p>
                      <w:p w14:paraId="7D30DEE0">
                        <w:pPr>
                          <w:spacing w:before="103"/>
                          <w:ind w:left="80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"role"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"STUDENT"</w:t>
                        </w:r>
                      </w:p>
                      <w:p w14:paraId="69F0AD0C">
                        <w:pPr>
                          <w:spacing w:before="100"/>
                          <w:ind w:left="59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 w14:paraId="07E4B2AC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 w14:paraId="2D145143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CC20D7C">
      <w:pPr>
        <w:pStyle w:val="2"/>
        <w:numPr>
          <w:ilvl w:val="0"/>
          <w:numId w:val="3"/>
        </w:numPr>
        <w:tabs>
          <w:tab w:val="left" w:pos="365"/>
          <w:tab w:val="left" w:pos="9012"/>
        </w:tabs>
        <w:spacing w:before="48" w:after="0" w:line="240" w:lineRule="auto"/>
        <w:ind w:left="365" w:right="0" w:hanging="292"/>
        <w:jc w:val="left"/>
        <w:rPr>
          <w:u w:val="none"/>
        </w:rPr>
      </w:pPr>
      <w:bookmarkStart w:id="18" w:name="3. 学生端接口"/>
      <w:bookmarkEnd w:id="18"/>
      <w:r>
        <w:rPr>
          <w:rFonts w:ascii="Arial Black" w:eastAsia="Arial Black"/>
          <w:b w:val="0"/>
          <w:color w:val="333333"/>
          <w:spacing w:val="-25"/>
          <w:u w:val="single" w:color="EDEDED"/>
        </w:rPr>
        <w:t xml:space="preserve"> </w:t>
      </w:r>
      <w:r>
        <w:rPr>
          <w:color w:val="333333"/>
          <w:u w:val="single" w:color="EDEDED"/>
        </w:rPr>
        <w:t>学生端接</w:t>
      </w:r>
      <w:r>
        <w:rPr>
          <w:color w:val="333333"/>
          <w:spacing w:val="-10"/>
          <w:u w:val="single" w:color="EDEDED"/>
        </w:rPr>
        <w:t>口</w:t>
      </w:r>
      <w:r>
        <w:rPr>
          <w:color w:val="333333"/>
          <w:u w:val="single" w:color="EDEDED"/>
        </w:rPr>
        <w:tab/>
      </w:r>
    </w:p>
    <w:p w14:paraId="28E29BB1">
      <w:pPr>
        <w:pStyle w:val="3"/>
        <w:numPr>
          <w:ilvl w:val="1"/>
          <w:numId w:val="3"/>
        </w:numPr>
        <w:tabs>
          <w:tab w:val="left" w:pos="566"/>
        </w:tabs>
        <w:spacing w:before="39" w:after="0" w:line="240" w:lineRule="auto"/>
        <w:ind w:left="566" w:right="0" w:hanging="493"/>
        <w:jc w:val="left"/>
      </w:pPr>
      <w:bookmarkStart w:id="19" w:name="3.1 获取所有课程列表"/>
      <w:bookmarkEnd w:id="19"/>
      <w:r>
        <w:rPr>
          <w:color w:val="333333"/>
          <w:spacing w:val="-2"/>
        </w:rPr>
        <w:t>获取所有课程列表</w:t>
      </w:r>
    </w:p>
    <w:p w14:paraId="11039482">
      <w:pPr>
        <w:pStyle w:val="6"/>
        <w:spacing w:before="122"/>
        <w:ind w:left="282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191" name="Imag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 </w:t>
      </w:r>
      <w:r>
        <w:rPr>
          <w:b/>
          <w:color w:val="333333"/>
        </w:rPr>
        <w:t>功能</w:t>
      </w:r>
      <w:r>
        <w:rPr>
          <w:rFonts w:ascii="Arial MT" w:eastAsia="Arial MT"/>
          <w:color w:val="333333"/>
          <w:spacing w:val="20"/>
        </w:rPr>
        <w:t xml:space="preserve">: </w:t>
      </w:r>
      <w:r>
        <w:rPr>
          <w:color w:val="333333"/>
        </w:rPr>
        <w:t>分页获取对学生开放的课程列表，可带查询参数。</w:t>
      </w:r>
    </w:p>
    <w:p w14:paraId="43155798">
      <w:pPr>
        <w:spacing w:before="70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1542415</wp:posOffset>
                </wp:positionH>
                <wp:positionV relativeFrom="paragraph">
                  <wp:posOffset>104775</wp:posOffset>
                </wp:positionV>
                <wp:extent cx="1140460" cy="130810"/>
                <wp:effectExtent l="0" t="0" r="0" b="0"/>
                <wp:wrapNone/>
                <wp:docPr id="192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0460" cy="130810"/>
                          <a:chOff x="0" y="0"/>
                          <a:chExt cx="1140460" cy="13081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3487" y="3487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5"/>
                                </a:lnTo>
                                <a:lnTo>
                                  <a:pt x="1133474" y="99036"/>
                                </a:lnTo>
                                <a:lnTo>
                                  <a:pt x="1112334" y="123094"/>
                                </a:lnTo>
                                <a:lnTo>
                                  <a:pt x="11086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8249" y="8249"/>
                            <a:ext cx="11239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56E2221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/student/courses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2" o:spid="_x0000_s1026" o:spt="203" style="position:absolute;left:0pt;margin-left:121.45pt;margin-top:8.25pt;height:10.3pt;width:89.8pt;mso-position-horizontal-relative:page;z-index:251667456;mso-width-relative:page;mso-height-relative:page;" coordsize="1140460,130810" o:gfxdata="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Nn5vQfaAAAACQEAAA8AAAAAAAAAAQAgAAAAIgAAAGRycy9k&#10;b3ducmV2LnhtbFBLAQIUABQAAAAIAIdO4kAJFn0cVgMAAGEJAAAOAAAAAAAAAAEAIAAAACkBAABk&#10;cnMvZTJvRG9jLnhtbFBLBQYAAAAABgAGAFkBAADxBgAAAAA=&#10;">
                <o:lock v:ext="edit" aspectratio="f"/>
                <v:shape id="Graphic 193" o:spid="_x0000_s1026" o:spt="100" style="position:absolute;left:3487;top:3487;height:123825;width:1133475;" fillcolor="#F2F4F4" filled="t" stroked="f" coordsize="1133475,123825" o:gfxdata="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vJ5tC8AAAA&#10;3AAAAA8AAAAAAAAAAQAgAAAAIgAAAGRycy9kb3ducmV2LnhtbFBLAQIUABQAAAAIAIdO4kAzLwWe&#10;OwAAADkAAAAQAAAAAAAAAAEAIAAAAAsBAABkcnMvc2hhcGV4bWwueG1sUEsFBgAAAAAGAAYAWwEA&#10;ALUDAAAAAA==&#10;" path="m1108689,123820l24785,123820,21140,123094,0,99036,0,95250,0,24785,24785,0,1108689,0,1133474,24785,1133474,99036,1112334,123094,110868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94" o:spid="_x0000_s1026" o:spt="202" type="#_x0000_t202" style="position:absolute;left:8249;top:8249;height:114300;width:1123950;" filled="f" stroked="t" coordsize="21600,21600" o:gfxdata="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zXV/vQAA&#10;ANwAAAAPAAAAAAAAAAEAIAAAACIAAABkcnMvZG93bnJldi54bWxQSwECFAAUAAAACACHTuJAMy8F&#10;njsAAAA5AAAAEAAAAAAAAAABACAAAAAMAQAAZHJzL3NoYXBleG1sLnhtbFBLBQYAAAAABgAGAFsB&#10;AAC2AwAAAAA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656E2221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/student/courses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195" name="Imag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路径</w:t>
      </w:r>
      <w:r>
        <w:rPr>
          <w:rFonts w:ascii="Arial MT" w:eastAsia="Arial MT"/>
          <w:color w:val="333333"/>
          <w:sz w:val="19"/>
        </w:rPr>
        <w:t>:</w:t>
      </w:r>
    </w:p>
    <w:p w14:paraId="1909115A">
      <w:pPr>
        <w:spacing w:before="70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1545590</wp:posOffset>
                </wp:positionH>
                <wp:positionV relativeFrom="paragraph">
                  <wp:posOffset>107950</wp:posOffset>
                </wp:positionV>
                <wp:extent cx="257175" cy="123825"/>
                <wp:effectExtent l="0" t="0" r="0" b="0"/>
                <wp:wrapNone/>
                <wp:docPr id="196" name="Group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" cy="123825"/>
                          <a:chOff x="0" y="0"/>
                          <a:chExt cx="257175" cy="12382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257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23825">
                                <a:moveTo>
                                  <a:pt x="2323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32389" y="0"/>
                                </a:lnTo>
                                <a:lnTo>
                                  <a:pt x="257175" y="24780"/>
                                </a:lnTo>
                                <a:lnTo>
                                  <a:pt x="257175" y="99036"/>
                                </a:lnTo>
                                <a:lnTo>
                                  <a:pt x="236034" y="123094"/>
                                </a:lnTo>
                                <a:lnTo>
                                  <a:pt x="2323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4762" y="4762"/>
                            <a:ext cx="2476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0"/>
                                </a:lnTo>
                                <a:lnTo>
                                  <a:pt x="4741" y="9194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23837" y="0"/>
                                </a:lnTo>
                                <a:lnTo>
                                  <a:pt x="226995" y="0"/>
                                </a:lnTo>
                                <a:lnTo>
                                  <a:pt x="230032" y="600"/>
                                </a:lnTo>
                                <a:lnTo>
                                  <a:pt x="232949" y="1804"/>
                                </a:lnTo>
                                <a:lnTo>
                                  <a:pt x="235867" y="3013"/>
                                </a:lnTo>
                                <a:lnTo>
                                  <a:pt x="238442" y="4734"/>
                                </a:lnTo>
                                <a:lnTo>
                                  <a:pt x="240675" y="6966"/>
                                </a:lnTo>
                                <a:lnTo>
                                  <a:pt x="242908" y="9194"/>
                                </a:lnTo>
                                <a:lnTo>
                                  <a:pt x="244628" y="11770"/>
                                </a:lnTo>
                                <a:lnTo>
                                  <a:pt x="245837" y="14692"/>
                                </a:lnTo>
                                <a:lnTo>
                                  <a:pt x="247045" y="17607"/>
                                </a:lnTo>
                                <a:lnTo>
                                  <a:pt x="247649" y="20650"/>
                                </a:lnTo>
                                <a:lnTo>
                                  <a:pt x="247650" y="23812"/>
                                </a:lnTo>
                                <a:lnTo>
                                  <a:pt x="247650" y="90487"/>
                                </a:lnTo>
                                <a:lnTo>
                                  <a:pt x="232949" y="112476"/>
                                </a:lnTo>
                                <a:lnTo>
                                  <a:pt x="230032" y="113685"/>
                                </a:lnTo>
                                <a:lnTo>
                                  <a:pt x="226995" y="114295"/>
                                </a:lnTo>
                                <a:lnTo>
                                  <a:pt x="2238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5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76"/>
                                </a:lnTo>
                                <a:lnTo>
                                  <a:pt x="11782" y="111272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2571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DC1E09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6" o:spid="_x0000_s1026" o:spt="203" style="position:absolute;left:0pt;margin-left:121.7pt;margin-top:8.5pt;height:9.75pt;width:20.25pt;mso-position-horizontal-relative:page;z-index:251667456;mso-width-relative:page;mso-height-relative:page;" coordsize="257175,123825" o:gfxdata="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">
                <o:lock v:ext="edit" aspectratio="f"/>
                <v:shape id="Graphic 197" o:spid="_x0000_s1026" o:spt="100" style="position:absolute;left:0;top:0;height:123825;width:257175;" fillcolor="#F2F4F4" filled="t" stroked="f" coordsize="257175,123825" o:gfxdata="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O0hi74A&#10;AADcAAAADwAAAAAAAAABACAAAAAiAAAAZHJzL2Rvd25yZXYueG1sUEsBAhQAFAAAAAgAh07iQDMv&#10;BZ47AAAAOQAAABAAAAAAAAAAAQAgAAAADQEAAGRycy9zaGFwZXhtbC54bWxQSwUGAAAAAAYABgBb&#10;AQAAtwMAAAAA&#10;" path="m232389,123820l24785,123820,21140,123094,0,99036,0,95250,0,24780,24785,0,232389,0,257175,24780,257175,99036,236034,123094,23238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8" o:spid="_x0000_s1026" o:spt="100" style="position:absolute;left:4762;top:4762;height:114300;width:247650;" filled="f" stroked="t" coordsize="247650,114300" o:gfxdata="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0uNF&#10;8cEAAADcAAAADwAAAAAAAAABACAAAAAiAAAAZHJzL2Rvd25yZXYueG1sUEsBAhQAFAAAAAgAh07i&#10;QDMvBZ47AAAAOQAAABAAAAAAAAAAAQAgAAAAEAEAAGRycy9zaGFwZXhtbC54bWxQSwUGAAAAAAYA&#10;BgBbAQAAugMAAAAA&#10;" path="m0,90487l0,23812,0,20650,604,17607,1812,14692,3020,11770,4741,9194,6974,6966,9207,4734,11782,3013,14699,1804,17617,600,20654,0,23812,0,223837,0,226995,0,230032,600,232949,1804,235867,3013,238442,4734,240675,6966,242908,9194,244628,11770,245837,14692,247045,17607,247649,20650,247650,23812,247650,90487,232949,112476,230032,113685,226995,114295,223837,114300,23812,114300,20654,114295,17617,113685,14699,112476,11782,111272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199" o:spid="_x0000_s1026" o:spt="202" type="#_x0000_t202" style="position:absolute;left:0;top:0;height:123825;width:257175;" filled="f" stroked="f" coordsize="21600,21600" o:gfxdata="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sGp4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DC1E09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GET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00" name="Imag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方法</w:t>
      </w:r>
      <w:r>
        <w:rPr>
          <w:rFonts w:ascii="Arial MT" w:eastAsia="Arial MT"/>
          <w:color w:val="333333"/>
          <w:sz w:val="19"/>
        </w:rPr>
        <w:t>:</w:t>
      </w:r>
    </w:p>
    <w:p w14:paraId="36163751">
      <w:pPr>
        <w:spacing w:before="70"/>
        <w:ind w:left="282" w:right="0" w:firstLine="0"/>
        <w:jc w:val="left"/>
        <w:rPr>
          <w:rFonts w:ascii="Arial MT" w:eastAsia="Arial MT"/>
          <w:sz w:val="19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01" name="Imag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查询参数</w:t>
      </w:r>
      <w:r>
        <w:rPr>
          <w:rFonts w:ascii="Arial MT" w:eastAsia="Arial MT"/>
          <w:color w:val="333333"/>
          <w:sz w:val="19"/>
        </w:rPr>
        <w:t>:</w:t>
      </w:r>
    </w:p>
    <w:p w14:paraId="2A936634">
      <w:pPr>
        <w:pStyle w:val="6"/>
        <w:spacing w:before="54"/>
        <w:ind w:left="1536"/>
      </w:pPr>
      <w: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1364615</wp:posOffset>
                </wp:positionH>
                <wp:positionV relativeFrom="paragraph">
                  <wp:posOffset>127000</wp:posOffset>
                </wp:positionV>
                <wp:extent cx="47625" cy="47625"/>
                <wp:effectExtent l="0" t="0" r="0" b="0"/>
                <wp:wrapNone/>
                <wp:docPr id="202" name="Graphic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5"/>
                              </a:lnTo>
                              <a:lnTo>
                                <a:pt x="20654" y="47620"/>
                              </a:lnTo>
                              <a:lnTo>
                                <a:pt x="0" y="26966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1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08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199"/>
                              </a:lnTo>
                              <a:lnTo>
                                <a:pt x="44603" y="11775"/>
                              </a:lnTo>
                              <a:lnTo>
                                <a:pt x="45812" y="14692"/>
                              </a:lnTo>
                              <a:lnTo>
                                <a:pt x="47020" y="17612"/>
                              </a:lnTo>
                              <a:lnTo>
                                <a:pt x="47625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2" o:spid="_x0000_s1026" o:spt="100" style="position:absolute;left:0pt;margin-left:107.45pt;margin-top:10pt;height:3.75pt;width:3.75pt;mso-position-horizontal-relative:page;z-index:251668480;mso-width-relative:page;mso-height-relative:page;" filled="f" stroked="t" coordsize="47625,47625" o:gfxdata="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kSpyQNgAAAAJAQAADwAAAAAAAAABACAAAAAiAAAAZHJzL2Rvd25yZXYueG1sUEsBAhQAFAAAAAgA&#10;h07iQH2uo9vQAgAAuwcAAA4AAAAAAAAAAQAgAAAAJwEAAGRycy9lMm9Eb2MueG1sUEsFBgAAAAAG&#10;AAYAWQEAAGkGAAAAAA==&#10;" path="m47625,23812l23812,47625,20654,47620,0,26966,0,23812,0,20654,6974,6971,9207,4739,11782,3018,14699,1808,17617,604,20654,0,23812,0,26970,0,40650,6971,42883,9199,44603,11775,45812,14692,47020,17612,47625,20654,47625,23812xe">
                <v:fill on="f" focussize="0,0"/>
                <v:stroke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98425</wp:posOffset>
                </wp:positionV>
                <wp:extent cx="323850" cy="123825"/>
                <wp:effectExtent l="0" t="0" r="0" b="0"/>
                <wp:wrapNone/>
                <wp:docPr id="203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123825"/>
                          <a:chOff x="0" y="0"/>
                          <a:chExt cx="323850" cy="12382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323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23825">
                                <a:moveTo>
                                  <a:pt x="2990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99064" y="0"/>
                                </a:lnTo>
                                <a:lnTo>
                                  <a:pt x="323849" y="24780"/>
                                </a:lnTo>
                                <a:lnTo>
                                  <a:pt x="323849" y="99036"/>
                                </a:lnTo>
                                <a:lnTo>
                                  <a:pt x="302709" y="123094"/>
                                </a:lnTo>
                                <a:lnTo>
                                  <a:pt x="2990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762" y="4762"/>
                            <a:ext cx="3143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3670" y="0"/>
                                </a:lnTo>
                                <a:lnTo>
                                  <a:pt x="296707" y="604"/>
                                </a:lnTo>
                                <a:lnTo>
                                  <a:pt x="314325" y="23812"/>
                                </a:lnTo>
                                <a:lnTo>
                                  <a:pt x="314325" y="90487"/>
                                </a:lnTo>
                                <a:lnTo>
                                  <a:pt x="299625" y="112481"/>
                                </a:lnTo>
                                <a:lnTo>
                                  <a:pt x="296707" y="113690"/>
                                </a:lnTo>
                                <a:lnTo>
                                  <a:pt x="293670" y="114295"/>
                                </a:lnTo>
                                <a:lnTo>
                                  <a:pt x="2905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5"/>
                                </a:lnTo>
                                <a:lnTo>
                                  <a:pt x="17617" y="113690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6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0" y="0"/>
                            <a:ext cx="3238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6A1868">
                              <w:pPr>
                                <w:spacing w:before="16"/>
                                <w:ind w:left="4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3" o:spid="_x0000_s1026" o:spt="203" style="position:absolute;left:0pt;margin-left:119.45pt;margin-top:7.75pt;height:9.75pt;width:25.5pt;mso-position-horizontal-relative:page;z-index:251668480;mso-width-relative:page;mso-height-relative:page;" coordsize="323850,123825" o:gfxdata="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">
                <o:lock v:ext="edit" aspectratio="f"/>
                <v:shape id="Graphic 204" o:spid="_x0000_s1026" o:spt="100" style="position:absolute;left:0;top:0;height:123825;width:323850;" fillcolor="#F2F4F4" filled="t" stroked="f" coordsize="323850,123825" o:gfxdata="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M8Qib4A&#10;AADcAAAADwAAAAAAAAABACAAAAAiAAAAZHJzL2Rvd25yZXYueG1sUEsBAhQAFAAAAAgAh07iQDMv&#10;BZ47AAAAOQAAABAAAAAAAAAAAQAgAAAADQEAAGRycy9zaGFwZXhtbC54bWxQSwUGAAAAAAYABgBb&#10;AQAAtwMAAAAA&#10;" path="m299064,123820l24785,123820,21140,123094,0,99036,0,95250,0,24780,24785,0,299064,0,323849,24780,323849,99036,302709,123094,29906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5" o:spid="_x0000_s1026" o:spt="100" style="position:absolute;left:4762;top:4762;height:114300;width:314325;" filled="f" stroked="t" coordsize="314325,114300" o:gfxdata="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Kna1vQAA&#10;ANwAAAAPAAAAAAAAAAEAIAAAACIAAABkcnMvZG93bnJldi54bWxQSwECFAAUAAAACACHTuJAMy8F&#10;njsAAAA5AAAAEAAAAAAAAAABACAAAAAMAQAAZHJzL3NoYXBleG1sLnhtbFBLBQYAAAAABgAGAFsB&#10;AAC2AwAAAAA=&#10;" path="m0,90487l0,23812,0,20650,604,17607,20654,0,23812,0,290512,0,293670,0,296707,604,314325,23812,314325,90487,299625,112481,296707,113690,293670,114295,290512,114300,23812,114300,20654,114295,17617,113690,14699,112481,11782,111276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06" o:spid="_x0000_s1026" o:spt="202" type="#_x0000_t202" style="position:absolute;left:0;top:0;height:123825;width:323850;" filled="f" stroked="f" coordsize="21600,21600" o:gfxdata="UEsDBAoAAAAAAIdO4kAAAAAAAAAAAAAAAAAEAAAAZHJzL1BLAwQUAAAACACHTuJAnAAK8b4AAADc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qYqg8eZdATk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AAK8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6A1868">
                        <w:pPr>
                          <w:spacing w:before="16"/>
                          <w:ind w:left="4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page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 w:eastAsia="Arial MT"/>
          <w:color w:val="333333"/>
        </w:rPr>
        <w:t>(</w:t>
      </w:r>
      <w:r>
        <w:rPr>
          <w:color w:val="333333"/>
        </w:rPr>
        <w:t>可选</w:t>
      </w:r>
      <w:r>
        <w:rPr>
          <w:rFonts w:ascii="Arial MT" w:eastAsia="Arial MT"/>
          <w:color w:val="333333"/>
          <w:spacing w:val="7"/>
        </w:rPr>
        <w:t xml:space="preserve">, </w:t>
      </w:r>
      <w:r>
        <w:rPr>
          <w:rFonts w:ascii="Arial MT" w:eastAsia="Arial MT"/>
          <w:color w:val="333333"/>
        </w:rPr>
        <w:t>int):</w:t>
      </w:r>
      <w:r>
        <w:rPr>
          <w:rFonts w:ascii="Arial MT" w:eastAsia="Arial MT"/>
          <w:color w:val="333333"/>
          <w:spacing w:val="15"/>
        </w:rPr>
        <w:t xml:space="preserve"> </w:t>
      </w:r>
      <w:r>
        <w:rPr>
          <w:color w:val="333333"/>
          <w:spacing w:val="1"/>
        </w:rPr>
        <w:t xml:space="preserve">页码，默认为 </w:t>
      </w:r>
      <w:r>
        <w:rPr>
          <w:rFonts w:ascii="Arial MT" w:eastAsia="Arial MT"/>
          <w:color w:val="333333"/>
        </w:rPr>
        <w:t>1</w:t>
      </w:r>
      <w:r>
        <w:rPr>
          <w:color w:val="333333"/>
          <w:spacing w:val="-10"/>
        </w:rPr>
        <w:t>。</w:t>
      </w:r>
    </w:p>
    <w:p w14:paraId="3CBCDBBB">
      <w:pPr>
        <w:pStyle w:val="6"/>
        <w:spacing w:before="85"/>
        <w:ind w:left="1536"/>
      </w:pPr>
      <w: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1364615</wp:posOffset>
                </wp:positionH>
                <wp:positionV relativeFrom="paragraph">
                  <wp:posOffset>146685</wp:posOffset>
                </wp:positionV>
                <wp:extent cx="47625" cy="47625"/>
                <wp:effectExtent l="0" t="0" r="0" b="0"/>
                <wp:wrapNone/>
                <wp:docPr id="207" name="Graphic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5"/>
                              </a:lnTo>
                              <a:lnTo>
                                <a:pt x="20654" y="47620"/>
                              </a:lnTo>
                              <a:lnTo>
                                <a:pt x="0" y="26966"/>
                              </a:lnTo>
                              <a:lnTo>
                                <a:pt x="0" y="23812"/>
                              </a:lnTo>
                              <a:lnTo>
                                <a:pt x="0" y="20645"/>
                              </a:lnTo>
                              <a:lnTo>
                                <a:pt x="604" y="17607"/>
                              </a:lnTo>
                              <a:lnTo>
                                <a:pt x="1812" y="14692"/>
                              </a:lnTo>
                              <a:lnTo>
                                <a:pt x="3020" y="11775"/>
                              </a:lnTo>
                              <a:lnTo>
                                <a:pt x="4741" y="9199"/>
                              </a:lnTo>
                              <a:lnTo>
                                <a:pt x="6974" y="6971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08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199"/>
                              </a:lnTo>
                              <a:lnTo>
                                <a:pt x="44603" y="11775"/>
                              </a:lnTo>
                              <a:lnTo>
                                <a:pt x="45812" y="14692"/>
                              </a:lnTo>
                              <a:lnTo>
                                <a:pt x="47020" y="17607"/>
                              </a:lnTo>
                              <a:lnTo>
                                <a:pt x="47625" y="20645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7" o:spid="_x0000_s1026" o:spt="100" style="position:absolute;left:0pt;margin-left:107.45pt;margin-top:11.55pt;height:3.75pt;width:3.75pt;mso-position-horizontal-relative:page;z-index:251669504;mso-width-relative:page;mso-height-relative:page;" filled="f" stroked="t" coordsize="47625,47625" o:gfxdata="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" path="m47625,23812l23812,47625,20654,47620,0,26966,0,23812,0,20645,604,17607,1812,14692,3020,11775,4741,9199,6974,6971,9207,4739,11782,3018,14699,1808,17617,604,20654,0,23812,0,26970,0,40650,6971,42883,9199,44603,11775,45812,14692,47020,17607,47625,20645,47625,23812xe">
                <v:fill on="f" focussize="0,0"/>
                <v:stroke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118110</wp:posOffset>
                </wp:positionV>
                <wp:extent cx="323850" cy="123825"/>
                <wp:effectExtent l="0" t="0" r="0" b="0"/>
                <wp:wrapNone/>
                <wp:docPr id="208" name="Group 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123825"/>
                          <a:chOff x="0" y="0"/>
                          <a:chExt cx="323850" cy="12382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323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23825">
                                <a:moveTo>
                                  <a:pt x="2990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99064" y="0"/>
                                </a:lnTo>
                                <a:lnTo>
                                  <a:pt x="323849" y="24785"/>
                                </a:lnTo>
                                <a:lnTo>
                                  <a:pt x="323849" y="99039"/>
                                </a:lnTo>
                                <a:lnTo>
                                  <a:pt x="302709" y="123094"/>
                                </a:lnTo>
                                <a:lnTo>
                                  <a:pt x="2990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762" y="4762"/>
                            <a:ext cx="3143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3670" y="0"/>
                                </a:lnTo>
                                <a:lnTo>
                                  <a:pt x="296707" y="600"/>
                                </a:lnTo>
                                <a:lnTo>
                                  <a:pt x="299625" y="1804"/>
                                </a:lnTo>
                                <a:lnTo>
                                  <a:pt x="302542" y="3013"/>
                                </a:lnTo>
                                <a:lnTo>
                                  <a:pt x="305117" y="4734"/>
                                </a:lnTo>
                                <a:lnTo>
                                  <a:pt x="307350" y="6971"/>
                                </a:lnTo>
                                <a:lnTo>
                                  <a:pt x="309583" y="9204"/>
                                </a:lnTo>
                                <a:lnTo>
                                  <a:pt x="311303" y="11780"/>
                                </a:lnTo>
                                <a:lnTo>
                                  <a:pt x="312512" y="14697"/>
                                </a:lnTo>
                                <a:lnTo>
                                  <a:pt x="313720" y="17612"/>
                                </a:lnTo>
                                <a:lnTo>
                                  <a:pt x="314324" y="20654"/>
                                </a:lnTo>
                                <a:lnTo>
                                  <a:pt x="314325" y="23812"/>
                                </a:lnTo>
                                <a:lnTo>
                                  <a:pt x="314325" y="90487"/>
                                </a:lnTo>
                                <a:lnTo>
                                  <a:pt x="2905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0" y="0"/>
                            <a:ext cx="3238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CF7E8A">
                              <w:pPr>
                                <w:spacing w:before="16"/>
                                <w:ind w:left="4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8" o:spid="_x0000_s1026" o:spt="203" style="position:absolute;left:0pt;margin-left:119.45pt;margin-top:9.3pt;height:9.75pt;width:25.5pt;mso-position-horizontal-relative:page;z-index:251669504;mso-width-relative:page;mso-height-relative:page;" coordsize="323850,123825" o:gfxdata="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">
                <o:lock v:ext="edit" aspectratio="f"/>
                <v:shape id="Graphic 209" o:spid="_x0000_s1026" o:spt="100" style="position:absolute;left:0;top:0;height:123825;width:323850;" fillcolor="#F2F4F4" filled="t" stroked="f" coordsize="323850,123825" o:gfxdata="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s6/F74A&#10;AADcAAAADwAAAAAAAAABACAAAAAiAAAAZHJzL2Rvd25yZXYueG1sUEsBAhQAFAAAAAgAh07iQDMv&#10;BZ47AAAAOQAAABAAAAAAAAAAAQAgAAAADQEAAGRycy9zaGFwZXhtbC54bWxQSwUGAAAAAAYABgBb&#10;AQAAtwMAAAAA&#10;" path="m299064,123820l24785,123820,21140,123094,0,99039,0,95250,0,24785,24785,0,299064,0,323849,24785,323849,99039,302709,123094,29906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0" o:spid="_x0000_s1026" o:spt="100" style="position:absolute;left:4762;top:4762;height:114300;width:314325;" filled="f" stroked="t" coordsize="314325,114300" o:gfxdata="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YRD8LgAAADcAAAA&#10;DwAAAAAAAAABACAAAAAiAAAAZHJzL2Rvd25yZXYueG1sUEsBAhQAFAAAAAgAh07iQDMvBZ47AAAA&#10;OQAAABAAAAAAAAAAAQAgAAAABwEAAGRycy9zaGFwZXhtbC54bWxQSwUGAAAAAAYABgBbAQAAsQMA&#10;AAAA&#10;" path="m0,90487l0,23812,0,20654,604,17612,1812,14697,3020,11780,4741,9204,6974,6971,9207,4734,11782,3013,14699,1804,17617,600,20654,0,23812,0,290512,0,293670,0,296707,600,299625,1804,302542,3013,305117,4734,307350,6971,309583,9204,311303,11780,312512,14697,313720,17612,314324,20654,314325,23812,314325,90487,290512,114300,23812,114300,0,93645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11" o:spid="_x0000_s1026" o:spt="202" type="#_x0000_t202" style="position:absolute;left:0;top:0;height:123825;width:323850;" filled="f" stroked="f" coordsize="21600,21600" o:gfxdata="UEsDBAoAAAAAAIdO4kAAAAAAAAAAAAAAAAAEAAAAZHJzL1BLAwQUAAAACACHTuJAljAEWL8AAADc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Mvg7k46ALH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wBF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CF7E8A">
                        <w:pPr>
                          <w:spacing w:before="16"/>
                          <w:ind w:left="4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size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 w:eastAsia="Arial MT"/>
          <w:color w:val="333333"/>
        </w:rPr>
        <w:t>(</w:t>
      </w:r>
      <w:r>
        <w:rPr>
          <w:color w:val="333333"/>
        </w:rPr>
        <w:t>可选</w:t>
      </w:r>
      <w:r>
        <w:rPr>
          <w:rFonts w:ascii="Arial MT" w:eastAsia="Arial MT"/>
          <w:color w:val="333333"/>
          <w:spacing w:val="9"/>
        </w:rPr>
        <w:t xml:space="preserve">, </w:t>
      </w:r>
      <w:r>
        <w:rPr>
          <w:rFonts w:ascii="Arial MT" w:eastAsia="Arial MT"/>
          <w:color w:val="333333"/>
        </w:rPr>
        <w:t>int):</w:t>
      </w:r>
      <w:r>
        <w:rPr>
          <w:rFonts w:ascii="Arial MT" w:eastAsia="Arial MT"/>
          <w:color w:val="333333"/>
          <w:spacing w:val="19"/>
        </w:rPr>
        <w:t xml:space="preserve"> </w:t>
      </w:r>
      <w:r>
        <w:rPr>
          <w:color w:val="333333"/>
          <w:spacing w:val="1"/>
        </w:rPr>
        <w:t xml:space="preserve">每页数量，默认为 </w:t>
      </w:r>
      <w:r>
        <w:rPr>
          <w:rFonts w:ascii="Arial MT" w:eastAsia="Arial MT"/>
          <w:color w:val="333333"/>
        </w:rPr>
        <w:t>10</w:t>
      </w:r>
      <w:r>
        <w:rPr>
          <w:color w:val="333333"/>
          <w:spacing w:val="-10"/>
        </w:rPr>
        <w:t>。</w:t>
      </w:r>
    </w:p>
    <w:p w14:paraId="293E4891">
      <w:pPr>
        <w:pStyle w:val="6"/>
        <w:spacing w:before="70"/>
        <w:ind w:left="2171"/>
      </w:pPr>
      <w: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1364615</wp:posOffset>
                </wp:positionH>
                <wp:positionV relativeFrom="paragraph">
                  <wp:posOffset>137160</wp:posOffset>
                </wp:positionV>
                <wp:extent cx="47625" cy="47625"/>
                <wp:effectExtent l="0" t="0" r="0" b="0"/>
                <wp:wrapNone/>
                <wp:docPr id="212" name="Graphic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32925" y="45806"/>
                              </a:lnTo>
                              <a:lnTo>
                                <a:pt x="30007" y="47020"/>
                              </a:lnTo>
                              <a:lnTo>
                                <a:pt x="26970" y="47625"/>
                              </a:lnTo>
                              <a:lnTo>
                                <a:pt x="23812" y="47625"/>
                              </a:lnTo>
                              <a:lnTo>
                                <a:pt x="20654" y="47625"/>
                              </a:lnTo>
                              <a:lnTo>
                                <a:pt x="1812" y="32914"/>
                              </a:lnTo>
                              <a:lnTo>
                                <a:pt x="604" y="30002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0"/>
                              </a:lnTo>
                              <a:lnTo>
                                <a:pt x="604" y="17607"/>
                              </a:lnTo>
                              <a:lnTo>
                                <a:pt x="1812" y="14692"/>
                              </a:lnTo>
                              <a:lnTo>
                                <a:pt x="3020" y="11775"/>
                              </a:lnTo>
                              <a:lnTo>
                                <a:pt x="4741" y="9199"/>
                              </a:lnTo>
                              <a:lnTo>
                                <a:pt x="6974" y="6971"/>
                              </a:lnTo>
                              <a:lnTo>
                                <a:pt x="9207" y="4734"/>
                              </a:lnTo>
                              <a:lnTo>
                                <a:pt x="11782" y="3013"/>
                              </a:lnTo>
                              <a:lnTo>
                                <a:pt x="14699" y="1808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199"/>
                              </a:lnTo>
                              <a:lnTo>
                                <a:pt x="44603" y="11775"/>
                              </a:lnTo>
                              <a:lnTo>
                                <a:pt x="45812" y="14692"/>
                              </a:lnTo>
                              <a:lnTo>
                                <a:pt x="47020" y="17607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2" o:spid="_x0000_s1026" o:spt="100" style="position:absolute;left:0pt;margin-left:107.45pt;margin-top:10.8pt;height:3.75pt;width:3.75pt;mso-position-horizontal-relative:page;z-index:251670528;mso-width-relative:page;mso-height-relative:page;" filled="f" stroked="t" coordsize="47625,47625" o:gfxdata="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" path="m47625,23812l32925,45806,30007,47020,26970,47625,23812,47625,20654,47625,1812,32914,604,30002,0,26970,0,23812,0,20650,604,17607,1812,14692,3020,11775,4741,9199,6974,6971,9207,4734,11782,3013,14699,1808,17617,604,20654,0,23812,0,26970,0,40650,6971,42883,9199,44603,11775,45812,14692,47020,17607,47625,20650,47625,23812xe">
                <v:fill on="f" focussize="0,0"/>
                <v:stroke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108585</wp:posOffset>
                </wp:positionV>
                <wp:extent cx="733425" cy="123825"/>
                <wp:effectExtent l="0" t="0" r="0" b="0"/>
                <wp:wrapNone/>
                <wp:docPr id="213" name="Group 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" cy="123825"/>
                          <a:chOff x="0" y="0"/>
                          <a:chExt cx="733425" cy="12382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7334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23825">
                                <a:moveTo>
                                  <a:pt x="7086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708639" y="0"/>
                                </a:lnTo>
                                <a:lnTo>
                                  <a:pt x="733424" y="24780"/>
                                </a:lnTo>
                                <a:lnTo>
                                  <a:pt x="733424" y="99036"/>
                                </a:lnTo>
                                <a:lnTo>
                                  <a:pt x="712284" y="123094"/>
                                </a:lnTo>
                                <a:lnTo>
                                  <a:pt x="7086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762" y="4762"/>
                            <a:ext cx="7239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0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3245" y="0"/>
                                </a:lnTo>
                                <a:lnTo>
                                  <a:pt x="706282" y="604"/>
                                </a:lnTo>
                                <a:lnTo>
                                  <a:pt x="709200" y="1808"/>
                                </a:lnTo>
                                <a:lnTo>
                                  <a:pt x="712117" y="3018"/>
                                </a:lnTo>
                                <a:lnTo>
                                  <a:pt x="714692" y="4739"/>
                                </a:lnTo>
                                <a:lnTo>
                                  <a:pt x="716925" y="6971"/>
                                </a:lnTo>
                                <a:lnTo>
                                  <a:pt x="719158" y="9199"/>
                                </a:lnTo>
                                <a:lnTo>
                                  <a:pt x="720878" y="11770"/>
                                </a:lnTo>
                                <a:lnTo>
                                  <a:pt x="722087" y="14692"/>
                                </a:lnTo>
                                <a:lnTo>
                                  <a:pt x="723295" y="17607"/>
                                </a:lnTo>
                                <a:lnTo>
                                  <a:pt x="723899" y="20650"/>
                                </a:lnTo>
                                <a:lnTo>
                                  <a:pt x="723900" y="23812"/>
                                </a:lnTo>
                                <a:lnTo>
                                  <a:pt x="723900" y="90487"/>
                                </a:lnTo>
                                <a:lnTo>
                                  <a:pt x="7000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0" y="0"/>
                            <a:ext cx="7334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DF477B">
                              <w:pPr>
                                <w:spacing w:before="16"/>
                                <w:ind w:left="4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courseName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3" o:spid="_x0000_s1026" o:spt="203" style="position:absolute;left:0pt;margin-left:119.45pt;margin-top:8.55pt;height:9.75pt;width:57.75pt;mso-position-horizontal-relative:page;z-index:251670528;mso-width-relative:page;mso-height-relative:page;" coordsize="733425,123825" o:gfxdata="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">
                <o:lock v:ext="edit" aspectratio="f"/>
                <v:shape id="Graphic 214" o:spid="_x0000_s1026" o:spt="100" style="position:absolute;left:0;top:0;height:123825;width:733425;" fillcolor="#F2F4F4" filled="t" stroked="f" coordsize="733425,123825" o:gfxdata="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dqxIb4A&#10;AADcAAAADwAAAAAAAAABACAAAAAiAAAAZHJzL2Rvd25yZXYueG1sUEsBAhQAFAAAAAgAh07iQDMv&#10;BZ47AAAAOQAAABAAAAAAAAAAAQAgAAAADQEAAGRycy9zaGFwZXhtbC54bWxQSwUGAAAAAAYABgBb&#10;AQAAtwMAAAAA&#10;" path="m708639,123820l24785,123820,21140,123094,0,99036,0,95250,0,24780,24785,0,708639,0,733424,24780,733424,99036,712284,123094,70863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5" o:spid="_x0000_s1026" o:spt="100" style="position:absolute;left:4762;top:4762;height:114300;width:723900;" filled="f" stroked="t" coordsize="723900,114300" o:gfxdata="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T+5Q&#10;wAAAANwAAAAPAAAAAAAAAAEAIAAAACIAAABkcnMvZG93bnJldi54bWxQSwECFAAUAAAACACHTuJA&#10;My8FnjsAAAA5AAAAEAAAAAAAAAABACAAAAAPAQAAZHJzL3NoYXBleG1sLnhtbFBLBQYAAAAABgAG&#10;AFsBAAC5AwAAAAA=&#10;" path="m0,90487l0,23812,0,20650,604,17607,1812,14692,3020,11770,4741,9199,6974,6971,9207,4739,11782,3018,14699,1808,17617,604,20654,0,23812,0,700087,0,703245,0,706282,604,709200,1808,712117,3018,714692,4739,716925,6971,719158,9199,720878,11770,722087,14692,723295,17607,723899,20650,723900,23812,723900,90487,700087,114300,23812,114300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16" o:spid="_x0000_s1026" o:spt="202" type="#_x0000_t202" style="position:absolute;left:0;top:0;height:123825;width:733425;" filled="f" stroked="f" coordsize="21600,21600" o:gfxdata="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mcL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DF477B">
                        <w:pPr>
                          <w:spacing w:before="16"/>
                          <w:ind w:left="4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courseName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 w:eastAsia="Arial MT"/>
          <w:color w:val="333333"/>
        </w:rPr>
        <w:t>(</w:t>
      </w:r>
      <w:r>
        <w:rPr>
          <w:color w:val="333333"/>
        </w:rPr>
        <w:t>可选</w:t>
      </w:r>
      <w:r>
        <w:rPr>
          <w:rFonts w:ascii="Arial MT" w:eastAsia="Arial MT"/>
          <w:color w:val="333333"/>
          <w:spacing w:val="14"/>
        </w:rPr>
        <w:t xml:space="preserve">, </w:t>
      </w:r>
      <w:r>
        <w:rPr>
          <w:rFonts w:ascii="Arial MT" w:eastAsia="Arial MT"/>
          <w:color w:val="333333"/>
        </w:rPr>
        <w:t>string):</w:t>
      </w:r>
      <w:r>
        <w:rPr>
          <w:rFonts w:ascii="Arial MT" w:eastAsia="Arial MT"/>
          <w:color w:val="333333"/>
          <w:spacing w:val="29"/>
        </w:rPr>
        <w:t xml:space="preserve"> </w:t>
      </w:r>
      <w:r>
        <w:rPr>
          <w:color w:val="333333"/>
          <w:spacing w:val="-2"/>
        </w:rPr>
        <w:t>课程名模糊查询。</w:t>
      </w:r>
    </w:p>
    <w:p w14:paraId="661284EF">
      <w:pPr>
        <w:spacing w:before="70"/>
        <w:ind w:left="523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136525</wp:posOffset>
                </wp:positionV>
                <wp:extent cx="47625" cy="47625"/>
                <wp:effectExtent l="0" t="0" r="0" b="0"/>
                <wp:wrapNone/>
                <wp:docPr id="217" name="Graphic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7" o:spid="_x0000_s1026" o:spt="100" style="position:absolute;left:0pt;margin-left:84.95pt;margin-top:10.75pt;height:3.75pt;width:3.75pt;mso-position-horizontal-relative:page;z-index:251671552;mso-width-relative:page;mso-height-relative:page;" fillcolor="#333333" filled="t" stroked="f" coordsize="47625,47625" o:gfxdata="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Dr0xBrbAAAACQEAAA8A&#10;AAAAAAAAAQAgAAAAIgAAAGRycy9kb3ducmV2LnhtbFBLAQIUABQAAAAIAIdO4kBXYejxTQIAALoF&#10;AAAOAAAAAAAAAAEAIAAAACoBAABkcnMvZTJvRG9jLnhtbFBLBQYAAAAABgAGAFkBAADpBQAAAAA=&#10;" path="m26970,47620l20654,47620,17617,47010,0,26966,0,20654,20654,0,26970,0,47625,23812,47625,26966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33333"/>
          <w:spacing w:val="1"/>
          <w:sz w:val="19"/>
        </w:rPr>
        <w:t xml:space="preserve">成功响应 </w:t>
      </w:r>
      <w:r>
        <w:rPr>
          <w:rFonts w:ascii="Arial MT" w:eastAsia="Arial MT"/>
          <w:color w:val="333333"/>
          <w:sz w:val="19"/>
        </w:rPr>
        <w:t>(200</w:t>
      </w:r>
      <w:r>
        <w:rPr>
          <w:rFonts w:ascii="Arial MT" w:eastAsia="Arial MT"/>
          <w:color w:val="333333"/>
          <w:spacing w:val="10"/>
          <w:sz w:val="19"/>
        </w:rPr>
        <w:t xml:space="preserve"> </w:t>
      </w:r>
      <w:r>
        <w:rPr>
          <w:rFonts w:ascii="Arial MT" w:eastAsia="Arial MT"/>
          <w:color w:val="333333"/>
          <w:spacing w:val="-4"/>
          <w:sz w:val="19"/>
        </w:rPr>
        <w:t>OK):</w:t>
      </w:r>
    </w:p>
    <w:p w14:paraId="73CB8FB4">
      <w:pPr>
        <w:pStyle w:val="6"/>
        <w:spacing w:before="2"/>
        <w:rPr>
          <w:rFonts w:ascii="Arial MT"/>
          <w:sz w:val="16"/>
        </w:rPr>
      </w:pPr>
      <w:r>
        <w:rPr>
          <w:rFonts w:ascii="Arial MT"/>
          <w:sz w:val="16"/>
        </w:rPr>
        <mc:AlternateContent>
          <mc:Choice Requires="wpg">
            <w:drawing>
              <wp:anchor distT="0" distB="0" distL="0" distR="0" simplePos="0" relativeHeight="251712512" behindDoc="1" locked="0" layoutInCell="1" allowOverlap="1">
                <wp:simplePos x="0" y="0"/>
                <wp:positionH relativeFrom="page">
                  <wp:posOffset>1228090</wp:posOffset>
                </wp:positionH>
                <wp:positionV relativeFrom="paragraph">
                  <wp:posOffset>133350</wp:posOffset>
                </wp:positionV>
                <wp:extent cx="5398135" cy="3007360"/>
                <wp:effectExtent l="0" t="0" r="0" b="0"/>
                <wp:wrapTopAndBottom/>
                <wp:docPr id="218" name="Group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135" cy="3007360"/>
                          <a:chOff x="0" y="0"/>
                          <a:chExt cx="5398135" cy="300736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8237" y="8252"/>
                            <a:ext cx="5381625" cy="299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2990850">
                                <a:moveTo>
                                  <a:pt x="5381625" y="20650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2967037"/>
                                </a:lnTo>
                                <a:lnTo>
                                  <a:pt x="0" y="2970199"/>
                                </a:lnTo>
                                <a:lnTo>
                                  <a:pt x="20662" y="2990850"/>
                                </a:lnTo>
                                <a:lnTo>
                                  <a:pt x="5360975" y="2990850"/>
                                </a:lnTo>
                                <a:lnTo>
                                  <a:pt x="5381625" y="2970199"/>
                                </a:lnTo>
                                <a:lnTo>
                                  <a:pt x="5381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8249" y="8249"/>
                            <a:ext cx="5381625" cy="29908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FF5E6F9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 w14:paraId="6794817D">
                              <w:pPr>
                                <w:spacing w:before="115" w:line="391" w:lineRule="auto"/>
                                <w:ind w:left="386" w:right="5748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"Success"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"data"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 {</w:t>
                              </w:r>
                            </w:p>
                            <w:p w14:paraId="2E79D6D3">
                              <w:pPr>
                                <w:spacing w:before="9"/>
                                <w:ind w:left="59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"total"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5"/>
                                  <w:w w:val="105"/>
                                  <w:sz w:val="17"/>
                                </w:rPr>
                                <w:t>25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5AF357D7">
                              <w:pPr>
                                <w:spacing w:before="100"/>
                                <w:ind w:left="59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"records"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[</w:t>
                              </w:r>
                            </w:p>
                            <w:p w14:paraId="024D4569">
                              <w:pPr>
                                <w:spacing w:before="115"/>
                                <w:ind w:left="80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 w14:paraId="163D7A52">
                              <w:pPr>
                                <w:spacing w:before="115"/>
                                <w:ind w:left="102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"id"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7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7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49589CE">
                              <w:pPr>
                                <w:spacing w:before="79" w:line="297" w:lineRule="auto"/>
                                <w:ind w:left="1020" w:right="3749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sz w:val="17"/>
                                </w:rPr>
                                <w:t>"courseName"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sz w:val="17"/>
                                </w:rPr>
                                <w:t>计算机科学与技术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"teacherName"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张老师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DF79DEB">
                              <w:pPr>
                                <w:spacing w:before="51"/>
                                <w:ind w:left="102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"credits"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5"/>
                                  <w:w w:val="10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7B863350">
                              <w:pPr>
                                <w:spacing w:before="79"/>
                                <w:ind w:left="1020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"schedule"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 xml:space="preserve">周一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09:40-11:10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@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教室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5"/>
                                  <w:w w:val="105"/>
                                  <w:sz w:val="17"/>
                                </w:rPr>
                                <w:t>A"</w:t>
                              </w:r>
                            </w:p>
                            <w:p w14:paraId="3458F4E1">
                              <w:pPr>
                                <w:spacing w:before="88"/>
                                <w:ind w:left="80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 w14:paraId="6726C3A9">
                              <w:pPr>
                                <w:spacing w:before="115"/>
                                <w:ind w:left="59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 w14:paraId="77969AAF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 w14:paraId="457CD478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8" o:spid="_x0000_s1026" o:spt="203" style="position:absolute;left:0pt;margin-left:96.7pt;margin-top:10.5pt;height:236.8pt;width:425.05pt;mso-position-horizontal-relative:page;mso-wrap-distance-bottom:0pt;mso-wrap-distance-top:0pt;z-index:-251603968;mso-width-relative:page;mso-height-relative:page;" coordsize="5398135,3007360" o:gfxdata="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NZ7v9LaAAAACwEA&#10;AA8AAAAAAAAAAQAgAAAAIgAAAGRycy9kb3ducmV2LnhtbFBLAQIUABQAAAAIAIdO4kDjUHnNNQMA&#10;ABIJAAAOAAAAAAAAAAEAIAAAACkBAABkcnMvZTJvRG9jLnhtbFBLBQYAAAAABgAGAFkBAADQBgAA&#10;AAA=&#10;">
                <o:lock v:ext="edit" aspectratio="f"/>
                <v:shape id="Graphic 219" o:spid="_x0000_s1026" o:spt="100" style="position:absolute;left:8237;top:8252;height:2990850;width:5381625;" fillcolor="#F7F7F7" filled="t" stroked="f" coordsize="5381625,2990850" o:gfxdata="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bWhf&#10;wAAAANwAAAAPAAAAAAAAAAEAIAAAACIAAABkcnMvZG93bnJldi54bWxQSwECFAAUAAAACACHTuJA&#10;My8FnjsAAAA5AAAAEAAAAAAAAAABACAAAAAPAQAAZHJzL3NoYXBleG1sLnhtbFBLBQYAAAAABgAG&#10;AFsBAAC5AwAAAAA=&#10;" path="m5381625,20650l5360975,0,20662,0,0,20650,12,2967037,0,2970199,20662,2990850,5360975,2990850,5381625,2970199,538162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20" o:spid="_x0000_s1026" o:spt="202" type="#_x0000_t202" style="position:absolute;left:8249;top:8249;height:2990850;width:5381625;" filled="f" stroked="t" coordsize="21600,21600" o:gfxdata="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ds2+e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6FF5E6F9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 w14:paraId="6794817D">
                        <w:pPr>
                          <w:spacing w:before="115" w:line="391" w:lineRule="auto"/>
                          <w:ind w:left="386" w:right="5748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200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"Success"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"data"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 {</w:t>
                        </w:r>
                      </w:p>
                      <w:p w14:paraId="2E79D6D3">
                        <w:pPr>
                          <w:spacing w:before="9"/>
                          <w:ind w:left="59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"total"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16644"/>
                            <w:spacing w:val="-5"/>
                            <w:w w:val="105"/>
                            <w:sz w:val="17"/>
                          </w:rPr>
                          <w:t>25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,</w:t>
                        </w:r>
                      </w:p>
                      <w:p w14:paraId="5AF357D7">
                        <w:pPr>
                          <w:spacing w:before="100"/>
                          <w:ind w:left="59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"records"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[</w:t>
                        </w:r>
                      </w:p>
                      <w:p w14:paraId="024D4569">
                        <w:pPr>
                          <w:spacing w:before="115"/>
                          <w:ind w:left="80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 w14:paraId="163D7A52">
                        <w:pPr>
                          <w:spacing w:before="115"/>
                          <w:ind w:left="102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"id"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16644"/>
                            <w:spacing w:val="-7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333333"/>
                            <w:spacing w:val="-7"/>
                            <w:w w:val="105"/>
                            <w:sz w:val="17"/>
                          </w:rPr>
                          <w:t>,</w:t>
                        </w:r>
                      </w:p>
                      <w:p w14:paraId="449589CE">
                        <w:pPr>
                          <w:spacing w:before="79" w:line="297" w:lineRule="auto"/>
                          <w:ind w:left="1020" w:right="3749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sz w:val="17"/>
                          </w:rPr>
                          <w:t>"courseName"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sz w:val="17"/>
                          </w:rPr>
                          <w:t>计算机科学与技术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"teacherName"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张老师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2DF79DEB">
                        <w:pPr>
                          <w:spacing w:before="51"/>
                          <w:ind w:left="102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"credits"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16644"/>
                            <w:spacing w:val="-5"/>
                            <w:w w:val="105"/>
                            <w:sz w:val="17"/>
                          </w:rPr>
                          <w:t>3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,</w:t>
                        </w:r>
                      </w:p>
                      <w:p w14:paraId="7B863350">
                        <w:pPr>
                          <w:spacing w:before="79"/>
                          <w:ind w:left="1020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"schedule"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 xml:space="preserve">周一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09:40-11:10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@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教室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5"/>
                            <w:w w:val="105"/>
                            <w:sz w:val="17"/>
                          </w:rPr>
                          <w:t>A"</w:t>
                        </w:r>
                      </w:p>
                      <w:p w14:paraId="3458F4E1">
                        <w:pPr>
                          <w:spacing w:before="88"/>
                          <w:ind w:left="80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 w14:paraId="6726C3A9">
                        <w:pPr>
                          <w:spacing w:before="115"/>
                          <w:ind w:left="59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 w14:paraId="77969AAF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 w14:paraId="457CD478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11AE024">
      <w:pPr>
        <w:pStyle w:val="3"/>
        <w:numPr>
          <w:ilvl w:val="1"/>
          <w:numId w:val="3"/>
        </w:numPr>
        <w:tabs>
          <w:tab w:val="left" w:pos="566"/>
        </w:tabs>
        <w:spacing w:before="151" w:after="0" w:line="240" w:lineRule="auto"/>
        <w:ind w:left="566" w:right="0" w:hanging="493"/>
        <w:jc w:val="left"/>
      </w:pPr>
      <w:bookmarkStart w:id="20" w:name="3.2 选课"/>
      <w:bookmarkEnd w:id="20"/>
      <w:r>
        <w:rPr>
          <w:color w:val="333333"/>
          <w:spacing w:val="-5"/>
        </w:rPr>
        <w:t>选课</w:t>
      </w:r>
    </w:p>
    <w:p w14:paraId="6EF70C87">
      <w:pPr>
        <w:spacing w:before="123"/>
        <w:ind w:left="282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21" name="Imag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w w:val="150"/>
          <w:sz w:val="20"/>
        </w:rPr>
        <w:t xml:space="preserve"> </w:t>
      </w:r>
      <w:r>
        <w:rPr>
          <w:b/>
          <w:color w:val="333333"/>
          <w:sz w:val="19"/>
        </w:rPr>
        <w:t>功能</w:t>
      </w:r>
      <w:r>
        <w:rPr>
          <w:rFonts w:ascii="Arial MT" w:eastAsia="Arial MT"/>
          <w:color w:val="333333"/>
          <w:sz w:val="19"/>
        </w:rPr>
        <w:t xml:space="preserve">: </w:t>
      </w:r>
      <w:r>
        <w:rPr>
          <w:color w:val="333333"/>
          <w:sz w:val="19"/>
        </w:rPr>
        <w:t>学生选择一门课程。</w:t>
      </w:r>
    </w:p>
    <w:p w14:paraId="40E211EC">
      <w:pPr>
        <w:spacing w:before="70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1542415</wp:posOffset>
                </wp:positionH>
                <wp:positionV relativeFrom="paragraph">
                  <wp:posOffset>104775</wp:posOffset>
                </wp:positionV>
                <wp:extent cx="2073910" cy="130810"/>
                <wp:effectExtent l="0" t="0" r="0" b="0"/>
                <wp:wrapNone/>
                <wp:docPr id="222" name="Group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3910" cy="130810"/>
                          <a:chOff x="0" y="0"/>
                          <a:chExt cx="2073910" cy="13081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3487" y="3487"/>
                            <a:ext cx="20669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123825">
                                <a:moveTo>
                                  <a:pt x="20421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042139" y="0"/>
                                </a:lnTo>
                                <a:lnTo>
                                  <a:pt x="2066924" y="24785"/>
                                </a:lnTo>
                                <a:lnTo>
                                  <a:pt x="2066924" y="99036"/>
                                </a:lnTo>
                                <a:lnTo>
                                  <a:pt x="2045784" y="123094"/>
                                </a:lnTo>
                                <a:lnTo>
                                  <a:pt x="20421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8249" y="8249"/>
                            <a:ext cx="205740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B6A312A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/student/selections/{courseId}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2" o:spid="_x0000_s1026" o:spt="203" style="position:absolute;left:0pt;margin-left:121.45pt;margin-top:8.25pt;height:10.3pt;width:163.3pt;mso-position-horizontal-relative:page;z-index:251671552;mso-width-relative:page;mso-height-relative:page;" coordsize="2073910,130810" o:gfxdata="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">
                <o:lock v:ext="edit" aspectratio="f"/>
                <v:shape id="Graphic 223" o:spid="_x0000_s1026" o:spt="100" style="position:absolute;left:3487;top:3487;height:123825;width:2066925;" fillcolor="#F2F4F4" filled="t" stroked="f" coordsize="2066925,123825" o:gfxdata="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kuslbsAAADc&#10;AAAADwAAAAAAAAABACAAAAAiAAAAZHJzL2Rvd25yZXYueG1sUEsBAhQAFAAAAAgAh07iQDMvBZ47&#10;AAAAOQAAABAAAAAAAAAAAQAgAAAACgEAAGRycy9zaGFwZXhtbC54bWxQSwUGAAAAAAYABgBbAQAA&#10;tAMAAAAA&#10;" path="m2042139,123820l24785,123820,21140,123094,0,99036,0,95250,0,24785,24785,0,2042139,0,2066924,24785,2066924,99036,2045784,123094,204213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24" o:spid="_x0000_s1026" o:spt="202" type="#_x0000_t202" style="position:absolute;left:8249;top:8249;height:114300;width:2057400;" filled="f" stroked="t" coordsize="21600,21600" o:gfxdata="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X3eS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2B6A312A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/student/selections/{courseId}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25" name="Imag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路径</w:t>
      </w:r>
      <w:r>
        <w:rPr>
          <w:rFonts w:ascii="Arial MT" w:eastAsia="Arial MT"/>
          <w:color w:val="333333"/>
          <w:sz w:val="19"/>
        </w:rPr>
        <w:t>:</w:t>
      </w:r>
    </w:p>
    <w:p w14:paraId="484ABAE1">
      <w:pPr>
        <w:spacing w:before="69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1545590</wp:posOffset>
                </wp:positionH>
                <wp:positionV relativeFrom="paragraph">
                  <wp:posOffset>107950</wp:posOffset>
                </wp:positionV>
                <wp:extent cx="323850" cy="123825"/>
                <wp:effectExtent l="0" t="0" r="0" b="0"/>
                <wp:wrapNone/>
                <wp:docPr id="226" name="Group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123825"/>
                          <a:chOff x="0" y="0"/>
                          <a:chExt cx="323850" cy="123825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323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23825">
                                <a:moveTo>
                                  <a:pt x="2990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99064" y="0"/>
                                </a:lnTo>
                                <a:lnTo>
                                  <a:pt x="323850" y="24780"/>
                                </a:lnTo>
                                <a:lnTo>
                                  <a:pt x="323850" y="99031"/>
                                </a:lnTo>
                                <a:lnTo>
                                  <a:pt x="302709" y="123090"/>
                                </a:lnTo>
                                <a:lnTo>
                                  <a:pt x="2990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762" y="4762"/>
                            <a:ext cx="3143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3670" y="0"/>
                                </a:lnTo>
                                <a:lnTo>
                                  <a:pt x="296707" y="604"/>
                                </a:lnTo>
                                <a:lnTo>
                                  <a:pt x="299625" y="1808"/>
                                </a:lnTo>
                                <a:lnTo>
                                  <a:pt x="302542" y="3018"/>
                                </a:lnTo>
                                <a:lnTo>
                                  <a:pt x="305117" y="4739"/>
                                </a:lnTo>
                                <a:lnTo>
                                  <a:pt x="307350" y="6971"/>
                                </a:lnTo>
                                <a:lnTo>
                                  <a:pt x="309583" y="9199"/>
                                </a:lnTo>
                                <a:lnTo>
                                  <a:pt x="311303" y="11775"/>
                                </a:lnTo>
                                <a:lnTo>
                                  <a:pt x="312512" y="14692"/>
                                </a:lnTo>
                                <a:lnTo>
                                  <a:pt x="313720" y="17607"/>
                                </a:lnTo>
                                <a:lnTo>
                                  <a:pt x="314324" y="20650"/>
                                </a:lnTo>
                                <a:lnTo>
                                  <a:pt x="314325" y="23812"/>
                                </a:lnTo>
                                <a:lnTo>
                                  <a:pt x="314325" y="90487"/>
                                </a:lnTo>
                                <a:lnTo>
                                  <a:pt x="2905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0" y="0"/>
                            <a:ext cx="3238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CED507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6" o:spid="_x0000_s1026" o:spt="203" style="position:absolute;left:0pt;margin-left:121.7pt;margin-top:8.5pt;height:9.75pt;width:25.5pt;mso-position-horizontal-relative:page;z-index:251672576;mso-width-relative:page;mso-height-relative:page;" coordsize="323850,123825" o:gfxdata="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">
                <o:lock v:ext="edit" aspectratio="f"/>
                <v:shape id="Graphic 227" o:spid="_x0000_s1026" o:spt="100" style="position:absolute;left:0;top:0;height:123825;width:323850;" fillcolor="#F2F4F4" filled="t" stroked="f" coordsize="323850,123825" o:gfxdata="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+o0p6/&#10;AAAA3AAAAA8AAAAAAAAAAQAgAAAAIgAAAGRycy9kb3ducmV2LnhtbFBLAQIUABQAAAAIAIdO4kAz&#10;LwWeOwAAADkAAAAQAAAAAAAAAAEAIAAAAA4BAABkcnMvc2hhcGV4bWwueG1sUEsFBgAAAAAGAAYA&#10;WwEAALgDAAAAAA==&#10;" path="m299064,123820l24785,123820,21140,123090,0,99031,0,95250,0,24780,24785,0,299064,0,323850,24780,323850,99031,302709,123090,29906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8" o:spid="_x0000_s1026" o:spt="100" style="position:absolute;left:4762;top:4762;height:114300;width:314325;" filled="f" stroked="t" coordsize="314325,114300" o:gfxdata="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Z6FS7gAAADcAAAA&#10;DwAAAAAAAAABACAAAAAiAAAAZHJzL2Rvd25yZXYueG1sUEsBAhQAFAAAAAgAh07iQDMvBZ47AAAA&#10;OQAAABAAAAAAAAAAAQAgAAAABwEAAGRycy9zaGFwZXhtbC54bWxQSwUGAAAAAAYABgBbAQAAsQMA&#10;AAAA&#10;" path="m0,90487l0,23812,0,20650,604,17607,1812,14692,3020,11775,4741,9199,6974,6971,9207,4739,11782,3018,14699,1808,17617,604,20654,0,23812,0,290512,0,293670,0,296707,604,299625,1808,302542,3018,305117,4739,307350,6971,309583,9199,311303,11775,312512,14692,313720,17607,314324,20650,314325,23812,314325,90487,290512,114300,23812,114300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29" o:spid="_x0000_s1026" o:spt="202" type="#_x0000_t202" style="position:absolute;left:0;top:0;height:123825;width:323850;" filled="f" stroked="f" coordsize="21600,21600" o:gfxdata="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irC4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CED507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POST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230" name="Imag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方法</w:t>
      </w:r>
      <w:r>
        <w:rPr>
          <w:rFonts w:ascii="Arial MT" w:eastAsia="Arial MT"/>
          <w:color w:val="333333"/>
          <w:sz w:val="19"/>
        </w:rPr>
        <w:t>:</w:t>
      </w:r>
    </w:p>
    <w:p w14:paraId="1C4819B8">
      <w:pPr>
        <w:pStyle w:val="6"/>
        <w:tabs>
          <w:tab w:val="left" w:pos="2392"/>
        </w:tabs>
        <w:spacing w:before="70"/>
        <w:ind w:left="523"/>
      </w:pPr>
      <w: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137160</wp:posOffset>
                </wp:positionV>
                <wp:extent cx="47625" cy="47625"/>
                <wp:effectExtent l="0" t="0" r="0" b="0"/>
                <wp:wrapNone/>
                <wp:docPr id="231" name="Graphic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1" o:spid="_x0000_s1026" o:spt="100" style="position:absolute;left:0pt;margin-left:84.95pt;margin-top:10.8pt;height:3.75pt;width:3.75pt;mso-position-horizontal-relative:page;z-index:251672576;mso-width-relative:page;mso-height-relative:page;" fillcolor="#333333" filled="t" stroked="f" coordsize="47625,47625" o:gfxdata="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JwPxqnbAAAACQEAAA8A&#10;AAAAAAAAAQAgAAAAIgAAAGRycy9kb3ducmV2LnhtbFBLAQIUABQAAAAIAIdO4kABSK/yTQIAALoF&#10;AAAOAAAAAAAAAAEAIAAAACoBAABkcnMvZTJvRG9jLnhtbFBLBQYAAAAABgAGAFkBAADpBQAAAAA=&#10;" path="m26970,47620l20654,47620,17617,47010,0,26966,0,20654,20654,0,26970,0,47625,23812,47625,26966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1793240</wp:posOffset>
                </wp:positionH>
                <wp:positionV relativeFrom="paragraph">
                  <wp:posOffset>108585</wp:posOffset>
                </wp:positionV>
                <wp:extent cx="590550" cy="123825"/>
                <wp:effectExtent l="0" t="0" r="0" b="0"/>
                <wp:wrapNone/>
                <wp:docPr id="232" name="Group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" cy="123825"/>
                          <a:chOff x="0" y="0"/>
                          <a:chExt cx="590550" cy="12382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590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23825">
                                <a:moveTo>
                                  <a:pt x="5657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49" y="24780"/>
                                </a:lnTo>
                                <a:lnTo>
                                  <a:pt x="590549" y="99036"/>
                                </a:lnTo>
                                <a:lnTo>
                                  <a:pt x="569409" y="123090"/>
                                </a:lnTo>
                                <a:lnTo>
                                  <a:pt x="5657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762" y="4762"/>
                            <a:ext cx="581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0370" y="0"/>
                                </a:lnTo>
                                <a:lnTo>
                                  <a:pt x="563407" y="604"/>
                                </a:lnTo>
                                <a:lnTo>
                                  <a:pt x="566325" y="1813"/>
                                </a:lnTo>
                                <a:lnTo>
                                  <a:pt x="569242" y="3018"/>
                                </a:lnTo>
                                <a:lnTo>
                                  <a:pt x="571817" y="4734"/>
                                </a:lnTo>
                                <a:lnTo>
                                  <a:pt x="574050" y="6971"/>
                                </a:lnTo>
                                <a:lnTo>
                                  <a:pt x="576283" y="9199"/>
                                </a:lnTo>
                                <a:lnTo>
                                  <a:pt x="578003" y="11775"/>
                                </a:lnTo>
                                <a:lnTo>
                                  <a:pt x="579212" y="14692"/>
                                </a:lnTo>
                                <a:lnTo>
                                  <a:pt x="580420" y="17607"/>
                                </a:lnTo>
                                <a:lnTo>
                                  <a:pt x="581024" y="20650"/>
                                </a:lnTo>
                                <a:lnTo>
                                  <a:pt x="581025" y="23812"/>
                                </a:lnTo>
                                <a:lnTo>
                                  <a:pt x="581025" y="90487"/>
                                </a:lnTo>
                                <a:lnTo>
                                  <a:pt x="566325" y="112476"/>
                                </a:lnTo>
                                <a:lnTo>
                                  <a:pt x="563407" y="113690"/>
                                </a:lnTo>
                                <a:lnTo>
                                  <a:pt x="560370" y="114295"/>
                                </a:lnTo>
                                <a:lnTo>
                                  <a:pt x="5572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0" y="0"/>
                            <a:ext cx="5905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710875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courseId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2" o:spid="_x0000_s1026" o:spt="203" style="position:absolute;left:0pt;margin-left:141.2pt;margin-top:8.55pt;height:9.75pt;width:46.5pt;mso-position-horizontal-relative:page;z-index:-251613184;mso-width-relative:page;mso-height-relative:page;" coordsize="590550,123825" o:gfxdata="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">
                <o:lock v:ext="edit" aspectratio="f"/>
                <v:shape id="Graphic 233" o:spid="_x0000_s1026" o:spt="100" style="position:absolute;left:0;top:0;height:123825;width:590550;" fillcolor="#F2F4F4" filled="t" stroked="f" coordsize="590550,123825" o:gfxdata="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ScKr6/&#10;AAAA3AAAAA8AAAAAAAAAAQAgAAAAIgAAAGRycy9kb3ducmV2LnhtbFBLAQIUABQAAAAIAIdO4kAz&#10;LwWeOwAAADkAAAAQAAAAAAAAAAEAIAAAAA4BAABkcnMvc2hhcGV4bWwueG1sUEsFBgAAAAAGAAYA&#10;WwEAALgDAAAAAA==&#10;" path="m565764,123820l24785,123820,21140,123090,0,99036,0,95250,0,24780,24785,0,565764,0,590549,24780,590549,99036,569409,123090,56576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4" o:spid="_x0000_s1026" o:spt="100" style="position:absolute;left:4762;top:4762;height:114300;width:581025;" filled="f" stroked="t" coordsize="581025,114300" o:gfxdata="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RS0074A&#10;AADcAAAADwAAAAAAAAABACAAAAAiAAAAZHJzL2Rvd25yZXYueG1sUEsBAhQAFAAAAAgAh07iQDMv&#10;BZ47AAAAOQAAABAAAAAAAAAAAQAgAAAADQEAAGRycy9zaGFwZXhtbC54bWxQSwUGAAAAAAYABgBb&#10;AQAAtwMAAAAA&#10;" path="m0,90487l0,23812,0,20650,604,17607,1812,14692,3020,11775,4741,9199,6974,6971,9207,4734,11782,3013,14699,1804,17617,600,20654,0,23812,0,557212,0,560370,0,563407,604,566325,1813,569242,3018,571817,4734,574050,6971,576283,9199,578003,11775,579212,14692,580420,17607,581024,20650,581025,23812,581025,90487,566325,112476,563407,113690,560370,114295,557212,114300,23812,114300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35" o:spid="_x0000_s1026" o:spt="202" type="#_x0000_t202" style="position:absolute;left:0;top:0;height:123825;width:590550;" filled="f" stroked="f" coordsize="21600,21600" o:gfxdata="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K+Xj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710875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courseId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333333"/>
        </w:rPr>
        <w:t>路径参数</w:t>
      </w:r>
      <w:r>
        <w:rPr>
          <w:rFonts w:ascii="Arial MT" w:eastAsia="Arial MT"/>
          <w:color w:val="333333"/>
          <w:spacing w:val="-10"/>
        </w:rPr>
        <w:t>:</w:t>
      </w:r>
      <w:r>
        <w:rPr>
          <w:rFonts w:ascii="Arial MT" w:eastAsia="Arial MT"/>
          <w:color w:val="333333"/>
        </w:rPr>
        <w:tab/>
      </w:r>
      <w:r>
        <w:rPr>
          <w:rFonts w:ascii="Arial MT" w:eastAsia="Arial MT"/>
          <w:color w:val="333333"/>
        </w:rPr>
        <w:t>(int)</w:t>
      </w:r>
      <w:r>
        <w:rPr>
          <w:rFonts w:ascii="Arial MT" w:eastAsia="Arial MT"/>
          <w:color w:val="333333"/>
          <w:spacing w:val="22"/>
        </w:rPr>
        <w:t xml:space="preserve"> </w:t>
      </w:r>
      <w:r>
        <w:rPr>
          <w:rFonts w:ascii="Arial MT" w:eastAsia="Arial MT"/>
          <w:color w:val="333333"/>
        </w:rPr>
        <w:t>-</w:t>
      </w:r>
      <w:r>
        <w:rPr>
          <w:rFonts w:ascii="Arial MT" w:eastAsia="Arial MT"/>
          <w:color w:val="333333"/>
          <w:spacing w:val="22"/>
        </w:rPr>
        <w:t xml:space="preserve"> </w:t>
      </w:r>
      <w:r>
        <w:rPr>
          <w:color w:val="333333"/>
        </w:rPr>
        <w:t>要选择的课程</w:t>
      </w:r>
      <w:r>
        <w:rPr>
          <w:rFonts w:ascii="Arial MT" w:eastAsia="Arial MT"/>
          <w:color w:val="333333"/>
        </w:rPr>
        <w:t>ID</w:t>
      </w:r>
      <w:r>
        <w:rPr>
          <w:color w:val="333333"/>
          <w:spacing w:val="-10"/>
        </w:rPr>
        <w:t>。</w:t>
      </w:r>
    </w:p>
    <w:p w14:paraId="6D52E5F5">
      <w:pPr>
        <w:pStyle w:val="6"/>
        <w:spacing w:after="0"/>
        <w:sectPr>
          <w:pgSz w:w="11900" w:h="16840"/>
          <w:pgMar w:top="540" w:right="1417" w:bottom="280" w:left="1417" w:header="720" w:footer="720" w:gutter="0"/>
          <w:cols w:space="720" w:num="1"/>
        </w:sectPr>
      </w:pPr>
    </w:p>
    <w:p w14:paraId="2B7D24FE">
      <w:pPr>
        <w:spacing w:before="36"/>
        <w:ind w:left="523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114935</wp:posOffset>
                </wp:positionV>
                <wp:extent cx="47625" cy="47625"/>
                <wp:effectExtent l="0" t="0" r="0" b="0"/>
                <wp:wrapNone/>
                <wp:docPr id="236" name="Graphic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6" o:spid="_x0000_s1026" o:spt="100" style="position:absolute;left:0pt;margin-left:84.95pt;margin-top:9.05pt;height:3.75pt;width:3.75pt;mso-position-horizontal-relative:page;z-index:251673600;mso-width-relative:page;mso-height-relative:page;" fillcolor="#333333" filled="t" stroked="f" coordsize="47625,47625" o:gfxdata="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TIMB93AAA&#10;AAkBAAAPAAAAAAAAAAEAIAAAACIAAABkcnMvZG93bnJldi54bWxQSwECFAAUAAAACACHTuJAs1qK&#10;5VMCAAC6BQAADgAAAAAAAAABACAAAAArAQAAZHJzL2Uyb0RvYy54bWxQSwUGAAAAAAYABgBZAQAA&#10;8AUAAAAA&#10;" path="m26970,47620l20654,47620,17617,47015,0,26966,0,20654,20654,0,26970,0,47625,23812,47625,26966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934085</wp:posOffset>
                </wp:positionV>
                <wp:extent cx="47625" cy="47625"/>
                <wp:effectExtent l="0" t="0" r="0" b="0"/>
                <wp:wrapNone/>
                <wp:docPr id="237" name="Graphic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1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7" o:spid="_x0000_s1026" o:spt="100" style="position:absolute;left:0pt;margin-left:84.95pt;margin-top:73.55pt;height:3.75pt;width:3.75pt;mso-position-horizontal-relative:page;z-index:251673600;mso-width-relative:page;mso-height-relative:page;" fillcolor="#333333" filled="t" stroked="f" coordsize="47625,47625" o:gfxdata="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WpHketwAAAALAQAA&#10;DwAAAAAAAAABACAAAAAiAAAAZHJzL2Rvd25yZXYueG1sUEsBAhQAFAAAAAgAh07iQJB1Vj9OAgAA&#10;ugUAAA4AAAAAAAAAAQAgAAAAKwEAAGRycy9lMm9Eb2MueG1sUEsFBgAAAAAGAAYAWQEAAOsFAAAA&#10;AA==&#10;" path="m26970,47620l20654,47620,17617,47010,0,26961,0,20654,20654,0,26970,0,47625,23812,47625,26961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33333"/>
          <w:spacing w:val="1"/>
          <w:sz w:val="19"/>
        </w:rPr>
        <w:t xml:space="preserve">成功响应 </w:t>
      </w:r>
      <w:r>
        <w:rPr>
          <w:rFonts w:ascii="Arial MT" w:eastAsia="Arial MT"/>
          <w:color w:val="333333"/>
          <w:sz w:val="19"/>
        </w:rPr>
        <w:t>(200</w:t>
      </w:r>
      <w:r>
        <w:rPr>
          <w:rFonts w:ascii="Arial MT" w:eastAsia="Arial MT"/>
          <w:color w:val="333333"/>
          <w:spacing w:val="10"/>
          <w:sz w:val="19"/>
        </w:rPr>
        <w:t xml:space="preserve"> </w:t>
      </w:r>
      <w:r>
        <w:rPr>
          <w:rFonts w:ascii="Arial MT" w:eastAsia="Arial MT"/>
          <w:color w:val="333333"/>
          <w:spacing w:val="-4"/>
          <w:sz w:val="19"/>
        </w:rPr>
        <w:t>OK):</w:t>
      </w:r>
    </w:p>
    <w:p w14:paraId="11895A88">
      <w:pPr>
        <w:pStyle w:val="6"/>
        <w:spacing w:before="1"/>
        <w:rPr>
          <w:rFonts w:ascii="Arial MT"/>
          <w:sz w:val="16"/>
        </w:rPr>
      </w:pPr>
      <w:r>
        <w:rPr>
          <w:rFonts w:ascii="Arial MT"/>
          <w:sz w:val="16"/>
        </w:rPr>
        <mc:AlternateContent>
          <mc:Choice Requires="wpg">
            <w:drawing>
              <wp:anchor distT="0" distB="0" distL="0" distR="0" simplePos="0" relativeHeight="251713536" behindDoc="1" locked="0" layoutInCell="1" allowOverlap="1">
                <wp:simplePos x="0" y="0"/>
                <wp:positionH relativeFrom="page">
                  <wp:posOffset>1228090</wp:posOffset>
                </wp:positionH>
                <wp:positionV relativeFrom="paragraph">
                  <wp:posOffset>132715</wp:posOffset>
                </wp:positionV>
                <wp:extent cx="5398135" cy="340360"/>
                <wp:effectExtent l="0" t="0" r="0" b="0"/>
                <wp:wrapTopAndBottom/>
                <wp:docPr id="238" name="Group 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135" cy="340360"/>
                          <a:chOff x="0" y="0"/>
                          <a:chExt cx="5398135" cy="34036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8249" y="8249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5360969" y="323845"/>
                                </a:moveTo>
                                <a:lnTo>
                                  <a:pt x="20654" y="323845"/>
                                </a:lnTo>
                                <a:lnTo>
                                  <a:pt x="17617" y="323240"/>
                                </a:lnTo>
                                <a:lnTo>
                                  <a:pt x="0" y="303191"/>
                                </a:lnTo>
                                <a:lnTo>
                                  <a:pt x="0" y="3000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54"/>
                                </a:lnTo>
                                <a:lnTo>
                                  <a:pt x="5381624" y="303191"/>
                                </a:lnTo>
                                <a:lnTo>
                                  <a:pt x="5364007" y="323240"/>
                                </a:lnTo>
                                <a:lnTo>
                                  <a:pt x="5360969" y="323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1112" y="89212"/>
                            <a:ext cx="5295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180975">
                                <a:moveTo>
                                  <a:pt x="5295900" y="180975"/>
                                </a:move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8249" y="8249"/>
                            <a:ext cx="5381625" cy="3238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755DDF1">
                              <w:pPr>
                                <w:spacing w:before="124"/>
                                <w:ind w:left="174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7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选课成功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8"/>
                                  <w:w w:val="105"/>
                                  <w:sz w:val="17"/>
                                </w:rPr>
                                <w:t xml:space="preserve">"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8" o:spid="_x0000_s1026" o:spt="203" style="position:absolute;left:0pt;margin-left:96.7pt;margin-top:10.45pt;height:26.8pt;width:425.05pt;mso-position-horizontal-relative:page;mso-wrap-distance-bottom:0pt;mso-wrap-distance-top:0pt;z-index:-251602944;mso-width-relative:page;mso-height-relative:page;" coordsize="5398135,340360" o:gfxdata="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">
                <o:lock v:ext="edit" aspectratio="f"/>
                <v:shape id="Graphic 239" o:spid="_x0000_s1026" o:spt="100" style="position:absolute;left:8249;top:8249;height:323850;width:5381625;" fillcolor="#F7F7F7" filled="t" stroked="f" coordsize="5381625,323850" o:gfxdata="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eRBzugAAANwA&#10;AAAPAAAAAAAAAAEAIAAAACIAAABkcnMvZG93bnJldi54bWxQSwECFAAUAAAACACHTuJAMy8FnjsA&#10;AAA5AAAAEAAAAAAAAAABACAAAAAJAQAAZHJzL3NoYXBleG1sLnhtbFBLBQYAAAAABgAGAFsBAACz&#10;AwAAAAA=&#10;" path="m5360969,323845l20654,323845,17617,323240,0,303191,0,300037,0,20654,20654,0,5360969,0,5381624,20654,5381624,303191,5364007,323240,5360969,3238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0" o:spid="_x0000_s1026" o:spt="100" style="position:absolute;left:51112;top:89212;height:180975;width:5295900;" fillcolor="#F7F7F7" filled="t" stroked="f" coordsize="5295900,180975" o:gfxdata="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gGWjbgAAADcAAAA&#10;DwAAAAAAAAABACAAAAAiAAAAZHJzL2Rvd25yZXYueG1sUEsBAhQAFAAAAAgAh07iQDMvBZ47AAAA&#10;OQAAABAAAAAAAAAAAQAgAAAABwEAAGRycy9zaGFwZXhtbC54bWxQSwUGAAAAAAYABgBbAQAAsQMA&#10;AAAA&#10;" path="m5295900,180975l0,180975,0,0,5295900,0,5295900,1809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41" o:spid="_x0000_s1026" o:spt="202" type="#_x0000_t202" style="position:absolute;left:8249;top:8249;height:323850;width:5381625;" filled="f" stroked="t" coordsize="21600,21600" o:gfxdata="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f+b3L4A&#10;AADc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3755DDF1">
                        <w:pPr>
                          <w:spacing w:before="124"/>
                          <w:ind w:left="174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200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7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选课成功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8"/>
                            <w:w w:val="105"/>
                            <w:sz w:val="17"/>
                          </w:rPr>
                          <w:t xml:space="preserve">"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9CBBD15">
      <w:pPr>
        <w:spacing w:before="193"/>
        <w:ind w:left="523" w:right="0" w:firstLine="0"/>
        <w:jc w:val="left"/>
        <w:rPr>
          <w:rFonts w:ascii="Arial MT" w:eastAsia="Arial MT"/>
          <w:sz w:val="19"/>
        </w:rPr>
      </w:pPr>
      <w:r>
        <w:rPr>
          <w:b/>
          <w:color w:val="333333"/>
          <w:spacing w:val="1"/>
          <w:sz w:val="19"/>
        </w:rPr>
        <w:t xml:space="preserve">失败响应 </w:t>
      </w:r>
      <w:r>
        <w:rPr>
          <w:rFonts w:ascii="Arial MT" w:eastAsia="Arial MT"/>
          <w:color w:val="333333"/>
          <w:sz w:val="19"/>
        </w:rPr>
        <w:t>(400</w:t>
      </w:r>
      <w:r>
        <w:rPr>
          <w:rFonts w:ascii="Arial MT" w:eastAsia="Arial MT"/>
          <w:color w:val="333333"/>
          <w:spacing w:val="10"/>
          <w:sz w:val="19"/>
        </w:rPr>
        <w:t xml:space="preserve"> </w:t>
      </w:r>
      <w:r>
        <w:rPr>
          <w:rFonts w:ascii="Arial MT" w:eastAsia="Arial MT"/>
          <w:color w:val="333333"/>
          <w:sz w:val="19"/>
        </w:rPr>
        <w:t>Bad</w:t>
      </w:r>
      <w:r>
        <w:rPr>
          <w:rFonts w:ascii="Arial MT" w:eastAsia="Arial MT"/>
          <w:color w:val="333333"/>
          <w:spacing w:val="11"/>
          <w:sz w:val="19"/>
        </w:rPr>
        <w:t xml:space="preserve"> </w:t>
      </w:r>
      <w:r>
        <w:rPr>
          <w:rFonts w:ascii="Arial MT" w:eastAsia="Arial MT"/>
          <w:color w:val="333333"/>
          <w:spacing w:val="-2"/>
          <w:sz w:val="19"/>
        </w:rPr>
        <w:t>Request):</w:t>
      </w:r>
    </w:p>
    <w:p w14:paraId="4892B561">
      <w:pPr>
        <w:pStyle w:val="6"/>
        <w:spacing w:before="10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g">
            <w:drawing>
              <wp:anchor distT="0" distB="0" distL="0" distR="0" simplePos="0" relativeHeight="251713536" behindDoc="1" locked="0" layoutInCell="1" allowOverlap="1">
                <wp:simplePos x="0" y="0"/>
                <wp:positionH relativeFrom="page">
                  <wp:posOffset>1228090</wp:posOffset>
                </wp:positionH>
                <wp:positionV relativeFrom="paragraph">
                  <wp:posOffset>123825</wp:posOffset>
                </wp:positionV>
                <wp:extent cx="5398135" cy="340360"/>
                <wp:effectExtent l="0" t="0" r="0" b="0"/>
                <wp:wrapTopAndBottom/>
                <wp:docPr id="242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135" cy="340360"/>
                          <a:chOff x="0" y="0"/>
                          <a:chExt cx="5398135" cy="34036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8237" y="8254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5381625" y="20650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300037"/>
                                </a:lnTo>
                                <a:lnTo>
                                  <a:pt x="0" y="303187"/>
                                </a:lnTo>
                                <a:lnTo>
                                  <a:pt x="20662" y="323850"/>
                                </a:lnTo>
                                <a:lnTo>
                                  <a:pt x="5360975" y="323850"/>
                                </a:lnTo>
                                <a:lnTo>
                                  <a:pt x="5381625" y="303187"/>
                                </a:lnTo>
                                <a:lnTo>
                                  <a:pt x="5381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8249" y="8249"/>
                            <a:ext cx="5381625" cy="3238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DAC95FA">
                              <w:pPr>
                                <w:spacing w:before="124"/>
                                <w:ind w:left="174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400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选课失败：时间冲突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9"/>
                                  <w:w w:val="105"/>
                                  <w:sz w:val="17"/>
                                </w:rPr>
                                <w:t xml:space="preserve">"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2" o:spid="_x0000_s1026" o:spt="203" style="position:absolute;left:0pt;margin-left:96.7pt;margin-top:9.75pt;height:26.8pt;width:425.05pt;mso-position-horizontal-relative:page;mso-wrap-distance-bottom:0pt;mso-wrap-distance-top:0pt;z-index:-251602944;mso-width-relative:page;mso-height-relative:page;" coordsize="5398135,340360" o:gfxdata="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3mrvzNkAAAAKAQAADwAA&#10;AAAAAAABACAAAAAiAAAAZHJzL2Rvd25yZXYueG1sUEsBAhQAFAAAAAgAh07iQAUylZkyAwAACAkA&#10;AA4AAAAAAAAAAQAgAAAAKAEAAGRycy9lMm9Eb2MueG1sUEsFBgAAAAAGAAYAWQEAAMwGAAAAAA==&#10;">
                <o:lock v:ext="edit" aspectratio="f"/>
                <v:shape id="Graphic 243" o:spid="_x0000_s1026" o:spt="100" style="position:absolute;left:8237;top:8254;height:323850;width:5381625;" fillcolor="#F7F7F7" filled="t" stroked="f" coordsize="5381625,323850" o:gfxdata="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5dU5LsAAADc&#10;AAAADwAAAAAAAAABACAAAAAiAAAAZHJzL2Rvd25yZXYueG1sUEsBAhQAFAAAAAgAh07iQDMvBZ47&#10;AAAAOQAAABAAAAAAAAAAAQAgAAAACgEAAGRycy9zaGFwZXhtbC54bWxQSwUGAAAAAAYABgBbAQAA&#10;tAMAAAAA&#10;" path="m5381625,20650l5360975,0,20662,0,0,20650,12,300037,0,303187,20662,323850,5360975,323850,5381625,303187,538162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44" o:spid="_x0000_s1026" o:spt="202" type="#_x0000_t202" style="position:absolute;left:8249;top:8249;height:323850;width:5381625;" filled="f" stroked="t" coordsize="21600,21600" o:gfxdata="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Yg4RL4A&#10;AADc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5DAC95FA">
                        <w:pPr>
                          <w:spacing w:before="124"/>
                          <w:ind w:left="174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400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选课失败：时间冲突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9"/>
                            <w:w w:val="105"/>
                            <w:sz w:val="17"/>
                          </w:rPr>
                          <w:t xml:space="preserve">"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 MT"/>
          <w:sz w:val="14"/>
        </w:rPr>
        <mc:AlternateContent>
          <mc:Choice Requires="wpg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page">
                  <wp:posOffset>1228090</wp:posOffset>
                </wp:positionH>
                <wp:positionV relativeFrom="paragraph">
                  <wp:posOffset>600075</wp:posOffset>
                </wp:positionV>
                <wp:extent cx="5398135" cy="340360"/>
                <wp:effectExtent l="0" t="0" r="0" b="0"/>
                <wp:wrapTopAndBottom/>
                <wp:docPr id="245" name="Group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135" cy="340360"/>
                          <a:chOff x="0" y="0"/>
                          <a:chExt cx="5398135" cy="34036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8237" y="8254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5381625" y="20650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300037"/>
                                </a:lnTo>
                                <a:lnTo>
                                  <a:pt x="0" y="303187"/>
                                </a:lnTo>
                                <a:lnTo>
                                  <a:pt x="20662" y="323850"/>
                                </a:lnTo>
                                <a:lnTo>
                                  <a:pt x="5360975" y="323850"/>
                                </a:lnTo>
                                <a:lnTo>
                                  <a:pt x="5381625" y="303187"/>
                                </a:lnTo>
                                <a:lnTo>
                                  <a:pt x="5381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8249" y="8249"/>
                            <a:ext cx="5381625" cy="3238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9A0F9CF">
                              <w:pPr>
                                <w:spacing w:before="124"/>
                                <w:ind w:left="174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400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选课失败：课程容量已满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10"/>
                                  <w:w w:val="105"/>
                                  <w:sz w:val="17"/>
                                </w:rPr>
                                <w:t xml:space="preserve">"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5" o:spid="_x0000_s1026" o:spt="203" style="position:absolute;left:0pt;margin-left:96.7pt;margin-top:47.25pt;height:26.8pt;width:425.05pt;mso-position-horizontal-relative:page;mso-wrap-distance-bottom:0pt;mso-wrap-distance-top:0pt;z-index:-251601920;mso-width-relative:page;mso-height-relative:page;" coordsize="5398135,340360" o:gfxdata="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d6bEgdoAAAALAQAADwAA&#10;AAAAAAABACAAAAAiAAAAZHJzL2Rvd25yZXYueG1sUEsBAhQAFAAAAAgAh07iQAE3Lt0xAwAACAkA&#10;AA4AAAAAAAAAAQAgAAAAKQEAAGRycy9lMm9Eb2MueG1sUEsFBgAAAAAGAAYAWQEAAMwGAAAAAA==&#10;">
                <o:lock v:ext="edit" aspectratio="f"/>
                <v:shape id="Graphic 246" o:spid="_x0000_s1026" o:spt="100" style="position:absolute;left:8237;top:8254;height:323850;width:5381625;" fillcolor="#F7F7F7" filled="t" stroked="f" coordsize="5381625,323850" o:gfxdata="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+D3fLsAAADc&#10;AAAADwAAAAAAAAABACAAAAAiAAAAZHJzL2Rvd25yZXYueG1sUEsBAhQAFAAAAAgAh07iQDMvBZ47&#10;AAAAOQAAABAAAAAAAAAAAQAgAAAACgEAAGRycy9zaGFwZXhtbC54bWxQSwUGAAAAAAYABgBbAQAA&#10;tAMAAAAA&#10;" path="m5381625,20650l5360975,0,20662,0,0,20650,12,300037,0,303187,20662,323850,5360975,323850,5381625,303187,538162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47" o:spid="_x0000_s1026" o:spt="202" type="#_x0000_t202" style="position:absolute;left:8249;top:8249;height:323850;width:5381625;" filled="f" stroked="t" coordsize="21600,21600" o:gfxdata="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apjO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39A0F9CF">
                        <w:pPr>
                          <w:spacing w:before="124"/>
                          <w:ind w:left="174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400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选课失败：课程容量已满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10"/>
                            <w:w w:val="105"/>
                            <w:sz w:val="17"/>
                          </w:rPr>
                          <w:t xml:space="preserve">"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8FE20D0">
      <w:pPr>
        <w:pStyle w:val="6"/>
        <w:spacing w:before="6"/>
        <w:rPr>
          <w:rFonts w:ascii="Arial MT"/>
          <w:sz w:val="16"/>
        </w:rPr>
      </w:pPr>
    </w:p>
    <w:p w14:paraId="47A13421">
      <w:pPr>
        <w:pStyle w:val="3"/>
        <w:numPr>
          <w:ilvl w:val="1"/>
          <w:numId w:val="3"/>
        </w:numPr>
        <w:tabs>
          <w:tab w:val="left" w:pos="566"/>
        </w:tabs>
        <w:spacing w:before="121" w:after="0" w:line="240" w:lineRule="auto"/>
        <w:ind w:left="566" w:right="0" w:hanging="493"/>
        <w:jc w:val="left"/>
      </w:pPr>
      <w:bookmarkStart w:id="21" w:name="3.3 获取已选课程"/>
      <w:bookmarkEnd w:id="21"/>
      <w:r>
        <w:rPr>
          <w:color w:val="333333"/>
          <w:spacing w:val="-2"/>
        </w:rPr>
        <w:t>获取已选课程</w:t>
      </w:r>
    </w:p>
    <w:p w14:paraId="5D128355">
      <w:pPr>
        <w:pStyle w:val="6"/>
        <w:spacing w:before="123"/>
        <w:ind w:left="282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48" name="Imag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</w:rPr>
        <w:t>功能</w:t>
      </w:r>
      <w:r>
        <w:rPr>
          <w:rFonts w:ascii="Arial MT" w:eastAsia="Arial MT"/>
          <w:color w:val="333333"/>
        </w:rPr>
        <w:t xml:space="preserve">: </w:t>
      </w:r>
      <w:r>
        <w:rPr>
          <w:color w:val="333333"/>
        </w:rPr>
        <w:t>获取当前学生已选择的课程列表。</w:t>
      </w:r>
    </w:p>
    <w:p w14:paraId="2CA2AC69">
      <w:pPr>
        <w:spacing w:before="55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1542415</wp:posOffset>
                </wp:positionH>
                <wp:positionV relativeFrom="paragraph">
                  <wp:posOffset>95250</wp:posOffset>
                </wp:positionV>
                <wp:extent cx="1340485" cy="130810"/>
                <wp:effectExtent l="0" t="0" r="0" b="0"/>
                <wp:wrapNone/>
                <wp:docPr id="249" name="Group 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0485" cy="130810"/>
                          <a:chOff x="0" y="0"/>
                          <a:chExt cx="1340485" cy="130810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3487" y="3487"/>
                            <a:ext cx="13335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123825">
                                <a:moveTo>
                                  <a:pt x="13087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308714" y="0"/>
                                </a:lnTo>
                                <a:lnTo>
                                  <a:pt x="1333499" y="24785"/>
                                </a:lnTo>
                                <a:lnTo>
                                  <a:pt x="1333499" y="99031"/>
                                </a:lnTo>
                                <a:lnTo>
                                  <a:pt x="1312359" y="123090"/>
                                </a:lnTo>
                                <a:lnTo>
                                  <a:pt x="13087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8249" y="8249"/>
                            <a:ext cx="13239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C3496F3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/student/selections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9" o:spid="_x0000_s1026" o:spt="203" style="position:absolute;left:0pt;margin-left:121.45pt;margin-top:7.5pt;height:10.3pt;width:105.55pt;mso-position-horizontal-relative:page;z-index:251674624;mso-width-relative:page;mso-height-relative:page;" coordsize="1340485,130810" o:gfxdata="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CLwBuI2QAAAAkBAAAPAAAAAAAAAAEAIAAAACIA&#10;AABkcnMvZG93bnJldi54bWxQSwECFAAUAAAACACHTuJAYgjO2l4DAABhCQAADgAAAAAAAAABACAA&#10;AAAoAQAAZHJzL2Uyb0RvYy54bWxQSwUGAAAAAAYABgBZAQAA+AYAAAAA&#10;">
                <o:lock v:ext="edit" aspectratio="f"/>
                <v:shape id="Graphic 250" o:spid="_x0000_s1026" o:spt="100" style="position:absolute;left:3487;top:3487;height:123825;width:1333500;" fillcolor="#F2F4F4" filled="t" stroked="f" coordsize="1333500,123825" o:gfxdata="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vbZELgAAADcAAAA&#10;DwAAAAAAAAABACAAAAAiAAAAZHJzL2Rvd25yZXYueG1sUEsBAhQAFAAAAAgAh07iQDMvBZ47AAAA&#10;OQAAABAAAAAAAAAAAQAgAAAABwEAAGRycy9zaGFwZXhtbC54bWxQSwUGAAAAAAYABgBbAQAAsQMA&#10;AAAA&#10;" path="m1308714,123820l24785,123820,21140,123090,0,99031,0,95250,0,24785,24785,0,1308714,0,1333499,24785,1333499,99031,1312359,123090,130871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51" o:spid="_x0000_s1026" o:spt="202" type="#_x0000_t202" style="position:absolute;left:8249;top:8249;height:114300;width:1323975;" filled="f" stroked="t" coordsize="21600,21600" o:gfxdata="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AmDQG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4C3496F3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/student/selections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52" name="Imag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路径</w:t>
      </w:r>
      <w:r>
        <w:rPr>
          <w:rFonts w:ascii="Arial MT" w:eastAsia="Arial MT"/>
          <w:color w:val="333333"/>
          <w:sz w:val="19"/>
        </w:rPr>
        <w:t>:</w:t>
      </w:r>
    </w:p>
    <w:p w14:paraId="1FDC3937">
      <w:pPr>
        <w:spacing w:before="69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1545590</wp:posOffset>
                </wp:positionH>
                <wp:positionV relativeFrom="paragraph">
                  <wp:posOffset>107950</wp:posOffset>
                </wp:positionV>
                <wp:extent cx="257175" cy="123825"/>
                <wp:effectExtent l="0" t="0" r="0" b="0"/>
                <wp:wrapNone/>
                <wp:docPr id="253" name="Group 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" cy="123825"/>
                          <a:chOff x="0" y="0"/>
                          <a:chExt cx="257175" cy="123825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0"/>
                            <a:ext cx="257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23825">
                                <a:moveTo>
                                  <a:pt x="2323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32389" y="0"/>
                                </a:lnTo>
                                <a:lnTo>
                                  <a:pt x="257175" y="24785"/>
                                </a:lnTo>
                                <a:lnTo>
                                  <a:pt x="257175" y="99036"/>
                                </a:lnTo>
                                <a:lnTo>
                                  <a:pt x="236034" y="123090"/>
                                </a:lnTo>
                                <a:lnTo>
                                  <a:pt x="2323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4762" y="4762"/>
                            <a:ext cx="2476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23837" y="0"/>
                                </a:lnTo>
                                <a:lnTo>
                                  <a:pt x="226995" y="0"/>
                                </a:lnTo>
                                <a:lnTo>
                                  <a:pt x="230032" y="604"/>
                                </a:lnTo>
                                <a:lnTo>
                                  <a:pt x="232949" y="1813"/>
                                </a:lnTo>
                                <a:lnTo>
                                  <a:pt x="235867" y="3018"/>
                                </a:lnTo>
                                <a:lnTo>
                                  <a:pt x="238442" y="4734"/>
                                </a:lnTo>
                                <a:lnTo>
                                  <a:pt x="240675" y="6971"/>
                                </a:lnTo>
                                <a:lnTo>
                                  <a:pt x="242908" y="9199"/>
                                </a:lnTo>
                                <a:lnTo>
                                  <a:pt x="244628" y="11775"/>
                                </a:lnTo>
                                <a:lnTo>
                                  <a:pt x="245837" y="14697"/>
                                </a:lnTo>
                                <a:lnTo>
                                  <a:pt x="247045" y="17612"/>
                                </a:lnTo>
                                <a:lnTo>
                                  <a:pt x="247649" y="20654"/>
                                </a:lnTo>
                                <a:lnTo>
                                  <a:pt x="247650" y="23812"/>
                                </a:lnTo>
                                <a:lnTo>
                                  <a:pt x="247650" y="90487"/>
                                </a:lnTo>
                                <a:lnTo>
                                  <a:pt x="232949" y="112476"/>
                                </a:lnTo>
                                <a:lnTo>
                                  <a:pt x="230032" y="113690"/>
                                </a:lnTo>
                                <a:lnTo>
                                  <a:pt x="226995" y="114295"/>
                                </a:lnTo>
                                <a:lnTo>
                                  <a:pt x="2238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0" y="0"/>
                            <a:ext cx="2571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E9E1D6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3" o:spid="_x0000_s1026" o:spt="203" style="position:absolute;left:0pt;margin-left:121.7pt;margin-top:8.5pt;height:9.75pt;width:20.25pt;mso-position-horizontal-relative:page;z-index:251674624;mso-width-relative:page;mso-height-relative:page;" coordsize="257175,123825" o:gfxdata="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">
                <o:lock v:ext="edit" aspectratio="f"/>
                <v:shape id="Graphic 254" o:spid="_x0000_s1026" o:spt="100" style="position:absolute;left:0;top:0;height:123825;width:257175;" fillcolor="#F2F4F4" filled="t" stroked="f" coordsize="257175,123825" o:gfxdata="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o2Qa&#10;wAAAANwAAAAPAAAAAAAAAAEAIAAAACIAAABkcnMvZG93bnJldi54bWxQSwECFAAUAAAACACHTuJA&#10;My8FnjsAAAA5AAAAEAAAAAAAAAABACAAAAAPAQAAZHJzL3NoYXBleG1sLnhtbFBLBQYAAAAABgAG&#10;AFsBAAC5AwAAAAA=&#10;" path="m232389,123820l24785,123820,21140,123090,0,99036,0,95250,0,24785,24785,0,232389,0,257175,24785,257175,99036,236034,123090,23238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5" o:spid="_x0000_s1026" o:spt="100" style="position:absolute;left:4762;top:4762;height:114300;width:247650;" filled="f" stroked="t" coordsize="247650,114300" o:gfxdata="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fjGJ&#10;wAAAANwAAAAPAAAAAAAAAAEAIAAAACIAAABkcnMvZG93bnJldi54bWxQSwECFAAUAAAACACHTuJA&#10;My8FnjsAAAA5AAAAEAAAAAAAAAABACAAAAAPAQAAZHJzL3NoYXBleG1sLnhtbFBLBQYAAAAABgAG&#10;AFsBAAC5AwAAAAA=&#10;" path="m0,90487l0,23812,0,20654,604,17612,1812,14697,3020,11775,4741,9199,6974,6971,9207,4734,11782,3013,14699,1804,17617,600,20654,0,23812,0,223837,0,226995,0,230032,604,232949,1813,235867,3018,238442,4734,240675,6971,242908,9199,244628,11775,245837,14697,247045,17612,247649,20654,247650,23812,247650,90487,232949,112476,230032,113690,226995,114295,223837,114300,23812,114300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56" o:spid="_x0000_s1026" o:spt="202" type="#_x0000_t202" style="position:absolute;left:0;top:0;height:123825;width:257175;" filled="f" stroked="f" coordsize="21600,21600" o:gfxdata="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7Ml7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E9E1D6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GET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57" name="Imag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5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方法</w:t>
      </w:r>
      <w:r>
        <w:rPr>
          <w:rFonts w:ascii="Arial MT" w:eastAsia="Arial MT"/>
          <w:color w:val="333333"/>
          <w:sz w:val="19"/>
        </w:rPr>
        <w:t>:</w:t>
      </w:r>
    </w:p>
    <w:p w14:paraId="4BCA33AA">
      <w:pPr>
        <w:spacing w:before="70"/>
        <w:ind w:left="282" w:right="0" w:firstLine="0"/>
        <w:jc w:val="left"/>
        <w:rPr>
          <w:rFonts w:ascii="Arial MT" w:eastAsia="Arial MT"/>
          <w:sz w:val="19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58" name="Imag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25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w w:val="150"/>
          <w:sz w:val="20"/>
        </w:rPr>
        <w:t xml:space="preserve"> </w:t>
      </w:r>
      <w:r>
        <w:rPr>
          <w:b/>
          <w:color w:val="333333"/>
          <w:sz w:val="19"/>
        </w:rPr>
        <w:t xml:space="preserve">成功响应 </w:t>
      </w:r>
      <w:r>
        <w:rPr>
          <w:rFonts w:ascii="Arial MT" w:eastAsia="Arial MT"/>
          <w:color w:val="333333"/>
          <w:sz w:val="19"/>
        </w:rPr>
        <w:t>(200 OK):</w:t>
      </w:r>
    </w:p>
    <w:p w14:paraId="0AA5537D">
      <w:pPr>
        <w:pStyle w:val="6"/>
        <w:spacing w:before="2"/>
        <w:rPr>
          <w:rFonts w:ascii="Arial MT"/>
          <w:sz w:val="16"/>
        </w:rPr>
      </w:pPr>
      <w:r>
        <w:rPr>
          <w:rFonts w:ascii="Arial MT"/>
          <w:sz w:val="16"/>
        </w:rPr>
        <mc:AlternateContent>
          <mc:Choice Requires="wpg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page">
                  <wp:posOffset>1228090</wp:posOffset>
                </wp:positionH>
                <wp:positionV relativeFrom="paragraph">
                  <wp:posOffset>133350</wp:posOffset>
                </wp:positionV>
                <wp:extent cx="5398135" cy="1407160"/>
                <wp:effectExtent l="0" t="0" r="0" b="0"/>
                <wp:wrapTopAndBottom/>
                <wp:docPr id="259" name="Group 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135" cy="1407160"/>
                          <a:chOff x="0" y="0"/>
                          <a:chExt cx="5398135" cy="1407160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8237" y="8254"/>
                            <a:ext cx="538162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1390650">
                                <a:moveTo>
                                  <a:pt x="5381625" y="20650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1366837"/>
                                </a:lnTo>
                                <a:lnTo>
                                  <a:pt x="0" y="1369999"/>
                                </a:lnTo>
                                <a:lnTo>
                                  <a:pt x="20662" y="1390650"/>
                                </a:lnTo>
                                <a:lnTo>
                                  <a:pt x="5360975" y="1390650"/>
                                </a:lnTo>
                                <a:lnTo>
                                  <a:pt x="5381625" y="1369999"/>
                                </a:lnTo>
                                <a:lnTo>
                                  <a:pt x="5381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8249" y="8249"/>
                            <a:ext cx="5381625" cy="1390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58602B8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 w14:paraId="644E92B3">
                              <w:pPr>
                                <w:spacing w:before="115" w:line="391" w:lineRule="auto"/>
                                <w:ind w:left="386" w:right="5748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"Success"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"data"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 [</w:t>
                              </w:r>
                            </w:p>
                            <w:p w14:paraId="59975636">
                              <w:pPr>
                                <w:spacing w:before="0" w:line="191" w:lineRule="exact"/>
                                <w:ind w:left="809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"selectionId"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11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"courseId"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16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"courseName"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公共数学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color w:val="545454"/>
                                  <w:spacing w:val="-5"/>
                                  <w:w w:val="105"/>
                                  <w:sz w:val="17"/>
                                </w:rPr>
                                <w:t xml:space="preserve">...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 w14:paraId="27EC4159">
                              <w:pPr>
                                <w:spacing w:before="103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 w14:paraId="46CA2F06">
                              <w:pPr>
                                <w:spacing w:before="10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9" o:spid="_x0000_s1026" o:spt="203" style="position:absolute;left:0pt;margin-left:96.7pt;margin-top:10.5pt;height:110.8pt;width:425.05pt;mso-position-horizontal-relative:page;mso-wrap-distance-bottom:0pt;mso-wrap-distance-top:0pt;z-index:-251601920;mso-width-relative:page;mso-height-relative:page;" coordsize="5398135,1407160" o:gfxdata="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">
                <o:lock v:ext="edit" aspectratio="f"/>
                <v:shape id="Graphic 260" o:spid="_x0000_s1026" o:spt="100" style="position:absolute;left:8237;top:8254;height:1390650;width:5381625;" fillcolor="#F7F7F7" filled="t" stroked="f" coordsize="5381625,1390650" o:gfxdata="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p4iya8AAAA&#10;3AAAAA8AAAAAAAAAAQAgAAAAIgAAAGRycy9kb3ducmV2LnhtbFBLAQIUABQAAAAIAIdO4kAzLwWe&#10;OwAAADkAAAAQAAAAAAAAAAEAIAAAAAsBAABkcnMvc2hhcGV4bWwueG1sUEsFBgAAAAAGAAYAWwEA&#10;ALUDAAAAAA==&#10;" path="m5381625,20650l5360975,0,20662,0,0,20650,12,1366837,0,1369999,20662,1390650,5360975,1390650,5381625,1369999,538162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61" o:spid="_x0000_s1026" o:spt="202" type="#_x0000_t202" style="position:absolute;left:8249;top:8249;height:1390650;width:5381625;" filled="f" stroked="t" coordsize="21600,21600" o:gfxdata="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5Kx7y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058602B8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 w14:paraId="644E92B3">
                        <w:pPr>
                          <w:spacing w:before="115" w:line="391" w:lineRule="auto"/>
                          <w:ind w:left="386" w:right="5748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200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"Success"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"data"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 [</w:t>
                        </w:r>
                      </w:p>
                      <w:p w14:paraId="59975636">
                        <w:pPr>
                          <w:spacing w:before="0" w:line="191" w:lineRule="exact"/>
                          <w:ind w:left="809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"selectionId"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11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"courseId"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16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"courseName"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公共数学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color w:val="545454"/>
                            <w:spacing w:val="-5"/>
                            <w:w w:val="105"/>
                            <w:sz w:val="17"/>
                          </w:rPr>
                          <w:t xml:space="preserve">...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 w14:paraId="27EC4159">
                        <w:pPr>
                          <w:spacing w:before="103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 w14:paraId="46CA2F06">
                        <w:pPr>
                          <w:spacing w:before="10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0CB78BE">
      <w:pPr>
        <w:pStyle w:val="3"/>
        <w:numPr>
          <w:ilvl w:val="1"/>
          <w:numId w:val="3"/>
        </w:numPr>
        <w:tabs>
          <w:tab w:val="left" w:pos="566"/>
        </w:tabs>
        <w:spacing w:before="151" w:after="0" w:line="240" w:lineRule="auto"/>
        <w:ind w:left="566" w:right="0" w:hanging="493"/>
        <w:jc w:val="left"/>
      </w:pPr>
      <w:bookmarkStart w:id="22" w:name="3.4 退课"/>
      <w:bookmarkEnd w:id="22"/>
      <w:r>
        <w:rPr>
          <w:color w:val="333333"/>
          <w:spacing w:val="-5"/>
        </w:rPr>
        <w:t>退课</w:t>
      </w:r>
    </w:p>
    <w:p w14:paraId="64CA2992">
      <w:pPr>
        <w:spacing w:before="123"/>
        <w:ind w:left="282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62" name="Imag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  <w:sz w:val="19"/>
        </w:rPr>
        <w:t>功能</w:t>
      </w:r>
      <w:r>
        <w:rPr>
          <w:rFonts w:ascii="Arial MT" w:eastAsia="Arial MT"/>
          <w:color w:val="333333"/>
          <w:sz w:val="19"/>
        </w:rPr>
        <w:t xml:space="preserve">: </w:t>
      </w:r>
      <w:r>
        <w:rPr>
          <w:color w:val="333333"/>
          <w:sz w:val="19"/>
        </w:rPr>
        <w:t>学生退出一门已选的课程。</w:t>
      </w:r>
    </w:p>
    <w:p w14:paraId="0A406D07">
      <w:pPr>
        <w:spacing w:before="55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1542415</wp:posOffset>
                </wp:positionH>
                <wp:positionV relativeFrom="paragraph">
                  <wp:posOffset>95250</wp:posOffset>
                </wp:positionV>
                <wp:extent cx="2073910" cy="130810"/>
                <wp:effectExtent l="0" t="0" r="0" b="0"/>
                <wp:wrapNone/>
                <wp:docPr id="263" name="Group 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3910" cy="130810"/>
                          <a:chOff x="0" y="0"/>
                          <a:chExt cx="2073910" cy="130810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3487" y="3487"/>
                            <a:ext cx="20669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123825">
                                <a:moveTo>
                                  <a:pt x="20421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042139" y="0"/>
                                </a:lnTo>
                                <a:lnTo>
                                  <a:pt x="2066924" y="24780"/>
                                </a:lnTo>
                                <a:lnTo>
                                  <a:pt x="2066924" y="99036"/>
                                </a:lnTo>
                                <a:lnTo>
                                  <a:pt x="2045784" y="123090"/>
                                </a:lnTo>
                                <a:lnTo>
                                  <a:pt x="20421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8249" y="8249"/>
                            <a:ext cx="205740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72B8744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/student/selections/{courseId}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3" o:spid="_x0000_s1026" o:spt="203" style="position:absolute;left:0pt;margin-left:121.45pt;margin-top:7.5pt;height:10.3pt;width:163.3pt;mso-position-horizontal-relative:page;z-index:251675648;mso-width-relative:page;mso-height-relative:page;" coordsize="2073910,130810" o:gfxdata="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atlzFNkAAAAJAQAADwAAAAAAAAABACAAAAAiAAAAZHJzL2Rv&#10;d25yZXYueG1sUEsBAhQAFAAAAAgAh07iQNx7tyFWAwAAYQkAAA4AAAAAAAAAAQAgAAAAKAEAAGRy&#10;cy9lMm9Eb2MueG1sUEsFBgAAAAAGAAYAWQEAAPAGAAAAAA==&#10;">
                <o:lock v:ext="edit" aspectratio="f"/>
                <v:shape id="Graphic 264" o:spid="_x0000_s1026" o:spt="100" style="position:absolute;left:3487;top:3487;height:123825;width:2066925;" fillcolor="#F2F4F4" filled="t" stroked="f" coordsize="2066925,123825" o:gfxdata="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8iNIbsAAADc&#10;AAAADwAAAAAAAAABACAAAAAiAAAAZHJzL2Rvd25yZXYueG1sUEsBAhQAFAAAAAgAh07iQDMvBZ47&#10;AAAAOQAAABAAAAAAAAAAAQAgAAAACgEAAGRycy9zaGFwZXhtbC54bWxQSwUGAAAAAAYABgBbAQAA&#10;tAMAAAAA&#10;" path="m2042139,123820l24785,123820,21140,123090,0,99036,0,95250,0,24780,24785,0,2042139,0,2066924,24780,2066924,99036,2045784,123090,204213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65" o:spid="_x0000_s1026" o:spt="202" type="#_x0000_t202" style="position:absolute;left:8249;top:8249;height:114300;width:2057400;" filled="f" stroked="t" coordsize="21600,21600" o:gfxdata="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XHBv74A&#10;AADc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572B8744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/student/selections/{courseId}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66" name="Imag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路径</w:t>
      </w:r>
      <w:r>
        <w:rPr>
          <w:rFonts w:ascii="Arial MT" w:eastAsia="Arial MT"/>
          <w:color w:val="333333"/>
          <w:sz w:val="19"/>
        </w:rPr>
        <w:t>:</w:t>
      </w:r>
    </w:p>
    <w:p w14:paraId="270B5177">
      <w:pPr>
        <w:spacing w:before="84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1545590</wp:posOffset>
                </wp:positionH>
                <wp:positionV relativeFrom="paragraph">
                  <wp:posOffset>117475</wp:posOffset>
                </wp:positionV>
                <wp:extent cx="457200" cy="123825"/>
                <wp:effectExtent l="0" t="0" r="0" b="0"/>
                <wp:wrapNone/>
                <wp:docPr id="267" name="Group 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123825"/>
                          <a:chOff x="0" y="0"/>
                          <a:chExt cx="457200" cy="123825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4572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23825">
                                <a:moveTo>
                                  <a:pt x="4324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32414" y="0"/>
                                </a:lnTo>
                                <a:lnTo>
                                  <a:pt x="457199" y="24785"/>
                                </a:lnTo>
                                <a:lnTo>
                                  <a:pt x="457199" y="99039"/>
                                </a:lnTo>
                                <a:lnTo>
                                  <a:pt x="436059" y="123094"/>
                                </a:lnTo>
                                <a:lnTo>
                                  <a:pt x="4324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762" y="4762"/>
                            <a:ext cx="4476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0"/>
                                </a:lnTo>
                                <a:lnTo>
                                  <a:pt x="4741" y="9194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7020" y="0"/>
                                </a:lnTo>
                                <a:lnTo>
                                  <a:pt x="430057" y="600"/>
                                </a:lnTo>
                                <a:lnTo>
                                  <a:pt x="432974" y="1800"/>
                                </a:lnTo>
                                <a:lnTo>
                                  <a:pt x="435892" y="3013"/>
                                </a:lnTo>
                                <a:lnTo>
                                  <a:pt x="438467" y="4734"/>
                                </a:lnTo>
                                <a:lnTo>
                                  <a:pt x="440700" y="6966"/>
                                </a:lnTo>
                                <a:lnTo>
                                  <a:pt x="442933" y="9194"/>
                                </a:lnTo>
                                <a:lnTo>
                                  <a:pt x="444653" y="11770"/>
                                </a:lnTo>
                                <a:lnTo>
                                  <a:pt x="445862" y="14692"/>
                                </a:lnTo>
                                <a:lnTo>
                                  <a:pt x="447070" y="17612"/>
                                </a:lnTo>
                                <a:lnTo>
                                  <a:pt x="447674" y="20654"/>
                                </a:lnTo>
                                <a:lnTo>
                                  <a:pt x="447675" y="23812"/>
                                </a:lnTo>
                                <a:lnTo>
                                  <a:pt x="447675" y="90487"/>
                                </a:lnTo>
                                <a:lnTo>
                                  <a:pt x="4238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0" y="0"/>
                            <a:ext cx="45720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E74791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DELETE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7" o:spid="_x0000_s1026" o:spt="203" style="position:absolute;left:0pt;margin-left:121.7pt;margin-top:9.25pt;height:9.75pt;width:36pt;mso-position-horizontal-relative:page;z-index:251675648;mso-width-relative:page;mso-height-relative:page;" coordsize="457200,123825" o:gfxdata="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">
                <o:lock v:ext="edit" aspectratio="f"/>
                <v:shape id="Graphic 268" o:spid="_x0000_s1026" o:spt="100" style="position:absolute;left:0;top:0;height:123825;width:457200;" fillcolor="#F2F4F4" filled="t" stroked="f" coordsize="457200,123825" o:gfxdata="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G2D5vQAA&#10;ANwAAAAPAAAAAAAAAAEAIAAAACIAAABkcnMvZG93bnJldi54bWxQSwECFAAUAAAACACHTuJAMy8F&#10;njsAAAA5AAAAEAAAAAAAAAABACAAAAAMAQAAZHJzL3NoYXBleG1sLnhtbFBLBQYAAAAABgAGAFsB&#10;AAC2AwAAAAA=&#10;" path="m432414,123820l24785,123820,21140,123094,0,99039,0,95250,0,24785,24785,0,432414,0,457199,24785,457199,99039,436059,123094,43241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9" o:spid="_x0000_s1026" o:spt="100" style="position:absolute;left:4762;top:4762;height:114300;width:447675;" filled="f" stroked="t" coordsize="447675,114300" o:gfxdata="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/ON74A&#10;AADcAAAADwAAAAAAAAABACAAAAAiAAAAZHJzL2Rvd25yZXYueG1sUEsBAhQAFAAAAAgAh07iQDMv&#10;BZ47AAAAOQAAABAAAAAAAAAAAQAgAAAADQEAAGRycy9zaGFwZXhtbC54bWxQSwUGAAAAAAYABgBb&#10;AQAAtwMAAAAA&#10;" path="m0,90487l0,23812,0,20654,604,17612,1812,14692,3020,11770,4741,9194,6974,6966,9207,4734,11782,3013,14699,1804,17617,600,20654,0,23812,0,423862,0,427020,0,430057,600,432974,1800,435892,3013,438467,4734,440700,6966,442933,9194,444653,11770,445862,14692,447070,17612,447674,20654,447675,23812,447675,90487,423862,114300,23812,114300,0,93641,0,90487xe">
                  <v:fill on="f" focussize="0,0"/>
                  <v:stroke weight="0.74992125984252pt" color="#E7E9EC" joinstyle="round"/>
                  <v:imagedata o:title=""/>
                  <o:lock v:ext="edit" aspectratio="f"/>
                  <v:textbox inset="0mm,0mm,0mm,0mm"/>
                </v:shape>
                <v:shape id="Textbox 270" o:spid="_x0000_s1026" o:spt="202" type="#_x0000_t202" style="position:absolute;left:0;top:0;height:123825;width:457200;" filled="f" stroked="f" coordsize="21600,21600" o:gfxdata="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jRG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E74791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DELETE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71" name="Imag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方法</w:t>
      </w:r>
      <w:r>
        <w:rPr>
          <w:rFonts w:ascii="Arial MT" w:eastAsia="Arial MT"/>
          <w:color w:val="333333"/>
          <w:sz w:val="19"/>
        </w:rPr>
        <w:t>:</w:t>
      </w:r>
    </w:p>
    <w:p w14:paraId="13C9FC04">
      <w:pPr>
        <w:pStyle w:val="6"/>
        <w:tabs>
          <w:tab w:val="left" w:pos="2392"/>
        </w:tabs>
        <w:spacing w:before="70"/>
        <w:ind w:left="523"/>
      </w:pPr>
      <w: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137160</wp:posOffset>
                </wp:positionV>
                <wp:extent cx="47625" cy="47625"/>
                <wp:effectExtent l="0" t="0" r="0" b="0"/>
                <wp:wrapNone/>
                <wp:docPr id="272" name="Graphic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2" o:spid="_x0000_s1026" o:spt="100" style="position:absolute;left:0pt;margin-left:84.95pt;margin-top:10.8pt;height:3.75pt;width:3.75pt;mso-position-horizontal-relative:page;z-index:251676672;mso-width-relative:page;mso-height-relative:page;" fillcolor="#333333" filled="t" stroked="f" coordsize="47625,47625" o:gfxdata="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cD8ap2wAAAAkB&#10;AAAPAAAAAAAAAAEAIAAAACIAAABkcnMvZG93bnJldi54bWxQSwECFAAUAAAACACHTuJAWIuzMlEC&#10;AAC6BQAADgAAAAAAAAABACAAAAAqAQAAZHJzL2Uyb0RvYy54bWxQSwUGAAAAAAYABgBZAQAA7QUA&#10;AAAA&#10;" path="m26970,47620l20654,47620,17617,47015,0,26970,0,20650,20654,0,26970,0,47625,23812,47625,26970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1793240</wp:posOffset>
                </wp:positionH>
                <wp:positionV relativeFrom="paragraph">
                  <wp:posOffset>108585</wp:posOffset>
                </wp:positionV>
                <wp:extent cx="590550" cy="123825"/>
                <wp:effectExtent l="0" t="0" r="0" b="0"/>
                <wp:wrapNone/>
                <wp:docPr id="273" name="Group 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" cy="123825"/>
                          <a:chOff x="0" y="0"/>
                          <a:chExt cx="590550" cy="123825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0" y="0"/>
                            <a:ext cx="590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23825">
                                <a:moveTo>
                                  <a:pt x="5657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5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49" y="24775"/>
                                </a:lnTo>
                                <a:lnTo>
                                  <a:pt x="590549" y="99031"/>
                                </a:lnTo>
                                <a:lnTo>
                                  <a:pt x="569409" y="123090"/>
                                </a:lnTo>
                                <a:lnTo>
                                  <a:pt x="5657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762" y="4762"/>
                            <a:ext cx="581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5"/>
                                </a:lnTo>
                                <a:lnTo>
                                  <a:pt x="604" y="17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0370" y="0"/>
                                </a:lnTo>
                                <a:lnTo>
                                  <a:pt x="563407" y="600"/>
                                </a:lnTo>
                                <a:lnTo>
                                  <a:pt x="579212" y="14687"/>
                                </a:lnTo>
                                <a:lnTo>
                                  <a:pt x="580420" y="17603"/>
                                </a:lnTo>
                                <a:lnTo>
                                  <a:pt x="581024" y="20645"/>
                                </a:lnTo>
                                <a:lnTo>
                                  <a:pt x="581025" y="23812"/>
                                </a:lnTo>
                                <a:lnTo>
                                  <a:pt x="581025" y="90487"/>
                                </a:lnTo>
                                <a:lnTo>
                                  <a:pt x="5572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36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0" y="0"/>
                            <a:ext cx="5905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BBDB3A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courseId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3" o:spid="_x0000_s1026" o:spt="203" style="position:absolute;left:0pt;margin-left:141.2pt;margin-top:8.55pt;height:9.75pt;width:46.5pt;mso-position-horizontal-relative:page;z-index:-251612160;mso-width-relative:page;mso-height-relative:page;" coordsize="590550,123825" o:gfxdata="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">
                <o:lock v:ext="edit" aspectratio="f"/>
                <v:shape id="Graphic 274" o:spid="_x0000_s1026" o:spt="100" style="position:absolute;left:0;top:0;height:123825;width:590550;" fillcolor="#F2F4F4" filled="t" stroked="f" coordsize="590550,123825" o:gfxdata="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0fCwq/&#10;AAAA3AAAAA8AAAAAAAAAAQAgAAAAIgAAAGRycy9kb3ducmV2LnhtbFBLAQIUABQAAAAIAIdO4kAz&#10;LwWeOwAAADkAAAAQAAAAAAAAAAEAIAAAAA4BAABkcnMvc2hhcGV4bWwueG1sUEsFBgAAAAAGAAYA&#10;WwEAALgDAAAAAA==&#10;" path="m565764,123820l24785,123820,21140,123090,0,99031,0,95250,0,24775,24785,0,565764,0,590549,24775,590549,99031,569409,123090,56576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5" o:spid="_x0000_s1026" o:spt="100" style="position:absolute;left:4762;top:4762;height:114300;width:581025;" filled="f" stroked="t" coordsize="581025,114300" o:gfxdata="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QyqIi/&#10;AAAA3AAAAA8AAAAAAAAAAQAgAAAAIgAAAGRycy9kb3ducmV2LnhtbFBLAQIUABQAAAAIAIdO4kAz&#10;LwWeOwAAADkAAAAQAAAAAAAAAAEAIAAAAA4BAABkcnMvc2hhcGV4bWwueG1sUEsFBgAAAAAGAAYA&#10;WwEAALgDAAAAAA==&#10;" path="m0,90487l0,23812,0,20645,604,17603,20654,0,23812,0,557212,0,560370,0,563407,600,579212,14687,580420,17603,581024,20645,581025,23812,581025,90487,557212,114300,23812,114300,0,93636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76" o:spid="_x0000_s1026" o:spt="202" type="#_x0000_t202" style="position:absolute;left:0;top:0;height:123825;width:590550;" filled="f" stroked="f" coordsize="21600,21600" o:gfxdata="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QGeY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BBDB3A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courseId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333333"/>
        </w:rPr>
        <w:t>路径参数</w:t>
      </w:r>
      <w:r>
        <w:rPr>
          <w:rFonts w:ascii="Arial MT" w:eastAsia="Arial MT"/>
          <w:color w:val="333333"/>
          <w:spacing w:val="-10"/>
        </w:rPr>
        <w:t>:</w:t>
      </w:r>
      <w:r>
        <w:rPr>
          <w:rFonts w:ascii="Arial MT" w:eastAsia="Arial MT"/>
          <w:color w:val="333333"/>
        </w:rPr>
        <w:tab/>
      </w:r>
      <w:r>
        <w:rPr>
          <w:rFonts w:ascii="Arial MT" w:eastAsia="Arial MT"/>
          <w:color w:val="333333"/>
        </w:rPr>
        <w:t>(int)</w:t>
      </w:r>
      <w:r>
        <w:rPr>
          <w:rFonts w:ascii="Arial MT" w:eastAsia="Arial MT"/>
          <w:color w:val="333333"/>
          <w:spacing w:val="22"/>
        </w:rPr>
        <w:t xml:space="preserve"> </w:t>
      </w:r>
      <w:r>
        <w:rPr>
          <w:rFonts w:ascii="Arial MT" w:eastAsia="Arial MT"/>
          <w:color w:val="333333"/>
        </w:rPr>
        <w:t>-</w:t>
      </w:r>
      <w:r>
        <w:rPr>
          <w:rFonts w:ascii="Arial MT" w:eastAsia="Arial MT"/>
          <w:color w:val="333333"/>
          <w:spacing w:val="22"/>
        </w:rPr>
        <w:t xml:space="preserve"> </w:t>
      </w:r>
      <w:r>
        <w:rPr>
          <w:color w:val="333333"/>
        </w:rPr>
        <w:t>要退出的课程</w:t>
      </w:r>
      <w:r>
        <w:rPr>
          <w:rFonts w:ascii="Arial MT" w:eastAsia="Arial MT"/>
          <w:color w:val="333333"/>
        </w:rPr>
        <w:t>ID</w:t>
      </w:r>
      <w:r>
        <w:rPr>
          <w:color w:val="333333"/>
          <w:spacing w:val="-10"/>
        </w:rPr>
        <w:t>。</w:t>
      </w:r>
    </w:p>
    <w:p w14:paraId="1A2EBAF2">
      <w:pPr>
        <w:spacing w:before="70"/>
        <w:ind w:left="523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137160</wp:posOffset>
                </wp:positionV>
                <wp:extent cx="47625" cy="47625"/>
                <wp:effectExtent l="0" t="0" r="0" b="0"/>
                <wp:wrapNone/>
                <wp:docPr id="277" name="Graphic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7" o:spid="_x0000_s1026" o:spt="100" style="position:absolute;left:0pt;margin-left:84.95pt;margin-top:10.8pt;height:3.75pt;width:3.75pt;mso-position-horizontal-relative:page;z-index:251677696;mso-width-relative:page;mso-height-relative:page;" fillcolor="#333333" filled="t" stroked="f" coordsize="47625,47625" o:gfxdata="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cD8ap2wAAAAkB&#10;AAAPAAAAAAAAAAEAIAAAACIAAABkcnMvZG93bnJldi54bWxQSwECFAAUAAAACACHTuJA0oI1dVEC&#10;AAC6BQAADgAAAAAAAAABACAAAAAqAQAAZHJzL2Uyb0RvYy54bWxQSwUGAAAAAAYABgBZAQAA7QUA&#10;AAAA&#10;" path="m26970,47620l20654,47620,17617,47015,0,26970,0,20654,20654,0,26970,0,47625,23812,47625,26970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33333"/>
          <w:spacing w:val="1"/>
          <w:sz w:val="19"/>
        </w:rPr>
        <w:t xml:space="preserve">成功响应 </w:t>
      </w:r>
      <w:r>
        <w:rPr>
          <w:rFonts w:ascii="Arial MT" w:eastAsia="Arial MT"/>
          <w:color w:val="333333"/>
          <w:sz w:val="19"/>
        </w:rPr>
        <w:t>(200</w:t>
      </w:r>
      <w:r>
        <w:rPr>
          <w:rFonts w:ascii="Arial MT" w:eastAsia="Arial MT"/>
          <w:color w:val="333333"/>
          <w:spacing w:val="10"/>
          <w:sz w:val="19"/>
        </w:rPr>
        <w:t xml:space="preserve"> </w:t>
      </w:r>
      <w:r>
        <w:rPr>
          <w:rFonts w:ascii="Arial MT" w:eastAsia="Arial MT"/>
          <w:color w:val="333333"/>
          <w:spacing w:val="-4"/>
          <w:sz w:val="19"/>
        </w:rPr>
        <w:t>OK):</w:t>
      </w:r>
    </w:p>
    <w:p w14:paraId="3666FFEA">
      <w:pPr>
        <w:pStyle w:val="6"/>
        <w:spacing w:before="7"/>
        <w:rPr>
          <w:rFonts w:ascii="Arial MT"/>
          <w:sz w:val="16"/>
        </w:rPr>
      </w:pPr>
      <w:r>
        <w:rPr>
          <w:rFonts w:ascii="Arial MT"/>
          <w:sz w:val="16"/>
        </w:rPr>
        <mc:AlternateContent>
          <mc:Choice Requires="wpg">
            <w:drawing>
              <wp:anchor distT="0" distB="0" distL="0" distR="0" simplePos="0" relativeHeight="251715584" behindDoc="1" locked="0" layoutInCell="1" allowOverlap="1">
                <wp:simplePos x="0" y="0"/>
                <wp:positionH relativeFrom="page">
                  <wp:posOffset>1231265</wp:posOffset>
                </wp:positionH>
                <wp:positionV relativeFrom="paragraph">
                  <wp:posOffset>136525</wp:posOffset>
                </wp:positionV>
                <wp:extent cx="5391150" cy="333375"/>
                <wp:effectExtent l="0" t="0" r="0" b="0"/>
                <wp:wrapTopAndBottom/>
                <wp:docPr id="278" name="Group 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333375"/>
                          <a:chOff x="0" y="0"/>
                          <a:chExt cx="5391150" cy="33337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4762" y="4762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5360969" y="323845"/>
                                </a:moveTo>
                                <a:lnTo>
                                  <a:pt x="20654" y="323845"/>
                                </a:lnTo>
                                <a:lnTo>
                                  <a:pt x="17617" y="323235"/>
                                </a:lnTo>
                                <a:lnTo>
                                  <a:pt x="0" y="303191"/>
                                </a:lnTo>
                                <a:lnTo>
                                  <a:pt x="0" y="3000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50"/>
                                </a:lnTo>
                                <a:lnTo>
                                  <a:pt x="5381624" y="303191"/>
                                </a:lnTo>
                                <a:lnTo>
                                  <a:pt x="5364007" y="323235"/>
                                </a:lnTo>
                                <a:lnTo>
                                  <a:pt x="5360969" y="323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762" y="4762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0" y="3000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70"/>
                                </a:lnTo>
                                <a:lnTo>
                                  <a:pt x="4741" y="9194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357812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64007" y="604"/>
                                </a:lnTo>
                                <a:lnTo>
                                  <a:pt x="5366924" y="1808"/>
                                </a:lnTo>
                                <a:lnTo>
                                  <a:pt x="5369842" y="3013"/>
                                </a:lnTo>
                                <a:lnTo>
                                  <a:pt x="5372417" y="4734"/>
                                </a:lnTo>
                                <a:lnTo>
                                  <a:pt x="5374650" y="6966"/>
                                </a:lnTo>
                                <a:lnTo>
                                  <a:pt x="5376882" y="9194"/>
                                </a:lnTo>
                                <a:lnTo>
                                  <a:pt x="5381625" y="23812"/>
                                </a:lnTo>
                                <a:lnTo>
                                  <a:pt x="5381625" y="300037"/>
                                </a:lnTo>
                                <a:lnTo>
                                  <a:pt x="5357812" y="323850"/>
                                </a:lnTo>
                                <a:lnTo>
                                  <a:pt x="23812" y="323850"/>
                                </a:lnTo>
                                <a:lnTo>
                                  <a:pt x="0" y="303191"/>
                                </a:lnTo>
                                <a:lnTo>
                                  <a:pt x="0" y="3000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7625" y="85725"/>
                            <a:ext cx="5295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180975">
                                <a:moveTo>
                                  <a:pt x="5295900" y="180975"/>
                                </a:move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25683" y="13029"/>
                            <a:ext cx="5353050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8917CA">
                              <w:pPr>
                                <w:spacing w:before="124"/>
                                <w:ind w:left="154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7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退课成功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8"/>
                                  <w:w w:val="105"/>
                                  <w:sz w:val="17"/>
                                </w:rPr>
                                <w:t xml:space="preserve">"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8" o:spid="_x0000_s1026" o:spt="203" style="position:absolute;left:0pt;margin-left:96.95pt;margin-top:10.75pt;height:26.25pt;width:424.5pt;mso-position-horizontal-relative:page;mso-wrap-distance-bottom:0pt;mso-wrap-distance-top:0pt;z-index:-251600896;mso-width-relative:page;mso-height-relative:page;" coordsize="5391150,333375" o:gfxdata="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">
                <o:lock v:ext="edit" aspectratio="f"/>
                <v:shape id="Graphic 279" o:spid="_x0000_s1026" o:spt="100" style="position:absolute;left:4762;top:4762;height:323850;width:5381625;" fillcolor="#F7F7F7" filled="t" stroked="f" coordsize="5381625,323850" o:gfxdata="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BOps7sAAADc&#10;AAAADwAAAAAAAAABACAAAAAiAAAAZHJzL2Rvd25yZXYueG1sUEsBAhQAFAAAAAgAh07iQDMvBZ47&#10;AAAAOQAAABAAAAAAAAAAAQAgAAAACgEAAGRycy9zaGFwZXhtbC54bWxQSwUGAAAAAAYABgBbAQAA&#10;tAMAAAAA&#10;" path="m5360969,323845l20654,323845,17617,323235,0,303191,0,300037,0,20650,20654,0,5360969,0,5381624,20650,5381624,303191,5364007,323235,5360969,3238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0" o:spid="_x0000_s1026" o:spt="100" style="position:absolute;left:4762;top:4762;height:323850;width:5381625;" filled="f" stroked="t" coordsize="5381625,323850" o:gfxdata="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P/A5G8AAAA&#10;3AAAAA8AAAAAAAAAAQAgAAAAIgAAAGRycy9kb3ducmV2LnhtbFBLAQIUABQAAAAIAIdO4kAzLwWe&#10;OwAAADkAAAAQAAAAAAAAAAEAIAAAAAsBAABkcnMvc2hhcGV4bWwueG1sUEsFBgAAAAAGAAYAWwEA&#10;ALUDAAAAAA==&#10;" path="m0,300037l0,23812,0,20650,604,17607,1812,14687,3021,11770,4741,9194,6974,6966,9207,4734,11782,3013,14699,1808,17617,604,20654,0,23812,0,5357812,0,5360969,0,5364007,604,5366924,1808,5369842,3013,5372417,4734,5374650,6966,5376882,9194,5381625,23812,5381625,300037,5357812,323850,23812,323850,0,303191,0,30003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Graphic 281" o:spid="_x0000_s1026" o:spt="100" style="position:absolute;left:47625;top:85725;height:180975;width:5295900;" fillcolor="#F7F7F7" filled="t" stroked="f" coordsize="5295900,180975" o:gfxdata="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SJjLsAAADc&#10;AAAADwAAAAAAAAABACAAAAAiAAAAZHJzL2Rvd25yZXYueG1sUEsBAhQAFAAAAAgAh07iQDMvBZ47&#10;AAAAOQAAABAAAAAAAAAAAQAgAAAACgEAAGRycy9zaGFwZXhtbC54bWxQSwUGAAAAAAYABgBbAQAA&#10;tAMAAAAA&#10;" path="m5295900,180975l0,180975,0,0,5295900,0,5295900,1809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82" o:spid="_x0000_s1026" o:spt="202" type="#_x0000_t202" style="position:absolute;left:25683;top:13029;height:307340;width:5353050;" filled="f" stroked="f" coordsize="21600,21600" o:gfxdata="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ugPq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8917CA">
                        <w:pPr>
                          <w:spacing w:before="124"/>
                          <w:ind w:left="154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200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7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退课成功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8"/>
                            <w:w w:val="105"/>
                            <w:sz w:val="17"/>
                          </w:rPr>
                          <w:t xml:space="preserve">"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DDC5349">
      <w:pPr>
        <w:pStyle w:val="3"/>
        <w:numPr>
          <w:ilvl w:val="1"/>
          <w:numId w:val="3"/>
        </w:numPr>
        <w:tabs>
          <w:tab w:val="left" w:pos="566"/>
        </w:tabs>
        <w:spacing w:before="157" w:after="0" w:line="240" w:lineRule="auto"/>
        <w:ind w:left="566" w:right="0" w:hanging="493"/>
        <w:jc w:val="left"/>
      </w:pPr>
      <w:bookmarkStart w:id="23" w:name="3.5 获取个性化推荐课程"/>
      <w:bookmarkEnd w:id="23"/>
      <w:r>
        <w:rPr>
          <w:color w:val="333333"/>
          <w:spacing w:val="-2"/>
        </w:rPr>
        <w:t>获取个性化推荐课程</w:t>
      </w:r>
    </w:p>
    <w:p w14:paraId="2816B15A">
      <w:pPr>
        <w:pStyle w:val="6"/>
        <w:spacing w:before="107"/>
        <w:ind w:left="282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83" name="Imag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age 28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</w:rPr>
        <w:t>功能</w:t>
      </w:r>
      <w:r>
        <w:rPr>
          <w:rFonts w:ascii="Arial MT" w:eastAsia="Arial MT"/>
          <w:color w:val="333333"/>
        </w:rPr>
        <w:t xml:space="preserve">: </w:t>
      </w:r>
      <w:r>
        <w:rPr>
          <w:color w:val="333333"/>
        </w:rPr>
        <w:t>获取系统为当前学生推荐的课程列表。</w:t>
      </w:r>
    </w:p>
    <w:p w14:paraId="777245C2">
      <w:pPr>
        <w:spacing w:before="70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1542415</wp:posOffset>
                </wp:positionH>
                <wp:positionV relativeFrom="paragraph">
                  <wp:posOffset>104775</wp:posOffset>
                </wp:positionV>
                <wp:extent cx="1673860" cy="130810"/>
                <wp:effectExtent l="0" t="0" r="0" b="0"/>
                <wp:wrapNone/>
                <wp:docPr id="284" name="Group 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3860" cy="130810"/>
                          <a:chOff x="0" y="0"/>
                          <a:chExt cx="1673860" cy="130810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3487" y="3487"/>
                            <a:ext cx="1666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6875" h="123825">
                                <a:moveTo>
                                  <a:pt x="16420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642089" y="0"/>
                                </a:lnTo>
                                <a:lnTo>
                                  <a:pt x="1666874" y="24780"/>
                                </a:lnTo>
                                <a:lnTo>
                                  <a:pt x="1666874" y="99031"/>
                                </a:lnTo>
                                <a:lnTo>
                                  <a:pt x="1645734" y="123090"/>
                                </a:lnTo>
                                <a:lnTo>
                                  <a:pt x="16420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8249" y="8249"/>
                            <a:ext cx="16573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210169B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/student/recommendations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4" o:spid="_x0000_s1026" o:spt="203" style="position:absolute;left:0pt;margin-left:121.45pt;margin-top:8.25pt;height:10.3pt;width:131.8pt;mso-position-horizontal-relative:page;z-index:251677696;mso-width-relative:page;mso-height-relative:page;" coordsize="1673860,130810" o:gfxdata="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">
                <o:lock v:ext="edit" aspectratio="f"/>
                <v:shape id="Graphic 285" o:spid="_x0000_s1026" o:spt="100" style="position:absolute;left:3487;top:3487;height:123825;width:1666875;" fillcolor="#F2F4F4" filled="t" stroked="f" coordsize="1666875,123825" o:gfxdata="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mUWe8AAAA&#10;3AAAAA8AAAAAAAAAAQAgAAAAIgAAAGRycy9kb3ducmV2LnhtbFBLAQIUABQAAAAIAIdO4kAzLwWe&#10;OwAAADkAAAAQAAAAAAAAAAEAIAAAAAsBAABkcnMvc2hhcGV4bWwueG1sUEsFBgAAAAAGAAYAWwEA&#10;ALUDAAAAAA==&#10;" path="m1642089,123820l24785,123820,21140,123090,0,99031,0,95250,0,24780,24785,0,1642089,0,1666874,24780,1666874,99031,1645734,123090,164208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86" o:spid="_x0000_s1026" o:spt="202" type="#_x0000_t202" style="position:absolute;left:8249;top:8249;height:114300;width:1657350;" filled="f" stroked="t" coordsize="21600,21600" o:gfxdata="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a+5Mr4A&#10;AADc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3210169B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/student/recommendations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87" name="Imag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路径</w:t>
      </w:r>
      <w:r>
        <w:rPr>
          <w:rFonts w:ascii="Arial MT" w:eastAsia="Arial MT"/>
          <w:color w:val="333333"/>
          <w:sz w:val="19"/>
        </w:rPr>
        <w:t>:</w:t>
      </w:r>
    </w:p>
    <w:p w14:paraId="0E3343E6">
      <w:pPr>
        <w:spacing w:before="70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1545590</wp:posOffset>
                </wp:positionH>
                <wp:positionV relativeFrom="paragraph">
                  <wp:posOffset>108585</wp:posOffset>
                </wp:positionV>
                <wp:extent cx="257175" cy="123825"/>
                <wp:effectExtent l="0" t="0" r="0" b="0"/>
                <wp:wrapNone/>
                <wp:docPr id="288" name="Group 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" cy="123825"/>
                          <a:chOff x="0" y="0"/>
                          <a:chExt cx="257175" cy="123825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0"/>
                            <a:ext cx="257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23825">
                                <a:moveTo>
                                  <a:pt x="2323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32389" y="0"/>
                                </a:lnTo>
                                <a:lnTo>
                                  <a:pt x="257175" y="24780"/>
                                </a:lnTo>
                                <a:lnTo>
                                  <a:pt x="257175" y="99036"/>
                                </a:lnTo>
                                <a:lnTo>
                                  <a:pt x="236034" y="123090"/>
                                </a:lnTo>
                                <a:lnTo>
                                  <a:pt x="2323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762" y="4762"/>
                            <a:ext cx="2476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23837" y="0"/>
                                </a:lnTo>
                                <a:lnTo>
                                  <a:pt x="226995" y="0"/>
                                </a:lnTo>
                                <a:lnTo>
                                  <a:pt x="230032" y="604"/>
                                </a:lnTo>
                                <a:lnTo>
                                  <a:pt x="232949" y="1808"/>
                                </a:lnTo>
                                <a:lnTo>
                                  <a:pt x="235867" y="3013"/>
                                </a:lnTo>
                                <a:lnTo>
                                  <a:pt x="238442" y="4734"/>
                                </a:lnTo>
                                <a:lnTo>
                                  <a:pt x="240675" y="6971"/>
                                </a:lnTo>
                                <a:lnTo>
                                  <a:pt x="242908" y="9199"/>
                                </a:lnTo>
                                <a:lnTo>
                                  <a:pt x="244628" y="11775"/>
                                </a:lnTo>
                                <a:lnTo>
                                  <a:pt x="245837" y="14692"/>
                                </a:lnTo>
                                <a:lnTo>
                                  <a:pt x="247045" y="17607"/>
                                </a:lnTo>
                                <a:lnTo>
                                  <a:pt x="247649" y="20650"/>
                                </a:lnTo>
                                <a:lnTo>
                                  <a:pt x="247650" y="23812"/>
                                </a:lnTo>
                                <a:lnTo>
                                  <a:pt x="247650" y="90487"/>
                                </a:lnTo>
                                <a:lnTo>
                                  <a:pt x="2238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0" y="0"/>
                            <a:ext cx="2571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84AD7C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8" o:spid="_x0000_s1026" o:spt="203" style="position:absolute;left:0pt;margin-left:121.7pt;margin-top:8.55pt;height:9.75pt;width:20.25pt;mso-position-horizontal-relative:page;z-index:251678720;mso-width-relative:page;mso-height-relative:page;" coordsize="257175,123825" o:gfxdata="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">
                <o:lock v:ext="edit" aspectratio="f"/>
                <v:shape id="Graphic 289" o:spid="_x0000_s1026" o:spt="100" style="position:absolute;left:0;top:0;height:123825;width:257175;" fillcolor="#F2F4F4" filled="t" stroked="f" coordsize="257175,123825" o:gfxdata="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C58O/&#10;AAAA3AAAAA8AAAAAAAAAAQAgAAAAIgAAAGRycy9kb3ducmV2LnhtbFBLAQIUABQAAAAIAIdO4kAz&#10;LwWeOwAAADkAAAAQAAAAAAAAAAEAIAAAAA4BAABkcnMvc2hhcGV4bWwueG1sUEsFBgAAAAAGAAYA&#10;WwEAALgDAAAAAA==&#10;" path="m232389,123820l24785,123820,21140,123090,0,99036,0,95250,0,24780,24785,0,232389,0,257175,24780,257175,99036,236034,123090,23238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0" o:spid="_x0000_s1026" o:spt="100" style="position:absolute;left:4762;top:4762;height:114300;width:247650;" filled="f" stroked="t" coordsize="247650,114300" o:gfxdata="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sCiLvQAA&#10;ANwAAAAPAAAAAAAAAAEAIAAAACIAAABkcnMvZG93bnJldi54bWxQSwECFAAUAAAACACHTuJAMy8F&#10;njsAAAA5AAAAEAAAAAAAAAABACAAAAAMAQAAZHJzL3NoYXBleG1sLnhtbFBLBQYAAAAABgAGAFsB&#10;AAC2AwAAAAA=&#10;" path="m0,90487l0,23812,0,20650,604,17607,1812,14692,3020,11775,4741,9199,6974,6971,9207,4734,11782,3013,14699,1808,17617,604,20654,0,23812,0,223837,0,226995,0,230032,604,232949,1808,235867,3013,238442,4734,240675,6971,242908,9199,244628,11775,245837,14692,247045,17607,247649,20650,247650,23812,247650,90487,223837,114300,23812,114300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91" o:spid="_x0000_s1026" o:spt="202" type="#_x0000_t202" style="position:absolute;left:0;top:0;height:123825;width:257175;" filled="f" stroked="f" coordsize="21600,21600" o:gfxdata="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+MHA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84AD7C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GET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92" name="Imag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 29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方法</w:t>
      </w:r>
      <w:r>
        <w:rPr>
          <w:rFonts w:ascii="Arial MT" w:eastAsia="Arial MT"/>
          <w:color w:val="333333"/>
          <w:sz w:val="19"/>
        </w:rPr>
        <w:t>:</w:t>
      </w:r>
    </w:p>
    <w:p w14:paraId="51BCC889">
      <w:pPr>
        <w:spacing w:before="70"/>
        <w:ind w:left="282" w:right="0" w:firstLine="0"/>
        <w:jc w:val="left"/>
        <w:rPr>
          <w:rFonts w:ascii="Arial MT" w:eastAsia="Arial MT"/>
          <w:sz w:val="19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93" name="Imag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Image 29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w w:val="150"/>
          <w:sz w:val="20"/>
        </w:rPr>
        <w:t xml:space="preserve"> </w:t>
      </w:r>
      <w:r>
        <w:rPr>
          <w:b/>
          <w:color w:val="333333"/>
          <w:sz w:val="19"/>
        </w:rPr>
        <w:t xml:space="preserve">成功响应 </w:t>
      </w:r>
      <w:r>
        <w:rPr>
          <w:rFonts w:ascii="Arial MT" w:eastAsia="Arial MT"/>
          <w:color w:val="333333"/>
          <w:sz w:val="19"/>
        </w:rPr>
        <w:t>(200 OK):</w:t>
      </w:r>
    </w:p>
    <w:p w14:paraId="55718F7F">
      <w:pPr>
        <w:spacing w:after="0"/>
        <w:jc w:val="left"/>
        <w:rPr>
          <w:rFonts w:ascii="Arial MT" w:eastAsia="Arial MT"/>
          <w:sz w:val="19"/>
        </w:rPr>
        <w:sectPr>
          <w:pgSz w:w="11900" w:h="16840"/>
          <w:pgMar w:top="480" w:right="1417" w:bottom="280" w:left="1417" w:header="720" w:footer="720" w:gutter="0"/>
          <w:cols w:space="720" w:num="1"/>
        </w:sectPr>
      </w:pPr>
    </w:p>
    <w:p w14:paraId="608C5B44">
      <w:pPr>
        <w:pStyle w:val="6"/>
        <w:ind w:left="517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g">
            <w:drawing>
              <wp:inline distT="0" distB="0" distL="0" distR="0">
                <wp:extent cx="5398135" cy="1407160"/>
                <wp:effectExtent l="0" t="0" r="0" b="2540"/>
                <wp:docPr id="294" name="Group 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135" cy="1407160"/>
                          <a:chOff x="0" y="0"/>
                          <a:chExt cx="5398135" cy="1407160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8249" y="8249"/>
                            <a:ext cx="538162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1390650">
                                <a:moveTo>
                                  <a:pt x="5360969" y="1390645"/>
                                </a:moveTo>
                                <a:lnTo>
                                  <a:pt x="20654" y="1390645"/>
                                </a:lnTo>
                                <a:lnTo>
                                  <a:pt x="17617" y="1390035"/>
                                </a:lnTo>
                                <a:lnTo>
                                  <a:pt x="0" y="1369991"/>
                                </a:lnTo>
                                <a:lnTo>
                                  <a:pt x="0" y="1366837"/>
                                </a:lnTo>
                                <a:lnTo>
                                  <a:pt x="0" y="20645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45"/>
                                </a:lnTo>
                                <a:lnTo>
                                  <a:pt x="5381624" y="1369991"/>
                                </a:lnTo>
                                <a:lnTo>
                                  <a:pt x="5364007" y="1390035"/>
                                </a:lnTo>
                                <a:lnTo>
                                  <a:pt x="5360969" y="1390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1112" y="89212"/>
                            <a:ext cx="529590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1247775">
                                <a:moveTo>
                                  <a:pt x="5295900" y="1247775"/>
                                </a:moveTo>
                                <a:lnTo>
                                  <a:pt x="0" y="1247775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1247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8249" y="8249"/>
                            <a:ext cx="5381625" cy="1390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D61CC60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 w14:paraId="14DBE9FF">
                              <w:pPr>
                                <w:spacing w:before="115" w:line="391" w:lineRule="auto"/>
                                <w:ind w:left="386" w:right="5748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"Success"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"data"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 [</w:t>
                              </w:r>
                            </w:p>
                            <w:p w14:paraId="24E4112D">
                              <w:pPr>
                                <w:spacing w:before="0" w:line="191" w:lineRule="exact"/>
                                <w:ind w:left="809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"courseId"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"courseName"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数据结构与算法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"score"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0.85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color w:val="545454"/>
                                  <w:spacing w:val="-4"/>
                                  <w:w w:val="105"/>
                                  <w:sz w:val="17"/>
                                </w:rPr>
                                <w:t xml:space="preserve">...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 w14:paraId="6183DBCE">
                              <w:pPr>
                                <w:spacing w:before="103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 w14:paraId="035FE7C6">
                              <w:pPr>
                                <w:spacing w:before="10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94" o:spid="_x0000_s1026" o:spt="203" style="height:110.8pt;width:425.05pt;" coordsize="5398135,1407160" o:gfxdata="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">
                <o:lock v:ext="edit" aspectratio="f"/>
                <v:shape id="Graphic 295" o:spid="_x0000_s1026" o:spt="100" style="position:absolute;left:8249;top:8249;height:1390650;width:5381625;" fillcolor="#F7F7F7" filled="t" stroked="f" coordsize="5381625,1390650" o:gfxdata="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9pYmb4A&#10;AADcAAAADwAAAAAAAAABACAAAAAiAAAAZHJzL2Rvd25yZXYueG1sUEsBAhQAFAAAAAgAh07iQDMv&#10;BZ47AAAAOQAAABAAAAAAAAAAAQAgAAAADQEAAGRycy9zaGFwZXhtbC54bWxQSwUGAAAAAAYABgBb&#10;AQAAtwMAAAAA&#10;" path="m5360969,1390645l20654,1390645,17617,1390035,0,1369991,0,1366837,0,20645,20654,0,5360969,0,5381624,20645,5381624,1369991,5364007,1390035,5360969,13906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6" o:spid="_x0000_s1026" o:spt="100" style="position:absolute;left:51112;top:89212;height:1247775;width:5295900;" fillcolor="#F7F7F7" filled="t" stroked="f" coordsize="5295900,1247775" o:gfxdata="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uVM4L4A&#10;AADcAAAADwAAAAAAAAABACAAAAAiAAAAZHJzL2Rvd25yZXYueG1sUEsBAhQAFAAAAAgAh07iQDMv&#10;BZ47AAAAOQAAABAAAAAAAAAAAQAgAAAADQEAAGRycy9zaGFwZXhtbC54bWxQSwUGAAAAAAYABgBb&#10;AQAAtwMAAAAA&#10;" path="m5295900,1247775l0,1247775,0,0,5295900,0,5295900,12477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97" o:spid="_x0000_s1026" o:spt="202" type="#_x0000_t202" style="position:absolute;left:8249;top:8249;height:1390650;width:5381625;" filled="f" stroked="t" coordsize="21600,21600" o:gfxdata="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s6inS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2D61CC60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 w14:paraId="14DBE9FF">
                        <w:pPr>
                          <w:spacing w:before="115" w:line="391" w:lineRule="auto"/>
                          <w:ind w:left="386" w:right="5748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200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"Success"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"data"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 [</w:t>
                        </w:r>
                      </w:p>
                      <w:p w14:paraId="24E4112D">
                        <w:pPr>
                          <w:spacing w:before="0" w:line="191" w:lineRule="exact"/>
                          <w:ind w:left="809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"courseId"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2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"courseName"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数据结构与算法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"score"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0.85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color w:val="545454"/>
                            <w:spacing w:val="-4"/>
                            <w:w w:val="105"/>
                            <w:sz w:val="17"/>
                          </w:rPr>
                          <w:t xml:space="preserve">...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 w14:paraId="6183DBCE">
                        <w:pPr>
                          <w:spacing w:before="103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 w14:paraId="035FE7C6">
                        <w:pPr>
                          <w:spacing w:before="10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7A33ED5">
      <w:pPr>
        <w:pStyle w:val="2"/>
        <w:numPr>
          <w:ilvl w:val="0"/>
          <w:numId w:val="3"/>
        </w:numPr>
        <w:tabs>
          <w:tab w:val="left" w:pos="365"/>
          <w:tab w:val="left" w:pos="9012"/>
        </w:tabs>
        <w:spacing w:before="48" w:after="0" w:line="240" w:lineRule="auto"/>
        <w:ind w:left="365" w:right="0" w:hanging="292"/>
        <w:jc w:val="left"/>
        <w:rPr>
          <w:u w:val="none"/>
        </w:rPr>
      </w:pPr>
      <w:bookmarkStart w:id="24" w:name="4. 教师端接口"/>
      <w:bookmarkEnd w:id="24"/>
      <w:r>
        <w:rPr>
          <w:rFonts w:ascii="Arial Black" w:eastAsia="Arial Black"/>
          <w:b w:val="0"/>
          <w:color w:val="333333"/>
          <w:spacing w:val="-25"/>
          <w:u w:val="single" w:color="EDEDED"/>
        </w:rPr>
        <w:t xml:space="preserve"> </w:t>
      </w:r>
      <w:r>
        <w:rPr>
          <w:color w:val="333333"/>
          <w:u w:val="single" w:color="EDEDED"/>
        </w:rPr>
        <w:t>教师端接</w:t>
      </w:r>
      <w:r>
        <w:rPr>
          <w:color w:val="333333"/>
          <w:spacing w:val="-10"/>
          <w:u w:val="single" w:color="EDEDED"/>
        </w:rPr>
        <w:t>口</w:t>
      </w:r>
      <w:r>
        <w:rPr>
          <w:color w:val="333333"/>
          <w:u w:val="single" w:color="EDEDED"/>
        </w:rPr>
        <w:tab/>
      </w:r>
    </w:p>
    <w:p w14:paraId="379E717B">
      <w:pPr>
        <w:pStyle w:val="3"/>
        <w:numPr>
          <w:ilvl w:val="1"/>
          <w:numId w:val="3"/>
        </w:numPr>
        <w:tabs>
          <w:tab w:val="left" w:pos="566"/>
        </w:tabs>
        <w:spacing w:before="54" w:after="0" w:line="240" w:lineRule="auto"/>
        <w:ind w:left="566" w:right="0" w:hanging="493"/>
        <w:jc w:val="left"/>
      </w:pPr>
      <w:bookmarkStart w:id="25" w:name="4.1 教师开课"/>
      <w:bookmarkEnd w:id="25"/>
      <w:r>
        <w:rPr>
          <w:color w:val="333333"/>
          <w:spacing w:val="-3"/>
        </w:rPr>
        <w:t>教师开课</w:t>
      </w:r>
    </w:p>
    <w:p w14:paraId="47BCFFD8">
      <w:pPr>
        <w:pStyle w:val="6"/>
        <w:spacing w:before="122"/>
        <w:ind w:left="282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98" name="Imag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w w:val="150"/>
          <w:sz w:val="20"/>
        </w:rPr>
        <w:t xml:space="preserve"> </w:t>
      </w:r>
      <w:r>
        <w:rPr>
          <w:b/>
          <w:color w:val="333333"/>
        </w:rPr>
        <w:t>功能</w:t>
      </w:r>
      <w:r>
        <w:rPr>
          <w:rFonts w:ascii="Arial MT" w:eastAsia="Arial MT"/>
          <w:color w:val="333333"/>
        </w:rPr>
        <w:t xml:space="preserve">: </w:t>
      </w:r>
      <w:r>
        <w:rPr>
          <w:color w:val="333333"/>
        </w:rPr>
        <w:t>教师创建一门新的课程。</w:t>
      </w:r>
    </w:p>
    <w:p w14:paraId="115BFD0B">
      <w:pPr>
        <w:spacing w:before="55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1542415</wp:posOffset>
                </wp:positionH>
                <wp:positionV relativeFrom="paragraph">
                  <wp:posOffset>95250</wp:posOffset>
                </wp:positionV>
                <wp:extent cx="1140460" cy="130810"/>
                <wp:effectExtent l="0" t="0" r="0" b="0"/>
                <wp:wrapNone/>
                <wp:docPr id="299" name="Group 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0460" cy="130810"/>
                          <a:chOff x="0" y="0"/>
                          <a:chExt cx="1140460" cy="130810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3487" y="3487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5"/>
                                </a:lnTo>
                                <a:lnTo>
                                  <a:pt x="1133474" y="99036"/>
                                </a:lnTo>
                                <a:lnTo>
                                  <a:pt x="1112334" y="123094"/>
                                </a:lnTo>
                                <a:lnTo>
                                  <a:pt x="11086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8249" y="8249"/>
                            <a:ext cx="11239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9D0D7E0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/teacher/courses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9" o:spid="_x0000_s1026" o:spt="203" style="position:absolute;left:0pt;margin-left:121.45pt;margin-top:7.5pt;height:10.3pt;width:89.8pt;mso-position-horizontal-relative:page;z-index:251679744;mso-width-relative:page;mso-height-relative:page;" coordsize="1140460,130810" o:gfxdata="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">
                <o:lock v:ext="edit" aspectratio="f"/>
                <v:shape id="Graphic 300" o:spid="_x0000_s1026" o:spt="100" style="position:absolute;left:3487;top:3487;height:123825;width:1133475;" fillcolor="#F2F4F4" filled="t" stroked="f" coordsize="1133475,123825" o:gfxdata="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1YPBvQAA&#10;ANwAAAAPAAAAAAAAAAEAIAAAACIAAABkcnMvZG93bnJldi54bWxQSwECFAAUAAAACACHTuJAMy8F&#10;njsAAAA5AAAAEAAAAAAAAAABACAAAAAMAQAAZHJzL3NoYXBleG1sLnhtbFBLBQYAAAAABgAGAFsB&#10;AAC2AwAAAAA=&#10;" path="m1108689,123820l24785,123820,21140,123094,0,99036,0,95250,0,24785,24785,0,1108689,0,1133474,24785,1133474,99036,1112334,123094,110868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01" o:spid="_x0000_s1026" o:spt="202" type="#_x0000_t202" style="position:absolute;left:8249;top:8249;height:114300;width:1123950;" filled="f" stroked="t" coordsize="21600,21600" o:gfxdata="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0LYG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69D0D7E0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/teacher/courses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02" name="Imag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30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路径</w:t>
      </w:r>
      <w:r>
        <w:rPr>
          <w:rFonts w:ascii="Arial MT" w:eastAsia="Arial MT"/>
          <w:color w:val="333333"/>
          <w:sz w:val="19"/>
        </w:rPr>
        <w:t>:</w:t>
      </w:r>
    </w:p>
    <w:p w14:paraId="75AB652C">
      <w:pPr>
        <w:spacing w:before="70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1545590</wp:posOffset>
                </wp:positionH>
                <wp:positionV relativeFrom="paragraph">
                  <wp:posOffset>107950</wp:posOffset>
                </wp:positionV>
                <wp:extent cx="323850" cy="123825"/>
                <wp:effectExtent l="0" t="0" r="0" b="0"/>
                <wp:wrapNone/>
                <wp:docPr id="303" name="Group 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123825"/>
                          <a:chOff x="0" y="0"/>
                          <a:chExt cx="323850" cy="123825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0"/>
                            <a:ext cx="323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23825">
                                <a:moveTo>
                                  <a:pt x="2990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99064" y="0"/>
                                </a:lnTo>
                                <a:lnTo>
                                  <a:pt x="323850" y="24785"/>
                                </a:lnTo>
                                <a:lnTo>
                                  <a:pt x="323850" y="99031"/>
                                </a:lnTo>
                                <a:lnTo>
                                  <a:pt x="302709" y="123090"/>
                                </a:lnTo>
                                <a:lnTo>
                                  <a:pt x="2990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4762" y="4762"/>
                            <a:ext cx="3143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3670" y="0"/>
                                </a:lnTo>
                                <a:lnTo>
                                  <a:pt x="296707" y="604"/>
                                </a:lnTo>
                                <a:lnTo>
                                  <a:pt x="299625" y="1808"/>
                                </a:lnTo>
                                <a:lnTo>
                                  <a:pt x="302542" y="3018"/>
                                </a:lnTo>
                                <a:lnTo>
                                  <a:pt x="305117" y="4739"/>
                                </a:lnTo>
                                <a:lnTo>
                                  <a:pt x="307350" y="6971"/>
                                </a:lnTo>
                                <a:lnTo>
                                  <a:pt x="309583" y="9199"/>
                                </a:lnTo>
                                <a:lnTo>
                                  <a:pt x="311303" y="11775"/>
                                </a:lnTo>
                                <a:lnTo>
                                  <a:pt x="312512" y="14692"/>
                                </a:lnTo>
                                <a:lnTo>
                                  <a:pt x="313720" y="17607"/>
                                </a:lnTo>
                                <a:lnTo>
                                  <a:pt x="314324" y="20650"/>
                                </a:lnTo>
                                <a:lnTo>
                                  <a:pt x="314325" y="23812"/>
                                </a:lnTo>
                                <a:lnTo>
                                  <a:pt x="314325" y="90487"/>
                                </a:lnTo>
                                <a:lnTo>
                                  <a:pt x="2905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36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0" y="0"/>
                            <a:ext cx="3238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08E019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3" o:spid="_x0000_s1026" o:spt="203" style="position:absolute;left:0pt;margin-left:121.7pt;margin-top:8.5pt;height:9.75pt;width:25.5pt;mso-position-horizontal-relative:page;z-index:251680768;mso-width-relative:page;mso-height-relative:page;" coordsize="323850,123825" o:gfxdata="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">
                <o:lock v:ext="edit" aspectratio="f"/>
                <v:shape id="Graphic 304" o:spid="_x0000_s1026" o:spt="100" style="position:absolute;left:0;top:0;height:123825;width:323850;" fillcolor="#F2F4F4" filled="t" stroked="f" coordsize="323850,123825" o:gfxdata="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i4fFL4A&#10;AADcAAAADwAAAAAAAAABACAAAAAiAAAAZHJzL2Rvd25yZXYueG1sUEsBAhQAFAAAAAgAh07iQDMv&#10;BZ47AAAAOQAAABAAAAAAAAAAAQAgAAAADQEAAGRycy9zaGFwZXhtbC54bWxQSwUGAAAAAAYABgBb&#10;AQAAtwMAAAAA&#10;" path="m299064,123820l24785,123820,21140,123090,0,99031,0,95250,0,24785,24785,0,299064,0,323850,24785,323850,99031,302709,123090,29906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5" o:spid="_x0000_s1026" o:spt="100" style="position:absolute;left:4762;top:4762;height:114300;width:314325;" filled="f" stroked="t" coordsize="314325,114300" o:gfxdata="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bLeSi/&#10;AAAA3AAAAA8AAAAAAAAAAQAgAAAAIgAAAGRycy9kb3ducmV2LnhtbFBLAQIUABQAAAAIAIdO4kAz&#10;LwWeOwAAADkAAAAQAAAAAAAAAAEAIAAAAA4BAABkcnMvc2hhcGV4bWwueG1sUEsFBgAAAAAGAAYA&#10;WwEAALgDAAAAAA==&#10;" path="m0,90487l0,23812,0,20650,604,17607,1812,14692,3020,11775,4741,9199,6974,6971,9207,4739,11782,3018,14699,1808,17617,604,20654,0,23812,0,290512,0,293670,0,296707,604,299625,1808,302542,3018,305117,4739,307350,6971,309583,9199,311303,11775,312512,14692,313720,17607,314324,20650,314325,23812,314325,90487,290512,114300,23812,114300,0,93636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306" o:spid="_x0000_s1026" o:spt="202" type="#_x0000_t202" style="position:absolute;left:0;top:0;height:123825;width:323850;" filled="f" stroked="f" coordsize="21600,21600" o:gfxdata="UEsDBAoAAAAAAIdO4kAAAAAAAAAAAAAAAAAEAAAAZHJzL1BLAwQUAAAACACHTuJA6uEFbL4AAADc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jeVwf1MOgJ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uEFb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08E019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POST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07" name="Imag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30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方法</w:t>
      </w:r>
      <w:r>
        <w:rPr>
          <w:rFonts w:ascii="Arial MT" w:eastAsia="Arial MT"/>
          <w:color w:val="333333"/>
          <w:sz w:val="19"/>
        </w:rPr>
        <w:t>:</w:t>
      </w:r>
    </w:p>
    <w:p w14:paraId="1236D226">
      <w:pPr>
        <w:spacing w:before="85"/>
        <w:ind w:left="282" w:right="0" w:firstLine="0"/>
        <w:jc w:val="left"/>
        <w:rPr>
          <w:rFonts w:ascii="Arial MT" w:eastAsia="Arial MT"/>
          <w:sz w:val="19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08" name="Imag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请求体</w:t>
      </w:r>
      <w:r>
        <w:rPr>
          <w:rFonts w:ascii="Arial MT" w:eastAsia="Arial MT"/>
          <w:color w:val="333333"/>
          <w:sz w:val="19"/>
        </w:rPr>
        <w:t>:</w:t>
      </w:r>
    </w:p>
    <w:p w14:paraId="031886B8">
      <w:pPr>
        <w:pStyle w:val="6"/>
        <w:rPr>
          <w:rFonts w:ascii="Arial MT"/>
        </w:rPr>
      </w:pPr>
    </w:p>
    <w:p w14:paraId="5A303493">
      <w:pPr>
        <w:pStyle w:val="6"/>
        <w:rPr>
          <w:rFonts w:ascii="Arial MT"/>
        </w:rPr>
      </w:pPr>
    </w:p>
    <w:p w14:paraId="1C284616">
      <w:pPr>
        <w:pStyle w:val="6"/>
        <w:rPr>
          <w:rFonts w:ascii="Arial MT"/>
        </w:rPr>
      </w:pPr>
    </w:p>
    <w:p w14:paraId="6381BFD6">
      <w:pPr>
        <w:pStyle w:val="6"/>
        <w:rPr>
          <w:rFonts w:ascii="Arial MT"/>
        </w:rPr>
      </w:pPr>
    </w:p>
    <w:p w14:paraId="2DC961FE">
      <w:pPr>
        <w:pStyle w:val="6"/>
        <w:rPr>
          <w:rFonts w:ascii="Arial MT"/>
        </w:rPr>
      </w:pPr>
    </w:p>
    <w:p w14:paraId="33C00D9C">
      <w:pPr>
        <w:pStyle w:val="6"/>
        <w:rPr>
          <w:rFonts w:ascii="Arial MT"/>
        </w:rPr>
      </w:pPr>
    </w:p>
    <w:p w14:paraId="50E613B2">
      <w:pPr>
        <w:pStyle w:val="6"/>
        <w:rPr>
          <w:rFonts w:ascii="Arial MT"/>
        </w:rPr>
      </w:pPr>
    </w:p>
    <w:p w14:paraId="1CF7AAC7">
      <w:pPr>
        <w:pStyle w:val="6"/>
        <w:rPr>
          <w:rFonts w:ascii="Arial MT"/>
        </w:rPr>
      </w:pPr>
    </w:p>
    <w:p w14:paraId="73BF9DEE">
      <w:pPr>
        <w:pStyle w:val="6"/>
        <w:rPr>
          <w:rFonts w:ascii="Arial MT"/>
        </w:rPr>
      </w:pPr>
    </w:p>
    <w:p w14:paraId="2A5F5847">
      <w:pPr>
        <w:pStyle w:val="6"/>
        <w:rPr>
          <w:rFonts w:ascii="Arial MT"/>
        </w:rPr>
      </w:pPr>
    </w:p>
    <w:p w14:paraId="7A1BE8F4">
      <w:pPr>
        <w:pStyle w:val="6"/>
        <w:spacing w:before="201"/>
        <w:rPr>
          <w:rFonts w:ascii="Arial MT"/>
        </w:rPr>
      </w:pPr>
    </w:p>
    <w:p w14:paraId="5BBD95F8">
      <w:pPr>
        <w:spacing w:before="0"/>
        <w:ind w:left="523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-1529715</wp:posOffset>
                </wp:positionV>
                <wp:extent cx="5547360" cy="1670685"/>
                <wp:effectExtent l="0" t="0" r="0" b="0"/>
                <wp:wrapNone/>
                <wp:docPr id="309" name="Group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7360" cy="1670685"/>
                          <a:chOff x="0" y="0"/>
                          <a:chExt cx="5547360" cy="1670685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157149" y="8254"/>
                            <a:ext cx="538162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1390650">
                                <a:moveTo>
                                  <a:pt x="5381625" y="20650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1366837"/>
                                </a:lnTo>
                                <a:lnTo>
                                  <a:pt x="0" y="1369987"/>
                                </a:lnTo>
                                <a:lnTo>
                                  <a:pt x="20662" y="1390650"/>
                                </a:lnTo>
                                <a:lnTo>
                                  <a:pt x="5360975" y="1390650"/>
                                </a:lnTo>
                                <a:lnTo>
                                  <a:pt x="5381625" y="1369987"/>
                                </a:lnTo>
                                <a:lnTo>
                                  <a:pt x="5381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0" y="162273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157162" y="8249"/>
                            <a:ext cx="5381625" cy="1390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B0AB91C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 w14:paraId="603B0D31">
                              <w:pPr>
                                <w:spacing w:before="79" w:line="326" w:lineRule="auto"/>
                                <w:ind w:left="386" w:right="3749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"courseName"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高级软件工程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sz w:val="17"/>
                                </w:rPr>
                                <w:t>"description"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sz w:val="17"/>
                                </w:rPr>
                                <w:t>介绍高级软件开发方法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z w:val="17"/>
                                </w:rPr>
                                <w:t>..."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"credits"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7809132">
                              <w:pPr>
                                <w:spacing w:before="52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"weeklyHours"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4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sz w:val="17"/>
                                </w:rPr>
                                <w:t>,</w:t>
                              </w:r>
                            </w:p>
                            <w:p w14:paraId="4CB54880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"weeklySessions"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5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10"/>
                                  <w:sz w:val="17"/>
                                </w:rPr>
                                <w:t>1</w:t>
                              </w:r>
                            </w:p>
                            <w:p w14:paraId="07944D3A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9" o:spid="_x0000_s1026" o:spt="203" style="position:absolute;left:0pt;margin-left:84.95pt;margin-top:-120.45pt;height:131.55pt;width:436.8pt;mso-position-horizontal-relative:page;z-index:-251611136;mso-width-relative:page;mso-height-relative:page;" coordsize="5547360,1670685" o:gfxdata="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">
                <o:lock v:ext="edit" aspectratio="f"/>
                <v:shape id="Graphic 310" o:spid="_x0000_s1026" o:spt="100" style="position:absolute;left:157149;top:8254;height:1390650;width:5381625;" fillcolor="#F7F7F7" filled="t" stroked="f" coordsize="5381625,1390650" o:gfxdata="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J/3xrsAAADc&#10;AAAADwAAAAAAAAABACAAAAAiAAAAZHJzL2Rvd25yZXYueG1sUEsBAhQAFAAAAAgAh07iQDMvBZ47&#10;AAAAOQAAABAAAAAAAAAAAQAgAAAACgEAAGRycy9zaGFwZXhtbC54bWxQSwUGAAAAAAYABgBbAQAA&#10;tAMAAAAA&#10;" path="m5381625,20650l5360975,0,20662,0,0,20650,12,1366837,0,1369987,20662,1390650,5360975,1390650,5381625,1369987,538162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1" o:spid="_x0000_s1026" o:spt="100" style="position:absolute;left:0;top:1622737;height:47625;width:47625;" fillcolor="#333333" filled="t" stroked="f" coordsize="47625,47625" o:gfxdata="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YG&#10;OxLCAAAA3AAAAA8AAAAAAAAAAQAgAAAAIgAAAGRycy9kb3ducmV2LnhtbFBLAQIUABQAAAAIAIdO&#10;4kAzLwWeOwAAADkAAAAQAAAAAAAAAAEAIAAAABEBAABkcnMvc2hhcGV4bWwueG1sUEsFBgAAAAAG&#10;AAYAWwEAALsDAAAAAA==&#10;" path="m26970,47620l20654,47620,17617,47015,0,26966,0,20650,20654,0,26970,0,47625,23812,47625,26966,26970,476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12" o:spid="_x0000_s1026" o:spt="202" type="#_x0000_t202" style="position:absolute;left:157162;top:8249;height:1390650;width:5381625;" filled="f" stroked="t" coordsize="21600,21600" o:gfxdata="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H8lK74A&#10;AADc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2B0AB91C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 w14:paraId="603B0D31">
                        <w:pPr>
                          <w:spacing w:before="79" w:line="326" w:lineRule="auto"/>
                          <w:ind w:left="386" w:right="3749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"courseName"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高级软件工程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sz w:val="17"/>
                          </w:rPr>
                          <w:t>"description"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sz w:val="17"/>
                          </w:rPr>
                          <w:t>介绍高级软件开发方法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z w:val="17"/>
                          </w:rPr>
                          <w:t>..."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"credits"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3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07809132">
                        <w:pPr>
                          <w:spacing w:before="52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sz w:val="17"/>
                          </w:rPr>
                          <w:t>"weeklyHours"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4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16644"/>
                            <w:spacing w:val="-5"/>
                            <w:sz w:val="17"/>
                          </w:rPr>
                          <w:t>3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sz w:val="17"/>
                          </w:rPr>
                          <w:t>,</w:t>
                        </w:r>
                      </w:p>
                      <w:p w14:paraId="4CB54880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sz w:val="17"/>
                          </w:rPr>
                          <w:t>"weeklySessions"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5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16644"/>
                            <w:spacing w:val="-10"/>
                            <w:sz w:val="17"/>
                          </w:rPr>
                          <w:t>1</w:t>
                        </w:r>
                      </w:p>
                      <w:p w14:paraId="07944D3A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333333"/>
          <w:spacing w:val="1"/>
          <w:sz w:val="19"/>
        </w:rPr>
        <w:t xml:space="preserve">成功响应 </w:t>
      </w:r>
      <w:r>
        <w:rPr>
          <w:rFonts w:ascii="Arial MT" w:eastAsia="Arial MT"/>
          <w:color w:val="333333"/>
          <w:sz w:val="19"/>
        </w:rPr>
        <w:t>(201</w:t>
      </w:r>
      <w:r>
        <w:rPr>
          <w:rFonts w:ascii="Arial MT" w:eastAsia="Arial MT"/>
          <w:color w:val="333333"/>
          <w:spacing w:val="10"/>
          <w:sz w:val="19"/>
        </w:rPr>
        <w:t xml:space="preserve"> </w:t>
      </w:r>
      <w:r>
        <w:rPr>
          <w:rFonts w:ascii="Arial MT" w:eastAsia="Arial MT"/>
          <w:color w:val="333333"/>
          <w:spacing w:val="-2"/>
          <w:sz w:val="19"/>
        </w:rPr>
        <w:t>Created):</w:t>
      </w:r>
    </w:p>
    <w:p w14:paraId="5F7B4E3E">
      <w:pPr>
        <w:pStyle w:val="6"/>
        <w:spacing w:before="2"/>
        <w:rPr>
          <w:rFonts w:ascii="Arial MT"/>
          <w:sz w:val="16"/>
        </w:rPr>
      </w:pPr>
      <w:r>
        <w:rPr>
          <w:rFonts w:ascii="Arial MT"/>
          <w:sz w:val="16"/>
        </w:rPr>
        <mc:AlternateContent>
          <mc:Choice Requires="wpg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page">
                  <wp:posOffset>1228090</wp:posOffset>
                </wp:positionH>
                <wp:positionV relativeFrom="paragraph">
                  <wp:posOffset>133350</wp:posOffset>
                </wp:positionV>
                <wp:extent cx="5398135" cy="1054735"/>
                <wp:effectExtent l="0" t="0" r="0" b="0"/>
                <wp:wrapTopAndBottom/>
                <wp:docPr id="313" name="Group 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135" cy="1054735"/>
                          <a:chOff x="0" y="0"/>
                          <a:chExt cx="5398135" cy="1054735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8237" y="8254"/>
                            <a:ext cx="53816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1038225">
                                <a:moveTo>
                                  <a:pt x="5381625" y="20650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1014412"/>
                                </a:lnTo>
                                <a:lnTo>
                                  <a:pt x="0" y="1017562"/>
                                </a:lnTo>
                                <a:lnTo>
                                  <a:pt x="20662" y="1038225"/>
                                </a:lnTo>
                                <a:lnTo>
                                  <a:pt x="5360975" y="1038225"/>
                                </a:lnTo>
                                <a:lnTo>
                                  <a:pt x="5381625" y="1017562"/>
                                </a:lnTo>
                                <a:lnTo>
                                  <a:pt x="5381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8249" y="8249"/>
                            <a:ext cx="5381625" cy="10382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07473B7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 w14:paraId="6F6D08E3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4"/>
                                  <w:w w:val="105"/>
                                  <w:sz w:val="17"/>
                                </w:rPr>
                                <w:t>201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5295EDB8">
                              <w:pPr>
                                <w:spacing w:before="79" w:line="336" w:lineRule="auto"/>
                                <w:ind w:left="386" w:right="4763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课程创建成功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"data"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: 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"courseId"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32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color w:val="545454"/>
                                  <w:spacing w:val="-5"/>
                                  <w:w w:val="105"/>
                                  <w:sz w:val="17"/>
                                </w:rPr>
                                <w:t xml:space="preserve">...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 w14:paraId="715D480B">
                              <w:pPr>
                                <w:spacing w:before="48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3" o:spid="_x0000_s1026" o:spt="203" style="position:absolute;left:0pt;margin-left:96.7pt;margin-top:10.5pt;height:83.05pt;width:425.05pt;mso-position-horizontal-relative:page;mso-wrap-distance-bottom:0pt;mso-wrap-distance-top:0pt;z-index:-251599872;mso-width-relative:page;mso-height-relative:page;" coordsize="5398135,1054735" o:gfxdata="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">
                <o:lock v:ext="edit" aspectratio="f"/>
                <v:shape id="Graphic 314" o:spid="_x0000_s1026" o:spt="100" style="position:absolute;left:8237;top:8254;height:1038225;width:5381625;" fillcolor="#F7F7F7" filled="t" stroked="f" coordsize="5381625,1038225" o:gfxdata="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iVjor4A&#10;AADcAAAADwAAAAAAAAABACAAAAAiAAAAZHJzL2Rvd25yZXYueG1sUEsBAhQAFAAAAAgAh07iQDMv&#10;BZ47AAAAOQAAABAAAAAAAAAAAQAgAAAADQEAAGRycy9zaGFwZXhtbC54bWxQSwUGAAAAAAYABgBb&#10;AQAAtwMAAAAA&#10;" path="m5381625,20650l5360975,0,20662,0,0,20650,12,1014412,0,1017562,20662,1038225,5360975,1038225,5381625,1017562,538162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15" o:spid="_x0000_s1026" o:spt="202" type="#_x0000_t202" style="position:absolute;left:8249;top:8249;height:1038225;width:5381625;" filled="f" stroked="t" coordsize="21600,21600" o:gfxdata="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+WvV+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707473B7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 w14:paraId="6F6D08E3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16644"/>
                            <w:spacing w:val="-4"/>
                            <w:w w:val="105"/>
                            <w:sz w:val="17"/>
                          </w:rPr>
                          <w:t>201</w:t>
                        </w: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,</w:t>
                        </w:r>
                      </w:p>
                      <w:p w14:paraId="5295EDB8">
                        <w:pPr>
                          <w:spacing w:before="79" w:line="336" w:lineRule="auto"/>
                          <w:ind w:left="386" w:right="4763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课程创建成功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"data"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: 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"courseId"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32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color w:val="545454"/>
                            <w:spacing w:val="-5"/>
                            <w:w w:val="105"/>
                            <w:sz w:val="17"/>
                          </w:rPr>
                          <w:t xml:space="preserve">...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}</w:t>
                        </w:r>
                      </w:p>
                      <w:p w14:paraId="715D480B">
                        <w:pPr>
                          <w:spacing w:before="48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4BB73E9">
      <w:pPr>
        <w:pStyle w:val="3"/>
        <w:numPr>
          <w:ilvl w:val="1"/>
          <w:numId w:val="3"/>
        </w:numPr>
        <w:tabs>
          <w:tab w:val="left" w:pos="566"/>
        </w:tabs>
        <w:spacing w:before="151" w:after="0" w:line="240" w:lineRule="auto"/>
        <w:ind w:left="566" w:right="0" w:hanging="493"/>
        <w:jc w:val="left"/>
      </w:pPr>
      <w:bookmarkStart w:id="26" w:name="4.2 删除课程"/>
      <w:bookmarkEnd w:id="26"/>
      <w:r>
        <w:rPr>
          <w:color w:val="333333"/>
          <w:spacing w:val="-3"/>
        </w:rPr>
        <w:t>删除课程</w:t>
      </w:r>
    </w:p>
    <w:p w14:paraId="5653BCB5">
      <w:pPr>
        <w:spacing w:before="123"/>
        <w:ind w:left="282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16" name="Image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  <w:sz w:val="19"/>
        </w:rPr>
        <w:t>功能</w:t>
      </w:r>
      <w:r>
        <w:rPr>
          <w:rFonts w:ascii="Arial MT" w:eastAsia="Arial MT"/>
          <w:color w:val="333333"/>
          <w:sz w:val="19"/>
        </w:rPr>
        <w:t xml:space="preserve">: </w:t>
      </w:r>
      <w:r>
        <w:rPr>
          <w:color w:val="333333"/>
          <w:sz w:val="19"/>
        </w:rPr>
        <w:t>教师删除自己开设的课程。</w:t>
      </w:r>
    </w:p>
    <w:p w14:paraId="64996A0D">
      <w:pPr>
        <w:spacing w:before="55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1542415</wp:posOffset>
                </wp:positionH>
                <wp:positionV relativeFrom="paragraph">
                  <wp:posOffset>95250</wp:posOffset>
                </wp:positionV>
                <wp:extent cx="1873885" cy="130810"/>
                <wp:effectExtent l="0" t="0" r="0" b="0"/>
                <wp:wrapNone/>
                <wp:docPr id="317" name="Group 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3885" cy="130810"/>
                          <a:chOff x="0" y="0"/>
                          <a:chExt cx="1873885" cy="130810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3487" y="3487"/>
                            <a:ext cx="18669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0" h="123825">
                                <a:moveTo>
                                  <a:pt x="18421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5"/>
                                </a:lnTo>
                                <a:lnTo>
                                  <a:pt x="24785" y="0"/>
                                </a:lnTo>
                                <a:lnTo>
                                  <a:pt x="1842114" y="0"/>
                                </a:lnTo>
                                <a:lnTo>
                                  <a:pt x="1866899" y="24775"/>
                                </a:lnTo>
                                <a:lnTo>
                                  <a:pt x="1866899" y="99031"/>
                                </a:lnTo>
                                <a:lnTo>
                                  <a:pt x="1845759" y="123094"/>
                                </a:lnTo>
                                <a:lnTo>
                                  <a:pt x="18421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8249" y="8249"/>
                            <a:ext cx="18573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D0979B9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/teacher/courses/{courseId}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7" o:spid="_x0000_s1026" o:spt="203" style="position:absolute;left:0pt;margin-left:121.45pt;margin-top:7.5pt;height:10.3pt;width:147.55pt;mso-position-horizontal-relative:page;z-index:251681792;mso-width-relative:page;mso-height-relative:page;" coordsize="1873885,130810" o:gfxdata="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hu9iLtkAAAAJAQAADwAAAAAAAAABACAAAAAiAAAAZHJz&#10;L2Rvd25yZXYueG1sUEsBAhQAFAAAAAgAh07iQHkEanZZAwAAYQkAAA4AAAAAAAAAAQAgAAAAKAEA&#10;AGRycy9lMm9Eb2MueG1sUEsFBgAAAAAGAAYAWQEAAPMGAAAAAA==&#10;">
                <o:lock v:ext="edit" aspectratio="f"/>
                <v:shape id="Graphic 318" o:spid="_x0000_s1026" o:spt="100" style="position:absolute;left:3487;top:3487;height:123825;width:1866900;" fillcolor="#F2F4F4" filled="t" stroked="f" coordsize="1866900,123825" o:gfxdata="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l1a1bsAAADc&#10;AAAADwAAAAAAAAABACAAAAAiAAAAZHJzL2Rvd25yZXYueG1sUEsBAhQAFAAAAAgAh07iQDMvBZ47&#10;AAAAOQAAABAAAAAAAAAAAQAgAAAACgEAAGRycy9zaGFwZXhtbC54bWxQSwUGAAAAAAYABgBbAQAA&#10;tAMAAAAA&#10;" path="m1842114,123820l24785,123820,21140,123094,0,99031,0,95250,0,24775,24785,0,1842114,0,1866899,24775,1866899,99031,1845759,123094,184211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19" o:spid="_x0000_s1026" o:spt="202" type="#_x0000_t202" style="position:absolute;left:8249;top:8249;height:114300;width:1857375;" filled="f" stroked="t" coordsize="21600,21600" o:gfxdata="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7bt1q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5D0979B9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/teacher/courses/{courseId}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20" name="Imag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路径</w:t>
      </w:r>
      <w:r>
        <w:rPr>
          <w:rFonts w:ascii="Arial MT" w:eastAsia="Arial MT"/>
          <w:color w:val="333333"/>
          <w:sz w:val="19"/>
        </w:rPr>
        <w:t>:</w:t>
      </w:r>
    </w:p>
    <w:p w14:paraId="1177C5B3">
      <w:pPr>
        <w:spacing w:before="69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1545590</wp:posOffset>
                </wp:positionH>
                <wp:positionV relativeFrom="paragraph">
                  <wp:posOffset>107950</wp:posOffset>
                </wp:positionV>
                <wp:extent cx="457200" cy="123825"/>
                <wp:effectExtent l="0" t="0" r="0" b="0"/>
                <wp:wrapNone/>
                <wp:docPr id="321" name="Group 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123825"/>
                          <a:chOff x="0" y="0"/>
                          <a:chExt cx="457200" cy="123825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0"/>
                            <a:ext cx="4572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23825">
                                <a:moveTo>
                                  <a:pt x="4324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432414" y="0"/>
                                </a:lnTo>
                                <a:lnTo>
                                  <a:pt x="457199" y="24780"/>
                                </a:lnTo>
                                <a:lnTo>
                                  <a:pt x="457199" y="99036"/>
                                </a:lnTo>
                                <a:lnTo>
                                  <a:pt x="436059" y="123090"/>
                                </a:lnTo>
                                <a:lnTo>
                                  <a:pt x="4324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4762" y="4762"/>
                            <a:ext cx="4476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94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0"/>
                                </a:lnTo>
                                <a:lnTo>
                                  <a:pt x="11782" y="3008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7020" y="0"/>
                                </a:lnTo>
                                <a:lnTo>
                                  <a:pt x="430057" y="600"/>
                                </a:lnTo>
                                <a:lnTo>
                                  <a:pt x="432974" y="1804"/>
                                </a:lnTo>
                                <a:lnTo>
                                  <a:pt x="435892" y="3008"/>
                                </a:lnTo>
                                <a:lnTo>
                                  <a:pt x="438467" y="4730"/>
                                </a:lnTo>
                                <a:lnTo>
                                  <a:pt x="440700" y="6966"/>
                                </a:lnTo>
                                <a:lnTo>
                                  <a:pt x="442933" y="9194"/>
                                </a:lnTo>
                                <a:lnTo>
                                  <a:pt x="444653" y="11767"/>
                                </a:lnTo>
                                <a:lnTo>
                                  <a:pt x="445862" y="14687"/>
                                </a:lnTo>
                                <a:lnTo>
                                  <a:pt x="447070" y="17607"/>
                                </a:lnTo>
                                <a:lnTo>
                                  <a:pt x="447674" y="20650"/>
                                </a:lnTo>
                                <a:lnTo>
                                  <a:pt x="447675" y="23812"/>
                                </a:lnTo>
                                <a:lnTo>
                                  <a:pt x="447675" y="90487"/>
                                </a:lnTo>
                                <a:lnTo>
                                  <a:pt x="432974" y="112476"/>
                                </a:lnTo>
                                <a:lnTo>
                                  <a:pt x="430057" y="113690"/>
                                </a:lnTo>
                                <a:lnTo>
                                  <a:pt x="427020" y="114295"/>
                                </a:lnTo>
                                <a:lnTo>
                                  <a:pt x="4238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0" y="0"/>
                            <a:ext cx="45720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31D3D8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DELETE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1" o:spid="_x0000_s1026" o:spt="203" style="position:absolute;left:0pt;margin-left:121.7pt;margin-top:8.5pt;height:9.75pt;width:36pt;mso-position-horizontal-relative:page;z-index:251681792;mso-width-relative:page;mso-height-relative:page;" coordsize="457200,123825" o:gfxdata="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">
                <o:lock v:ext="edit" aspectratio="f"/>
                <v:shape id="Graphic 322" o:spid="_x0000_s1026" o:spt="100" style="position:absolute;left:0;top:0;height:123825;width:457200;" fillcolor="#F2F4F4" filled="t" stroked="f" coordsize="457200,123825" o:gfxdata="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eOFO&#10;wAAAANwAAAAPAAAAAAAAAAEAIAAAACIAAABkcnMvZG93bnJldi54bWxQSwECFAAUAAAACACHTuJA&#10;My8FnjsAAAA5AAAAEAAAAAAAAAABACAAAAAPAQAAZHJzL3NoYXBleG1sLnhtbFBLBQYAAAAABgAG&#10;AFsBAAC5AwAAAAA=&#10;" path="m432414,123820l24785,123820,21140,123090,0,99036,0,95250,0,24780,24785,0,432414,0,457199,24780,457199,99036,436059,123090,43241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3" o:spid="_x0000_s1026" o:spt="100" style="position:absolute;left:4762;top:4762;height:114300;width:447675;" filled="f" stroked="t" coordsize="447675,114300" o:gfxdata="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fxPgL4A&#10;AADcAAAADwAAAAAAAAABACAAAAAiAAAAZHJzL2Rvd25yZXYueG1sUEsBAhQAFAAAAAgAh07iQDMv&#10;BZ47AAAAOQAAABAAAAAAAAAAAQAgAAAADQEAAGRycy9zaGFwZXhtbC54bWxQSwUGAAAAAAYABgBb&#10;AQAAtwMAAAAA&#10;" path="m0,90487l0,23812,0,20650,604,17607,1812,14687,3020,11767,4741,9194,6974,6966,9207,4730,11782,3008,14699,1804,17617,600,20654,0,23812,0,423862,0,427020,0,430057,600,432974,1804,435892,3008,438467,4730,440700,6966,442933,9194,444653,11767,445862,14687,447070,17607,447674,20650,447675,23812,447675,90487,432974,112476,430057,113690,427020,114295,423862,114300,23812,114300,0,93641,0,90487xe">
                  <v:fill on="f" focussize="0,0"/>
                  <v:stroke weight="0.74992125984252pt" color="#E7E9EC" joinstyle="round"/>
                  <v:imagedata o:title=""/>
                  <o:lock v:ext="edit" aspectratio="f"/>
                  <v:textbox inset="0mm,0mm,0mm,0mm"/>
                </v:shape>
                <v:shape id="Textbox 324" o:spid="_x0000_s1026" o:spt="202" type="#_x0000_t202" style="position:absolute;left:0;top:0;height:123825;width:457200;" filled="f" stroked="f" coordsize="21600,21600" o:gfxdata="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7KYu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31D3D8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DELETE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25" name="Imag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 3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方法</w:t>
      </w:r>
      <w:r>
        <w:rPr>
          <w:rFonts w:ascii="Arial MT" w:eastAsia="Arial MT"/>
          <w:color w:val="333333"/>
          <w:sz w:val="19"/>
        </w:rPr>
        <w:t>:</w:t>
      </w:r>
    </w:p>
    <w:p w14:paraId="630F7769">
      <w:pPr>
        <w:spacing w:after="0"/>
        <w:jc w:val="left"/>
        <w:rPr>
          <w:rFonts w:ascii="Arial MT" w:eastAsia="Arial MT"/>
          <w:sz w:val="19"/>
        </w:rPr>
        <w:sectPr>
          <w:pgSz w:w="11900" w:h="16840"/>
          <w:pgMar w:top="540" w:right="1417" w:bottom="280" w:left="1417" w:header="720" w:footer="720" w:gutter="0"/>
          <w:cols w:space="720" w:num="1"/>
        </w:sectPr>
      </w:pPr>
    </w:p>
    <w:p w14:paraId="745DEE19">
      <w:pPr>
        <w:pStyle w:val="5"/>
        <w:spacing w:before="70"/>
        <w:rPr>
          <w:rFonts w:ascii="Arial MT" w:eastAsia="Arial MT"/>
          <w:b w:val="0"/>
        </w:rPr>
      </w:pP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137160</wp:posOffset>
                </wp:positionV>
                <wp:extent cx="47625" cy="47625"/>
                <wp:effectExtent l="0" t="0" r="0" b="0"/>
                <wp:wrapNone/>
                <wp:docPr id="326" name="Graphic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6" o:spid="_x0000_s1026" o:spt="100" style="position:absolute;left:0pt;margin-left:84.95pt;margin-top:10.8pt;height:3.75pt;width:3.75pt;mso-position-horizontal-relative:page;z-index:251682816;mso-width-relative:page;mso-height-relative:page;" fillcolor="#333333" filled="t" stroked="f" coordsize="47625,47625" o:gfxdata="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JwPxqnbAAAA&#10;CQEAAA8AAAAAAAAAAQAgAAAAIgAAAGRycy9kb3ducmV2LnhtbFBLAQIUABQAAAAIAIdO4kCi/6Ks&#10;UwIAALoFAAAOAAAAAAAAAAEAIAAAACoBAABkcnMvZTJvRG9jLnhtbFBLBQYAAAAABgAGAFkBAADv&#10;BQAAAAA=&#10;" path="m26970,47620l20654,47620,17617,47015,0,26966,0,20645,20654,0,26970,0,47625,23812,47625,26966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 w:eastAsia="Arial MT"/>
          <w:b w:val="0"/>
        </w:rPr>
        <mc:AlternateContent>
          <mc:Choice Requires="wpg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1793240</wp:posOffset>
                </wp:positionH>
                <wp:positionV relativeFrom="paragraph">
                  <wp:posOffset>108585</wp:posOffset>
                </wp:positionV>
                <wp:extent cx="590550" cy="123825"/>
                <wp:effectExtent l="0" t="0" r="0" b="0"/>
                <wp:wrapNone/>
                <wp:docPr id="327" name="Group 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" cy="123825"/>
                          <a:chOff x="0" y="0"/>
                          <a:chExt cx="590550" cy="123825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0" y="0"/>
                            <a:ext cx="590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23825">
                                <a:moveTo>
                                  <a:pt x="5657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49" y="24780"/>
                                </a:lnTo>
                                <a:lnTo>
                                  <a:pt x="590549" y="99036"/>
                                </a:lnTo>
                                <a:lnTo>
                                  <a:pt x="569409" y="123090"/>
                                </a:lnTo>
                                <a:lnTo>
                                  <a:pt x="5657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4762" y="4762"/>
                            <a:ext cx="581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0370" y="0"/>
                                </a:lnTo>
                                <a:lnTo>
                                  <a:pt x="563407" y="600"/>
                                </a:lnTo>
                                <a:lnTo>
                                  <a:pt x="566325" y="1804"/>
                                </a:lnTo>
                                <a:lnTo>
                                  <a:pt x="569242" y="3013"/>
                                </a:lnTo>
                                <a:lnTo>
                                  <a:pt x="571817" y="4734"/>
                                </a:lnTo>
                                <a:lnTo>
                                  <a:pt x="574050" y="6971"/>
                                </a:lnTo>
                                <a:lnTo>
                                  <a:pt x="576283" y="9199"/>
                                </a:lnTo>
                                <a:lnTo>
                                  <a:pt x="581025" y="23812"/>
                                </a:lnTo>
                                <a:lnTo>
                                  <a:pt x="581025" y="90487"/>
                                </a:lnTo>
                                <a:lnTo>
                                  <a:pt x="5572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1812" y="99589"/>
                                </a:lnTo>
                                <a:lnTo>
                                  <a:pt x="604" y="96673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0" y="0"/>
                            <a:ext cx="5905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4CD194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courseId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7" o:spid="_x0000_s1026" o:spt="203" style="position:absolute;left:0pt;margin-left:141.2pt;margin-top:8.55pt;height:9.75pt;width:46.5pt;mso-position-horizontal-relative:page;z-index:251682816;mso-width-relative:page;mso-height-relative:page;" coordsize="590550,123825" o:gfxdata="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">
                <o:lock v:ext="edit" aspectratio="f"/>
                <v:shape id="Graphic 328" o:spid="_x0000_s1026" o:spt="100" style="position:absolute;left:0;top:0;height:123825;width:590550;" fillcolor="#F2F4F4" filled="t" stroked="f" coordsize="590550,123825" o:gfxdata="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ACGPugAAANwA&#10;AAAPAAAAAAAAAAEAIAAAACIAAABkcnMvZG93bnJldi54bWxQSwECFAAUAAAACACHTuJAMy8FnjsA&#10;AAA5AAAAEAAAAAAAAAABACAAAAAJAQAAZHJzL3NoYXBleG1sLnhtbFBLBQYAAAAABgAGAFsBAACz&#10;AwAAAAA=&#10;" path="m565764,123820l24785,123820,21140,123090,0,99036,0,95250,0,24780,24785,0,565764,0,590549,24780,590549,99036,569409,123090,56576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9" o:spid="_x0000_s1026" o:spt="100" style="position:absolute;left:4762;top:4762;height:114300;width:581025;" filled="f" stroked="t" coordsize="581025,114300" o:gfxdata="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Atgg2/&#10;AAAA3AAAAA8AAAAAAAAAAQAgAAAAIgAAAGRycy9kb3ducmV2LnhtbFBLAQIUABQAAAAIAIdO4kAz&#10;LwWeOwAAADkAAAAQAAAAAAAAAAEAIAAAAA4BAABkcnMvc2hhcGV4bWwueG1sUEsFBgAAAAAGAAYA&#10;WwEAALgDAAAAAA==&#10;" path="m0,90487l0,23812,0,20650,604,17607,1812,14692,3020,11775,4741,9199,6974,6971,9207,4734,11782,3013,14699,1804,17617,600,20654,0,23812,0,557212,0,560370,0,563407,600,566325,1804,569242,3013,571817,4734,574050,6971,576283,9199,581025,23812,581025,90487,557212,114300,23812,114300,1812,99589,604,96673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330" o:spid="_x0000_s1026" o:spt="202" type="#_x0000_t202" style="position:absolute;left:0;top:0;height:123825;width:590550;" filled="f" stroked="f" coordsize="21600,21600" o:gfxdata="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CjyP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4CD194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courseId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</w:rPr>
        <w:t>路径参数</w:t>
      </w:r>
      <w:r>
        <w:rPr>
          <w:rFonts w:ascii="Arial MT" w:eastAsia="Arial MT"/>
          <w:b w:val="0"/>
          <w:color w:val="333333"/>
          <w:spacing w:val="-10"/>
        </w:rPr>
        <w:t>:</w:t>
      </w:r>
    </w:p>
    <w:p w14:paraId="659D8072">
      <w:pPr>
        <w:spacing w:before="85"/>
        <w:ind w:left="523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146685</wp:posOffset>
                </wp:positionV>
                <wp:extent cx="47625" cy="47625"/>
                <wp:effectExtent l="0" t="0" r="0" b="0"/>
                <wp:wrapNone/>
                <wp:docPr id="331" name="Graphic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1" o:spid="_x0000_s1026" o:spt="100" style="position:absolute;left:0pt;margin-left:84.95pt;margin-top:11.55pt;height:3.75pt;width:3.75pt;mso-position-horizontal-relative:page;z-index:251683840;mso-width-relative:page;mso-height-relative:page;" fillcolor="#333333" filled="t" stroked="f" coordsize="47625,47625" o:gfxdata="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q+G/AtsAAAAJAQAADwAAAAAA&#10;AAABACAAAAAiAAAAZHJzL2Rvd25yZXYueG1sUEsBAhQAFAAAAAgAh07iQCwUYJlJAgAAugUAAA4A&#10;AAAAAAAAAQAgAAAAKgEAAGRycy9lMm9Eb2MueG1sUEsFBgAAAAAGAAYAWQEAAOUFAAAAAA==&#10;" path="m26970,47625l20654,47625,17617,47020,0,26966,0,20650,20654,0,26970,0,47625,23812,47625,26966,26970,4762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33333"/>
          <w:spacing w:val="1"/>
          <w:sz w:val="19"/>
        </w:rPr>
        <w:t xml:space="preserve">成功响应 </w:t>
      </w:r>
      <w:r>
        <w:rPr>
          <w:rFonts w:ascii="Arial MT" w:eastAsia="Arial MT"/>
          <w:color w:val="333333"/>
          <w:sz w:val="19"/>
        </w:rPr>
        <w:t>(200</w:t>
      </w:r>
      <w:r>
        <w:rPr>
          <w:rFonts w:ascii="Arial MT" w:eastAsia="Arial MT"/>
          <w:color w:val="333333"/>
          <w:spacing w:val="10"/>
          <w:sz w:val="19"/>
        </w:rPr>
        <w:t xml:space="preserve"> </w:t>
      </w:r>
      <w:r>
        <w:rPr>
          <w:rFonts w:ascii="Arial MT" w:eastAsia="Arial MT"/>
          <w:color w:val="333333"/>
          <w:spacing w:val="-5"/>
          <w:sz w:val="19"/>
        </w:rPr>
        <w:t>OK):</w:t>
      </w:r>
    </w:p>
    <w:p w14:paraId="60D75EA8">
      <w:pPr>
        <w:pStyle w:val="6"/>
        <w:spacing w:before="70"/>
        <w:ind w:left="174"/>
      </w:pPr>
      <w:r>
        <w:br w:type="column"/>
      </w:r>
      <w:r>
        <w:rPr>
          <w:rFonts w:ascii="Arial MT" w:eastAsia="Arial MT"/>
          <w:color w:val="333333"/>
          <w:w w:val="105"/>
        </w:rPr>
        <w:t>(int)</w:t>
      </w:r>
      <w:r>
        <w:rPr>
          <w:rFonts w:ascii="Arial MT" w:eastAsia="Arial MT"/>
          <w:color w:val="333333"/>
          <w:spacing w:val="-8"/>
          <w:w w:val="105"/>
        </w:rPr>
        <w:t xml:space="preserve"> - </w:t>
      </w:r>
      <w:r>
        <w:rPr>
          <w:color w:val="333333"/>
          <w:w w:val="105"/>
        </w:rPr>
        <w:t>课程</w:t>
      </w:r>
      <w:r>
        <w:rPr>
          <w:rFonts w:ascii="Arial MT" w:eastAsia="Arial MT"/>
          <w:color w:val="333333"/>
          <w:w w:val="105"/>
        </w:rPr>
        <w:t>ID</w:t>
      </w:r>
      <w:r>
        <w:rPr>
          <w:color w:val="333333"/>
          <w:spacing w:val="-10"/>
          <w:w w:val="105"/>
        </w:rPr>
        <w:t>。</w:t>
      </w:r>
    </w:p>
    <w:p w14:paraId="21C0CAA4">
      <w:pPr>
        <w:pStyle w:val="6"/>
        <w:spacing w:after="0"/>
        <w:sectPr>
          <w:type w:val="continuous"/>
          <w:pgSz w:w="11900" w:h="16840"/>
          <w:pgMar w:top="640" w:right="1417" w:bottom="280" w:left="1417" w:header="720" w:footer="720" w:gutter="0"/>
          <w:cols w:equalWidth="0" w:num="2">
            <w:col w:w="2178" w:space="40"/>
            <w:col w:w="6848"/>
          </w:cols>
        </w:sectPr>
      </w:pPr>
    </w:p>
    <w:p w14:paraId="60E15E32">
      <w:pPr>
        <w:pStyle w:val="6"/>
        <w:spacing w:before="16"/>
        <w:rPr>
          <w:sz w:val="10"/>
        </w:rPr>
      </w:pPr>
    </w:p>
    <w:p w14:paraId="7A7B6F49">
      <w:pPr>
        <w:pStyle w:val="6"/>
        <w:ind w:left="522" w:right="-1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391150" cy="333375"/>
                <wp:effectExtent l="9525" t="0" r="0" b="9525"/>
                <wp:docPr id="332" name="Group 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333375"/>
                          <a:chOff x="0" y="0"/>
                          <a:chExt cx="5391150" cy="333375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4762" y="4762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5360969" y="323840"/>
                                </a:moveTo>
                                <a:lnTo>
                                  <a:pt x="20654" y="323840"/>
                                </a:lnTo>
                                <a:lnTo>
                                  <a:pt x="17617" y="323235"/>
                                </a:lnTo>
                                <a:lnTo>
                                  <a:pt x="0" y="303191"/>
                                </a:lnTo>
                                <a:lnTo>
                                  <a:pt x="0" y="3000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50"/>
                                </a:lnTo>
                                <a:lnTo>
                                  <a:pt x="5381624" y="303191"/>
                                </a:lnTo>
                                <a:lnTo>
                                  <a:pt x="5364007" y="323235"/>
                                </a:lnTo>
                                <a:lnTo>
                                  <a:pt x="5360969" y="323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4762" y="4762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0" y="3000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357812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64007" y="604"/>
                                </a:lnTo>
                                <a:lnTo>
                                  <a:pt x="5366924" y="1804"/>
                                </a:lnTo>
                                <a:lnTo>
                                  <a:pt x="5369842" y="3013"/>
                                </a:lnTo>
                                <a:lnTo>
                                  <a:pt x="5372417" y="4734"/>
                                </a:lnTo>
                                <a:lnTo>
                                  <a:pt x="5374650" y="6976"/>
                                </a:lnTo>
                                <a:lnTo>
                                  <a:pt x="5376882" y="9199"/>
                                </a:lnTo>
                                <a:lnTo>
                                  <a:pt x="5378603" y="11775"/>
                                </a:lnTo>
                                <a:lnTo>
                                  <a:pt x="5379812" y="14697"/>
                                </a:lnTo>
                                <a:lnTo>
                                  <a:pt x="5381020" y="17607"/>
                                </a:lnTo>
                                <a:lnTo>
                                  <a:pt x="5381624" y="20650"/>
                                </a:lnTo>
                                <a:lnTo>
                                  <a:pt x="5381625" y="23812"/>
                                </a:lnTo>
                                <a:lnTo>
                                  <a:pt x="5381625" y="300037"/>
                                </a:lnTo>
                                <a:lnTo>
                                  <a:pt x="5357812" y="323850"/>
                                </a:lnTo>
                                <a:lnTo>
                                  <a:pt x="23812" y="323850"/>
                                </a:lnTo>
                                <a:lnTo>
                                  <a:pt x="0" y="303191"/>
                                </a:lnTo>
                                <a:lnTo>
                                  <a:pt x="0" y="3000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47625" y="85725"/>
                            <a:ext cx="5295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180975">
                                <a:moveTo>
                                  <a:pt x="5295900" y="180975"/>
                                </a:move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25683" y="13031"/>
                            <a:ext cx="5353050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11C7CA">
                              <w:pPr>
                                <w:spacing w:before="124"/>
                                <w:ind w:left="154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课程删除成功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8"/>
                                  <w:w w:val="105"/>
                                  <w:sz w:val="17"/>
                                </w:rPr>
                                <w:t xml:space="preserve">"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32" o:spid="_x0000_s1026" o:spt="203" style="height:26.25pt;width:424.5pt;" coordsize="5391150,333375" o:gfxdata="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">
                <o:lock v:ext="edit" aspectratio="f"/>
                <v:shape id="Graphic 333" o:spid="_x0000_s1026" o:spt="100" style="position:absolute;left:4762;top:4762;height:323850;width:5381625;" fillcolor="#F7F7F7" filled="t" stroked="f" coordsize="5381625,323850" o:gfxdata="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cCgEugAAANwA&#10;AAAPAAAAAAAAAAEAIAAAACIAAABkcnMvZG93bnJldi54bWxQSwECFAAUAAAACACHTuJAMy8FnjsA&#10;AAA5AAAAEAAAAAAAAAABACAAAAAJAQAAZHJzL3NoYXBleG1sLnhtbFBLBQYAAAAABgAGAFsBAACz&#10;AwAAAAA=&#10;" path="m5360969,323840l20654,323840,17617,323235,0,303191,0,300037,0,20650,20654,0,5360969,0,5381624,20650,5381624,303191,5364007,323235,5360969,3238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4" o:spid="_x0000_s1026" o:spt="100" style="position:absolute;left:4762;top:4762;height:323850;width:5381625;" filled="f" stroked="t" coordsize="5381625,323850" o:gfxdata="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ZrD6L4A&#10;AADcAAAADwAAAAAAAAABACAAAAAiAAAAZHJzL2Rvd25yZXYueG1sUEsBAhQAFAAAAAgAh07iQDMv&#10;BZ47AAAAOQAAABAAAAAAAAAAAQAgAAAADQEAAGRycy9zaGFwZXhtbC54bWxQSwUGAAAAAAYABgBb&#10;AQAAtwMAAAAA&#10;" path="m0,300037l0,23812,0,20650,604,17607,1812,14687,3021,11775,4741,9199,6974,6976,9207,4734,11782,3013,14699,1804,17617,604,20654,0,23812,0,5357812,0,5360969,0,5364007,604,5366924,1804,5369842,3013,5372417,4734,5374650,6976,5376882,9199,5378603,11775,5379812,14697,5381020,17607,5381624,20650,5381625,23812,5381625,300037,5357812,323850,23812,323850,0,303191,0,30003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Graphic 335" o:spid="_x0000_s1026" o:spt="100" style="position:absolute;left:47625;top:85725;height:180975;width:5295900;" fillcolor="#F7F7F7" filled="t" stroked="f" coordsize="5295900,180975" o:gfxdata="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RSfW8AAAA&#10;3AAAAA8AAAAAAAAAAQAgAAAAIgAAAGRycy9kb3ducmV2LnhtbFBLAQIUABQAAAAIAIdO4kAzLwWe&#10;OwAAADkAAAAQAAAAAAAAAAEAIAAAAAsBAABkcnMvc2hhcGV4bWwueG1sUEsFBgAAAAAGAAYAWwEA&#10;ALUDAAAAAA==&#10;" path="m5295900,180975l0,180975,0,0,5295900,0,5295900,1809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36" o:spid="_x0000_s1026" o:spt="202" type="#_x0000_t202" style="position:absolute;left:25683;top:13031;height:307340;width:5353050;" filled="f" stroked="f" coordsize="21600,21600" o:gfxdata="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3P0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11C7CA">
                        <w:pPr>
                          <w:spacing w:before="124"/>
                          <w:ind w:left="154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200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课程删除成功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8"/>
                            <w:w w:val="105"/>
                            <w:sz w:val="17"/>
                          </w:rPr>
                          <w:t xml:space="preserve">"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3E37770">
      <w:pPr>
        <w:spacing w:before="164"/>
        <w:ind w:left="523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196850</wp:posOffset>
                </wp:positionV>
                <wp:extent cx="47625" cy="47625"/>
                <wp:effectExtent l="0" t="0" r="0" b="0"/>
                <wp:wrapNone/>
                <wp:docPr id="337" name="Graphic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7" o:spid="_x0000_s1026" o:spt="100" style="position:absolute;left:0pt;margin-left:84.95pt;margin-top:15.5pt;height:3.75pt;width:3.75pt;mso-position-horizontal-relative:page;z-index:251683840;mso-width-relative:page;mso-height-relative:page;" fillcolor="#333333" filled="t" stroked="f" coordsize="47625,47625" o:gfxdata="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4sFv+2wAAAAkBAAAPAAAA&#10;AAAAAAEAIAAAACIAAABkcnMvZG93bnJldi54bWxQSwECFAAUAAAACACHTuJAS0+Hy0sCAAC6BQAA&#10;DgAAAAAAAAABACAAAAAqAQAAZHJzL2Uyb0RvYy54bWxQSwUGAAAAAAYABgBZAQAA5wUAAAAA&#10;" path="m26970,47615l20654,47615,17617,47010,0,26966,0,20650,20654,0,26970,0,47625,23812,47625,26966,26970,4761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33333"/>
          <w:spacing w:val="1"/>
          <w:sz w:val="19"/>
        </w:rPr>
        <w:t xml:space="preserve">失败响应 </w:t>
      </w:r>
      <w:r>
        <w:rPr>
          <w:rFonts w:ascii="Arial MT" w:eastAsia="Arial MT"/>
          <w:color w:val="333333"/>
          <w:sz w:val="19"/>
        </w:rPr>
        <w:t>(400</w:t>
      </w:r>
      <w:r>
        <w:rPr>
          <w:rFonts w:ascii="Arial MT" w:eastAsia="Arial MT"/>
          <w:color w:val="333333"/>
          <w:spacing w:val="10"/>
          <w:sz w:val="19"/>
        </w:rPr>
        <w:t xml:space="preserve"> </w:t>
      </w:r>
      <w:r>
        <w:rPr>
          <w:rFonts w:ascii="Arial MT" w:eastAsia="Arial MT"/>
          <w:color w:val="333333"/>
          <w:sz w:val="19"/>
        </w:rPr>
        <w:t>Bad</w:t>
      </w:r>
      <w:r>
        <w:rPr>
          <w:rFonts w:ascii="Arial MT" w:eastAsia="Arial MT"/>
          <w:color w:val="333333"/>
          <w:spacing w:val="11"/>
          <w:sz w:val="19"/>
        </w:rPr>
        <w:t xml:space="preserve"> </w:t>
      </w:r>
      <w:r>
        <w:rPr>
          <w:rFonts w:ascii="Arial MT" w:eastAsia="Arial MT"/>
          <w:color w:val="333333"/>
          <w:spacing w:val="-2"/>
          <w:sz w:val="19"/>
        </w:rPr>
        <w:t>Request):</w:t>
      </w:r>
    </w:p>
    <w:p w14:paraId="7ADAB1C9">
      <w:pPr>
        <w:pStyle w:val="6"/>
        <w:spacing w:before="7"/>
        <w:rPr>
          <w:rFonts w:ascii="Arial MT"/>
          <w:sz w:val="16"/>
        </w:rPr>
      </w:pPr>
      <w:r>
        <w:rPr>
          <w:rFonts w:ascii="Arial MT"/>
          <w:sz w:val="16"/>
        </w:rPr>
        <mc:AlternateContent>
          <mc:Choice Requires="wpg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page">
                  <wp:posOffset>1231265</wp:posOffset>
                </wp:positionH>
                <wp:positionV relativeFrom="paragraph">
                  <wp:posOffset>136525</wp:posOffset>
                </wp:positionV>
                <wp:extent cx="5391150" cy="333375"/>
                <wp:effectExtent l="0" t="0" r="0" b="0"/>
                <wp:wrapTopAndBottom/>
                <wp:docPr id="338" name="Group 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333375"/>
                          <a:chOff x="0" y="0"/>
                          <a:chExt cx="5391150" cy="333375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4762" y="4762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5360969" y="323840"/>
                                </a:moveTo>
                                <a:lnTo>
                                  <a:pt x="20654" y="323840"/>
                                </a:lnTo>
                                <a:lnTo>
                                  <a:pt x="17617" y="323235"/>
                                </a:lnTo>
                                <a:lnTo>
                                  <a:pt x="0" y="303191"/>
                                </a:lnTo>
                                <a:lnTo>
                                  <a:pt x="0" y="3000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50"/>
                                </a:lnTo>
                                <a:lnTo>
                                  <a:pt x="5381624" y="303191"/>
                                </a:lnTo>
                                <a:lnTo>
                                  <a:pt x="5364007" y="323235"/>
                                </a:lnTo>
                                <a:lnTo>
                                  <a:pt x="5360969" y="323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4762" y="4762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0" y="3000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357812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64007" y="604"/>
                                </a:lnTo>
                                <a:lnTo>
                                  <a:pt x="5366924" y="1804"/>
                                </a:lnTo>
                                <a:lnTo>
                                  <a:pt x="5369842" y="3013"/>
                                </a:lnTo>
                                <a:lnTo>
                                  <a:pt x="5372417" y="4734"/>
                                </a:lnTo>
                                <a:lnTo>
                                  <a:pt x="5374650" y="6966"/>
                                </a:lnTo>
                                <a:lnTo>
                                  <a:pt x="5376882" y="9189"/>
                                </a:lnTo>
                                <a:lnTo>
                                  <a:pt x="5381625" y="23812"/>
                                </a:lnTo>
                                <a:lnTo>
                                  <a:pt x="5381625" y="300037"/>
                                </a:lnTo>
                                <a:lnTo>
                                  <a:pt x="5357812" y="323850"/>
                                </a:lnTo>
                                <a:lnTo>
                                  <a:pt x="23812" y="323850"/>
                                </a:lnTo>
                                <a:lnTo>
                                  <a:pt x="0" y="303191"/>
                                </a:lnTo>
                                <a:lnTo>
                                  <a:pt x="0" y="3000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47625" y="85725"/>
                            <a:ext cx="5295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180975">
                                <a:moveTo>
                                  <a:pt x="5295900" y="180975"/>
                                </a:move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25683" y="13027"/>
                            <a:ext cx="5353050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EE1A23">
                              <w:pPr>
                                <w:spacing w:before="124"/>
                                <w:ind w:left="154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1"/>
                                  <w:w w:val="105"/>
                                  <w:sz w:val="17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1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400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1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1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无法删除，已有学生选择此课程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11"/>
                                  <w:w w:val="105"/>
                                  <w:sz w:val="17"/>
                                </w:rPr>
                                <w:t xml:space="preserve">"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8" o:spid="_x0000_s1026" o:spt="203" style="position:absolute;left:0pt;margin-left:96.95pt;margin-top:10.75pt;height:26.25pt;width:424.5pt;mso-position-horizontal-relative:page;mso-wrap-distance-bottom:0pt;mso-wrap-distance-top:0pt;z-index:-251598848;mso-width-relative:page;mso-height-relative:page;" coordsize="5391150,333375" o:gfxdata="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">
                <o:lock v:ext="edit" aspectratio="f"/>
                <v:shape id="Graphic 339" o:spid="_x0000_s1026" o:spt="100" style="position:absolute;left:4762;top:4762;height:323850;width:5381625;" fillcolor="#F7F7F7" filled="t" stroked="f" coordsize="5381625,323850" o:gfxdata="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mB/uugAAANwA&#10;AAAPAAAAAAAAAAEAIAAAACIAAABkcnMvZG93bnJldi54bWxQSwECFAAUAAAACACHTuJAMy8FnjsA&#10;AAA5AAAAEAAAAAAAAAABACAAAAAJAQAAZHJzL3NoYXBleG1sLnhtbFBLBQYAAAAABgAGAFsBAACz&#10;AwAAAAA=&#10;" path="m5360969,323840l20654,323840,17617,323235,0,303191,0,300037,0,20650,20654,0,5360969,0,5381624,20650,5381624,303191,5364007,323235,5360969,3238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0" o:spid="_x0000_s1026" o:spt="100" style="position:absolute;left:4762;top:4762;height:323850;width:5381625;" filled="f" stroked="t" coordsize="5381625,323850" o:gfxdata="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6ntpa8AAAA&#10;3AAAAA8AAAAAAAAAAQAgAAAAIgAAAGRycy9kb3ducmV2LnhtbFBLAQIUABQAAAAIAIdO4kAzLwWe&#10;OwAAADkAAAAQAAAAAAAAAAEAIAAAAAsBAABkcnMvc2hhcGV4bWwueG1sUEsFBgAAAAAGAAYAWwEA&#10;ALUDAAAAAA==&#10;" path="m0,300037l0,23812,0,20650,604,17607,1812,14687,3021,11767,4741,9189,6974,6966,9207,4734,11782,3013,14699,1804,17617,604,20654,0,23812,0,5357812,0,5360969,0,5364007,604,5366924,1804,5369842,3013,5372417,4734,5374650,6966,5376882,9189,5381625,23812,5381625,300037,5357812,323850,23812,323850,0,303191,0,30003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Graphic 341" o:spid="_x0000_s1026" o:spt="100" style="position:absolute;left:47625;top:85725;height:180975;width:5295900;" fillcolor="#F7F7F7" filled="t" stroked="f" coordsize="5295900,180975" o:gfxdata="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esPIu8AAAA&#10;3AAAAA8AAAAAAAAAAQAgAAAAIgAAAGRycy9kb3ducmV2LnhtbFBLAQIUABQAAAAIAIdO4kAzLwWe&#10;OwAAADkAAAAQAAAAAAAAAAEAIAAAAAsBAABkcnMvc2hhcGV4bWwueG1sUEsFBgAAAAAGAAYAWwEA&#10;ALUDAAAAAA==&#10;" path="m5295900,180975l0,180975,0,0,5295900,0,5295900,1809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42" o:spid="_x0000_s1026" o:spt="202" type="#_x0000_t202" style="position:absolute;left:25683;top:13027;height:307340;width:5353050;" filled="f" stroked="f" coordsize="21600,21600" o:gfxdata="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Owuq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EE1A23">
                        <w:pPr>
                          <w:spacing w:before="124"/>
                          <w:ind w:left="154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11"/>
                            <w:w w:val="105"/>
                            <w:sz w:val="17"/>
                          </w:rPr>
                          <w:t xml:space="preserve"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1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400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1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1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无法删除，已有学生选择此课程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11"/>
                            <w:w w:val="105"/>
                            <w:sz w:val="17"/>
                          </w:rPr>
                          <w:t xml:space="preserve">"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D674659">
      <w:pPr>
        <w:pStyle w:val="6"/>
        <w:spacing w:after="0"/>
        <w:rPr>
          <w:rFonts w:ascii="Arial MT"/>
          <w:sz w:val="16"/>
        </w:rPr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5E2DE7E1">
      <w:pPr>
        <w:pStyle w:val="3"/>
        <w:numPr>
          <w:ilvl w:val="1"/>
          <w:numId w:val="3"/>
        </w:numPr>
        <w:tabs>
          <w:tab w:val="left" w:pos="566"/>
        </w:tabs>
        <w:spacing w:before="14" w:after="0" w:line="240" w:lineRule="auto"/>
        <w:ind w:left="566" w:right="0" w:hanging="493"/>
        <w:jc w:val="left"/>
      </w:pPr>
      <w:bookmarkStart w:id="27" w:name="4.3 获取教师所授课程"/>
      <w:bookmarkEnd w:id="27"/>
      <w:r>
        <w:rPr>
          <w:color w:val="333333"/>
          <w:spacing w:val="-2"/>
        </w:rPr>
        <w:t>获取教师所授课程</w:t>
      </w:r>
    </w:p>
    <w:p w14:paraId="4A6E9F85">
      <w:pPr>
        <w:pStyle w:val="6"/>
        <w:spacing w:before="122"/>
        <w:ind w:left="282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43" name="Imag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</w:rPr>
        <w:t>功能</w:t>
      </w:r>
      <w:r>
        <w:rPr>
          <w:rFonts w:ascii="Arial MT" w:eastAsia="Arial MT"/>
          <w:color w:val="333333"/>
          <w:spacing w:val="20"/>
        </w:rPr>
        <w:t xml:space="preserve">: </w:t>
      </w:r>
      <w:r>
        <w:rPr>
          <w:color w:val="333333"/>
        </w:rPr>
        <w:t>获取当前登录教师开设的所有课程列表。</w:t>
      </w:r>
    </w:p>
    <w:p w14:paraId="1D2DDCC9">
      <w:pPr>
        <w:spacing w:before="55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page">
                  <wp:posOffset>1542415</wp:posOffset>
                </wp:positionH>
                <wp:positionV relativeFrom="paragraph">
                  <wp:posOffset>95250</wp:posOffset>
                </wp:positionV>
                <wp:extent cx="1140460" cy="130810"/>
                <wp:effectExtent l="0" t="0" r="0" b="0"/>
                <wp:wrapNone/>
                <wp:docPr id="344" name="Group 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0460" cy="130810"/>
                          <a:chOff x="0" y="0"/>
                          <a:chExt cx="1140460" cy="130810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3487" y="3487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0"/>
                                </a:lnTo>
                                <a:lnTo>
                                  <a:pt x="1133474" y="99036"/>
                                </a:lnTo>
                                <a:lnTo>
                                  <a:pt x="1112334" y="123090"/>
                                </a:lnTo>
                                <a:lnTo>
                                  <a:pt x="110868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8249" y="8249"/>
                            <a:ext cx="11239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4EDAF31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/teacher/courses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4" o:spid="_x0000_s1026" o:spt="203" style="position:absolute;left:0pt;margin-left:121.45pt;margin-top:7.5pt;height:10.3pt;width:89.8pt;mso-position-horizontal-relative:page;z-index:251684864;mso-width-relative:page;mso-height-relative:page;" coordsize="1140460,130810" o:gfxdata="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">
                <o:lock v:ext="edit" aspectratio="f"/>
                <v:shape id="Graphic 345" o:spid="_x0000_s1026" o:spt="100" style="position:absolute;left:3487;top:3487;height:123825;width:1133475;" fillcolor="#F2F4F4" filled="t" stroked="f" coordsize="1133475,123825" o:gfxdata="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4yJmZ&#10;wAAAANwAAAAPAAAAAAAAAAEAIAAAACIAAABkcnMvZG93bnJldi54bWxQSwECFAAUAAAACACHTuJA&#10;My8FnjsAAAA5AAAAEAAAAAAAAAABACAAAAAPAQAAZHJzL3NoYXBleG1sLnhtbFBLBQYAAAAABgAG&#10;AFsBAAC5AwAAAAA=&#10;" path="m1108689,123815l24785,123815,21140,123090,0,99036,0,95250,0,24780,24785,0,1108689,0,1133474,24780,1133474,99036,1112334,123090,110868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46" o:spid="_x0000_s1026" o:spt="202" type="#_x0000_t202" style="position:absolute;left:8249;top:8249;height:114300;width:1123950;" filled="f" stroked="t" coordsize="21600,21600" o:gfxdata="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z3DDW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44EDAF31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/teacher/courses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47" name="Image 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路径</w:t>
      </w:r>
      <w:r>
        <w:rPr>
          <w:rFonts w:ascii="Arial MT" w:eastAsia="Arial MT"/>
          <w:color w:val="333333"/>
          <w:sz w:val="19"/>
        </w:rPr>
        <w:t>:</w:t>
      </w:r>
    </w:p>
    <w:p w14:paraId="677A402E">
      <w:pPr>
        <w:spacing w:before="70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page">
                  <wp:posOffset>1545590</wp:posOffset>
                </wp:positionH>
                <wp:positionV relativeFrom="paragraph">
                  <wp:posOffset>107950</wp:posOffset>
                </wp:positionV>
                <wp:extent cx="257175" cy="123825"/>
                <wp:effectExtent l="0" t="0" r="0" b="0"/>
                <wp:wrapNone/>
                <wp:docPr id="348" name="Group 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" cy="123825"/>
                          <a:chOff x="0" y="0"/>
                          <a:chExt cx="257175" cy="123825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0" y="0"/>
                            <a:ext cx="257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23825">
                                <a:moveTo>
                                  <a:pt x="23238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32389" y="0"/>
                                </a:lnTo>
                                <a:lnTo>
                                  <a:pt x="257175" y="24780"/>
                                </a:lnTo>
                                <a:lnTo>
                                  <a:pt x="257175" y="99036"/>
                                </a:lnTo>
                                <a:lnTo>
                                  <a:pt x="236034" y="123090"/>
                                </a:lnTo>
                                <a:lnTo>
                                  <a:pt x="23238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4762" y="4762"/>
                            <a:ext cx="2476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23837" y="0"/>
                                </a:lnTo>
                                <a:lnTo>
                                  <a:pt x="226995" y="0"/>
                                </a:lnTo>
                                <a:lnTo>
                                  <a:pt x="230032" y="604"/>
                                </a:lnTo>
                                <a:lnTo>
                                  <a:pt x="232949" y="1804"/>
                                </a:lnTo>
                                <a:lnTo>
                                  <a:pt x="235867" y="3013"/>
                                </a:lnTo>
                                <a:lnTo>
                                  <a:pt x="238442" y="4734"/>
                                </a:lnTo>
                                <a:lnTo>
                                  <a:pt x="240675" y="6966"/>
                                </a:lnTo>
                                <a:lnTo>
                                  <a:pt x="242908" y="9189"/>
                                </a:lnTo>
                                <a:lnTo>
                                  <a:pt x="244628" y="11767"/>
                                </a:lnTo>
                                <a:lnTo>
                                  <a:pt x="245837" y="14687"/>
                                </a:lnTo>
                                <a:lnTo>
                                  <a:pt x="247045" y="17607"/>
                                </a:lnTo>
                                <a:lnTo>
                                  <a:pt x="247649" y="20650"/>
                                </a:lnTo>
                                <a:lnTo>
                                  <a:pt x="247650" y="23812"/>
                                </a:lnTo>
                                <a:lnTo>
                                  <a:pt x="247650" y="90487"/>
                                </a:lnTo>
                                <a:lnTo>
                                  <a:pt x="232949" y="112476"/>
                                </a:lnTo>
                                <a:lnTo>
                                  <a:pt x="230032" y="113685"/>
                                </a:lnTo>
                                <a:lnTo>
                                  <a:pt x="226995" y="114290"/>
                                </a:lnTo>
                                <a:lnTo>
                                  <a:pt x="2238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76"/>
                                </a:lnTo>
                                <a:lnTo>
                                  <a:pt x="11782" y="111276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0" y="0"/>
                            <a:ext cx="2571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35173D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8" o:spid="_x0000_s1026" o:spt="203" style="position:absolute;left:0pt;margin-left:121.7pt;margin-top:8.5pt;height:9.75pt;width:20.25pt;mso-position-horizontal-relative:page;z-index:251684864;mso-width-relative:page;mso-height-relative:page;" coordsize="257175,123825" o:gfxdata="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">
                <o:lock v:ext="edit" aspectratio="f"/>
                <v:shape id="Graphic 349" o:spid="_x0000_s1026" o:spt="100" style="position:absolute;left:0;top:0;height:123825;width:257175;" fillcolor="#F2F4F4" filled="t" stroked="f" coordsize="257175,123825" o:gfxdata="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2aUsS/&#10;AAAA3AAAAA8AAAAAAAAAAQAgAAAAIgAAAGRycy9kb3ducmV2LnhtbFBLAQIUABQAAAAIAIdO4kAz&#10;LwWeOwAAADkAAAAQAAAAAAAAAAEAIAAAAA4BAABkcnMvc2hhcGV4bWwueG1sUEsFBgAAAAAGAAYA&#10;WwEAALgDAAAAAA==&#10;" path="m232389,123815l24785,123815,21140,123090,0,99036,0,95250,0,24780,24785,0,232389,0,257175,24780,257175,99036,236034,123090,23238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0" o:spid="_x0000_s1026" o:spt="100" style="position:absolute;left:4762;top:4762;height:114300;width:247650;" filled="f" stroked="t" coordsize="247650,114300" o:gfxdata="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6J2MvQAA&#10;ANwAAAAPAAAAAAAAAAEAIAAAACIAAABkcnMvZG93bnJldi54bWxQSwECFAAUAAAACACHTuJAMy8F&#10;njsAAAA5AAAAEAAAAAAAAAABACAAAAAMAQAAZHJzL3NoYXBleG1sLnhtbFBLBQYAAAAABgAGAFsB&#10;AAC2AwAAAAA=&#10;" path="m0,90487l0,23812,0,20650,604,17607,1812,14687,3020,11767,4741,9189,6974,6966,9207,4734,11782,3013,14699,1804,17617,604,20654,0,23812,0,223837,0,226995,0,230032,604,232949,1804,235867,3013,238442,4734,240675,6966,242908,9189,244628,11767,245837,14687,247045,17607,247649,20650,247650,23812,247650,90487,232949,112476,230032,113685,226995,114290,223837,114300,23812,114300,20654,114290,17617,113685,14699,112476,11782,111276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351" o:spid="_x0000_s1026" o:spt="202" type="#_x0000_t202" style="position:absolute;left:0;top:0;height:123825;width:257175;" filled="f" stroked="f" coordsize="21600,21600" o:gfxdata="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a7sg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35173D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GET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52" name="Imag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方法</w:t>
      </w:r>
      <w:r>
        <w:rPr>
          <w:rFonts w:ascii="Arial MT" w:eastAsia="Arial MT"/>
          <w:color w:val="333333"/>
          <w:sz w:val="19"/>
        </w:rPr>
        <w:t>:</w:t>
      </w:r>
    </w:p>
    <w:p w14:paraId="2B4D025E">
      <w:pPr>
        <w:spacing w:before="84"/>
        <w:ind w:left="282" w:right="0" w:firstLine="0"/>
        <w:jc w:val="left"/>
        <w:rPr>
          <w:rFonts w:ascii="Arial MT" w:eastAsia="Arial MT"/>
          <w:sz w:val="19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53" name="Imag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Image 35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w w:val="150"/>
          <w:sz w:val="20"/>
        </w:rPr>
        <w:t xml:space="preserve"> </w:t>
      </w:r>
      <w:r>
        <w:rPr>
          <w:b/>
          <w:color w:val="333333"/>
          <w:sz w:val="19"/>
        </w:rPr>
        <w:t xml:space="preserve">成功响应 </w:t>
      </w:r>
      <w:r>
        <w:rPr>
          <w:rFonts w:ascii="Arial MT" w:eastAsia="Arial MT"/>
          <w:color w:val="333333"/>
          <w:sz w:val="19"/>
        </w:rPr>
        <w:t>(200 OK):</w:t>
      </w:r>
    </w:p>
    <w:p w14:paraId="6A82FC4D">
      <w:pPr>
        <w:pStyle w:val="6"/>
        <w:spacing w:before="10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g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page">
                  <wp:posOffset>1228090</wp:posOffset>
                </wp:positionH>
                <wp:positionV relativeFrom="paragraph">
                  <wp:posOffset>123825</wp:posOffset>
                </wp:positionV>
                <wp:extent cx="5398135" cy="1407160"/>
                <wp:effectExtent l="0" t="0" r="0" b="0"/>
                <wp:wrapTopAndBottom/>
                <wp:docPr id="354" name="Group 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135" cy="1407160"/>
                          <a:chOff x="0" y="0"/>
                          <a:chExt cx="5398135" cy="1407160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8237" y="8253"/>
                            <a:ext cx="538162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1390650">
                                <a:moveTo>
                                  <a:pt x="5381625" y="20650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1366837"/>
                                </a:lnTo>
                                <a:lnTo>
                                  <a:pt x="0" y="1369987"/>
                                </a:lnTo>
                                <a:lnTo>
                                  <a:pt x="20662" y="1390637"/>
                                </a:lnTo>
                                <a:lnTo>
                                  <a:pt x="5360975" y="1390637"/>
                                </a:lnTo>
                                <a:lnTo>
                                  <a:pt x="5381625" y="1369987"/>
                                </a:lnTo>
                                <a:lnTo>
                                  <a:pt x="5381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8249" y="8249"/>
                            <a:ext cx="5381625" cy="1390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FA5E36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 w14:paraId="78D85FD8">
                              <w:pPr>
                                <w:spacing w:before="115" w:line="403" w:lineRule="auto"/>
                                <w:ind w:left="386" w:right="5748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"Success"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"data"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 [</w:t>
                              </w:r>
                            </w:p>
                            <w:p w14:paraId="2D3FA129">
                              <w:pPr>
                                <w:spacing w:before="0" w:line="165" w:lineRule="exact"/>
                                <w:ind w:left="809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"id"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"courseName"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计算机科学与技术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color w:val="545454"/>
                                  <w:spacing w:val="-4"/>
                                  <w:w w:val="105"/>
                                  <w:sz w:val="17"/>
                                </w:rPr>
                                <w:t xml:space="preserve">...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 w14:paraId="4F5CFAFC">
                              <w:pPr>
                                <w:spacing w:before="103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 w14:paraId="47F8DD91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4" o:spid="_x0000_s1026" o:spt="203" style="position:absolute;left:0pt;margin-left:96.7pt;margin-top:9.75pt;height:110.8pt;width:425.05pt;mso-position-horizontal-relative:page;mso-wrap-distance-bottom:0pt;mso-wrap-distance-top:0pt;z-index:-251597824;mso-width-relative:page;mso-height-relative:page;" coordsize="5398135,1407160" o:gfxdata="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">
                <o:lock v:ext="edit" aspectratio="f"/>
                <v:shape id="Graphic 355" o:spid="_x0000_s1026" o:spt="100" style="position:absolute;left:8237;top:8253;height:1390650;width:5381625;" fillcolor="#F7F7F7" filled="t" stroked="f" coordsize="5381625,1390650" o:gfxdata="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KC7Z6/&#10;AAAA3AAAAA8AAAAAAAAAAQAgAAAAIgAAAGRycy9kb3ducmV2LnhtbFBLAQIUABQAAAAIAIdO4kAz&#10;LwWeOwAAADkAAAAQAAAAAAAAAAEAIAAAAA4BAABkcnMvc2hhcGV4bWwueG1sUEsFBgAAAAAGAAYA&#10;WwEAALgDAAAAAA==&#10;" path="m5381625,20650l5360975,0,20662,0,0,20650,12,1366837,0,1369987,20662,1390637,5360975,1390637,5381625,1369987,538162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56" o:spid="_x0000_s1026" o:spt="202" type="#_x0000_t202" style="position:absolute;left:8249;top:8249;height:1390650;width:5381625;" filled="f" stroked="t" coordsize="21600,21600" o:gfxdata="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S6a6L4A&#10;AADc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49FA5E36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 w14:paraId="78D85FD8">
                        <w:pPr>
                          <w:spacing w:before="115" w:line="403" w:lineRule="auto"/>
                          <w:ind w:left="386" w:right="5748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200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"Success"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"data"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 [</w:t>
                        </w:r>
                      </w:p>
                      <w:p w14:paraId="2D3FA129">
                        <w:pPr>
                          <w:spacing w:before="0" w:line="165" w:lineRule="exact"/>
                          <w:ind w:left="809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"id"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"courseName"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计算机科学与技术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color w:val="545454"/>
                            <w:spacing w:val="-4"/>
                            <w:w w:val="105"/>
                            <w:sz w:val="17"/>
                          </w:rPr>
                          <w:t xml:space="preserve">...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>}</w:t>
                        </w:r>
                      </w:p>
                      <w:p w14:paraId="4F5CFAFC">
                        <w:pPr>
                          <w:spacing w:before="103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 w14:paraId="47F8DD91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F65FB8E">
      <w:pPr>
        <w:pStyle w:val="2"/>
        <w:numPr>
          <w:ilvl w:val="0"/>
          <w:numId w:val="3"/>
        </w:numPr>
        <w:tabs>
          <w:tab w:val="left" w:pos="365"/>
          <w:tab w:val="left" w:pos="9012"/>
        </w:tabs>
        <w:spacing w:before="100" w:after="0" w:line="240" w:lineRule="auto"/>
        <w:ind w:left="365" w:right="0" w:hanging="292"/>
        <w:jc w:val="left"/>
        <w:rPr>
          <w:u w:val="none"/>
        </w:rPr>
      </w:pPr>
      <w:bookmarkStart w:id="28" w:name="5. 管理员端接口"/>
      <w:bookmarkEnd w:id="28"/>
      <w:r>
        <w:rPr>
          <w:rFonts w:ascii="Arial Black" w:eastAsia="Arial Black"/>
          <w:b w:val="0"/>
          <w:color w:val="333333"/>
          <w:spacing w:val="-25"/>
          <w:u w:val="single" w:color="EDEDED"/>
        </w:rPr>
        <w:t xml:space="preserve"> </w:t>
      </w:r>
      <w:r>
        <w:rPr>
          <w:color w:val="333333"/>
          <w:u w:val="single" w:color="EDEDED"/>
        </w:rPr>
        <w:t>管理员端接</w:t>
      </w:r>
      <w:r>
        <w:rPr>
          <w:color w:val="333333"/>
          <w:spacing w:val="-10"/>
          <w:u w:val="single" w:color="EDEDED"/>
        </w:rPr>
        <w:t>口</w:t>
      </w:r>
      <w:r>
        <w:rPr>
          <w:color w:val="333333"/>
          <w:u w:val="single" w:color="EDEDED"/>
        </w:rPr>
        <w:tab/>
      </w:r>
    </w:p>
    <w:p w14:paraId="44911614">
      <w:pPr>
        <w:pStyle w:val="3"/>
        <w:numPr>
          <w:ilvl w:val="1"/>
          <w:numId w:val="3"/>
        </w:numPr>
        <w:tabs>
          <w:tab w:val="left" w:pos="566"/>
        </w:tabs>
        <w:spacing w:before="55" w:after="0" w:line="240" w:lineRule="auto"/>
        <w:ind w:left="566" w:right="0" w:hanging="493"/>
        <w:jc w:val="left"/>
      </w:pPr>
      <w:bookmarkStart w:id="29" w:name="5.1 用户管理"/>
      <w:bookmarkEnd w:id="29"/>
      <w:r>
        <w:rPr>
          <w:color w:val="333333"/>
          <w:spacing w:val="-3"/>
        </w:rPr>
        <w:t>用户管理</w:t>
      </w:r>
    </w:p>
    <w:p w14:paraId="17CA27B5">
      <w:pPr>
        <w:spacing w:before="122" w:line="288" w:lineRule="auto"/>
        <w:ind w:left="282" w:right="7318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page">
                  <wp:posOffset>2037715</wp:posOffset>
                </wp:positionH>
                <wp:positionV relativeFrom="paragraph">
                  <wp:posOffset>137795</wp:posOffset>
                </wp:positionV>
                <wp:extent cx="1140460" cy="130810"/>
                <wp:effectExtent l="0" t="0" r="0" b="0"/>
                <wp:wrapNone/>
                <wp:docPr id="357" name="Group 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0460" cy="130810"/>
                          <a:chOff x="0" y="0"/>
                          <a:chExt cx="1140460" cy="130810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3487" y="3487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0"/>
                                </a:lnTo>
                                <a:lnTo>
                                  <a:pt x="1133474" y="99036"/>
                                </a:lnTo>
                                <a:lnTo>
                                  <a:pt x="1112334" y="123090"/>
                                </a:lnTo>
                                <a:lnTo>
                                  <a:pt x="110868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8249" y="8249"/>
                            <a:ext cx="11239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AD6CAFA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GET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/admin/users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7" o:spid="_x0000_s1026" o:spt="203" style="position:absolute;left:0pt;margin-left:160.45pt;margin-top:10.85pt;height:10.3pt;width:89.8pt;mso-position-horizontal-relative:page;z-index:251685888;mso-width-relative:page;mso-height-relative:page;" coordsize="1140460,130810" o:gfxdata="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">
                <o:lock v:ext="edit" aspectratio="f"/>
                <v:shape id="Graphic 358" o:spid="_x0000_s1026" o:spt="100" style="position:absolute;left:3487;top:3487;height:123825;width:1133475;" fillcolor="#F2F4F4" filled="t" stroked="f" coordsize="1133475,123825" o:gfxdata="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EKDavQAA&#10;ANwAAAAPAAAAAAAAAAEAIAAAACIAAABkcnMvZG93bnJldi54bWxQSwECFAAUAAAACACHTuJAMy8F&#10;njsAAAA5AAAAEAAAAAAAAAABACAAAAAMAQAAZHJzL3NoYXBleG1sLnhtbFBLBQYAAAAABgAGAFsB&#10;AAC2AwAAAAA=&#10;" path="m1108689,123815l24785,123815,21140,123090,0,99036,0,95250,0,24780,24785,0,1108689,0,1133474,24780,1133474,99036,1112334,123090,110868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59" o:spid="_x0000_s1026" o:spt="202" type="#_x0000_t202" style="position:absolute;left:8249;top:8249;height:114300;width:1123950;" filled="f" stroked="t" coordsize="21600,21600" o:gfxdata="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ixDpq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5AD6CAFA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GET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/admin/users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page">
                  <wp:posOffset>1913890</wp:posOffset>
                </wp:positionH>
                <wp:positionV relativeFrom="paragraph">
                  <wp:posOffset>404495</wp:posOffset>
                </wp:positionV>
                <wp:extent cx="1207135" cy="130810"/>
                <wp:effectExtent l="0" t="0" r="0" b="0"/>
                <wp:wrapNone/>
                <wp:docPr id="360" name="Group 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7135" cy="130810"/>
                          <a:chOff x="0" y="0"/>
                          <a:chExt cx="1207135" cy="130810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3487" y="3487"/>
                            <a:ext cx="12001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23825">
                                <a:moveTo>
                                  <a:pt x="117536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175364" y="0"/>
                                </a:lnTo>
                                <a:lnTo>
                                  <a:pt x="1200149" y="24780"/>
                                </a:lnTo>
                                <a:lnTo>
                                  <a:pt x="1200149" y="99036"/>
                                </a:lnTo>
                                <a:lnTo>
                                  <a:pt x="1179009" y="123090"/>
                                </a:lnTo>
                                <a:lnTo>
                                  <a:pt x="117536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8249" y="8249"/>
                            <a:ext cx="11906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A97E8AC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POST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/admin/users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0" o:spid="_x0000_s1026" o:spt="203" style="position:absolute;left:0pt;margin-left:150.7pt;margin-top:31.85pt;height:10.3pt;width:95.05pt;mso-position-horizontal-relative:page;z-index:251685888;mso-width-relative:page;mso-height-relative:page;" coordsize="1207135,130810" o:gfxdata="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P4Jw+NoAAAAJAQAADwAAAAAAAAABACAAAAAiAAAA&#10;ZHJzL2Rvd25yZXYueG1sUEsBAhQAFAAAAAgAh07iQNHw9B5bAwAAYQkAAA4AAAAAAAAAAQAgAAAA&#10;KQEAAGRycy9lMm9Eb2MueG1sUEsFBgAAAAAGAAYAWQEAAPYGAAAAAA==&#10;">
                <o:lock v:ext="edit" aspectratio="f"/>
                <v:shape id="Graphic 361" o:spid="_x0000_s1026" o:spt="100" style="position:absolute;left:3487;top:3487;height:123825;width:1200150;" fillcolor="#F2F4F4" filled="t" stroked="f" coordsize="1200150,123825" o:gfxdata="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0ECOE&#10;wAAAANwAAAAPAAAAAAAAAAEAIAAAACIAAABkcnMvZG93bnJldi54bWxQSwECFAAUAAAACACHTuJA&#10;My8FnjsAAAA5AAAAEAAAAAAAAAABACAAAAAPAQAAZHJzL3NoYXBleG1sLnhtbFBLBQYAAAAABgAG&#10;AFsBAAC5AwAAAAA=&#10;" path="m1175364,123815l24785,123815,21140,123090,0,99036,0,95250,0,24780,24785,0,1175364,0,1200149,24780,1200149,99036,1179009,123090,1175364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62" o:spid="_x0000_s1026" o:spt="202" type="#_x0000_t202" style="position:absolute;left:8249;top:8249;height:114300;width:1190625;" filled="f" stroked="t" coordsize="21600,21600" o:gfxdata="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5Vla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4A97E8AC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POST</w:t>
                        </w:r>
                        <w:r>
                          <w:rPr>
                            <w:rFonts w:ascii="Lucida Console"/>
                            <w:color w:val="333333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/admin/users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63" name="Image 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Image 36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获取用户列表</w:t>
      </w:r>
      <w:r>
        <w:rPr>
          <w:rFonts w:ascii="Arial MT" w:eastAsia="Arial MT"/>
          <w:color w:val="333333"/>
          <w:sz w:val="19"/>
        </w:rPr>
        <w:t xml:space="preserve">: </w:t>
      </w:r>
      <w:r>
        <w:rPr>
          <w:rFonts w:ascii="Arial MT" w:eastAsia="Arial MT"/>
          <w:color w:val="333333"/>
          <w:position w:val="3"/>
          <w:sz w:val="19"/>
        </w:rPr>
        <w:drawing>
          <wp:inline distT="0" distB="0" distL="0" distR="0">
            <wp:extent cx="47625" cy="47625"/>
            <wp:effectExtent l="0" t="0" r="0" b="0"/>
            <wp:docPr id="364" name="Image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 36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color w:val="333333"/>
          <w:spacing w:val="80"/>
          <w:sz w:val="19"/>
        </w:rPr>
        <w:t xml:space="preserve"> </w:t>
      </w:r>
      <w:r>
        <w:rPr>
          <w:b/>
          <w:color w:val="333333"/>
          <w:sz w:val="19"/>
        </w:rPr>
        <w:t>创建新用户</w:t>
      </w:r>
      <w:r>
        <w:rPr>
          <w:rFonts w:ascii="Arial MT" w:eastAsia="Arial MT"/>
          <w:color w:val="333333"/>
          <w:sz w:val="19"/>
        </w:rPr>
        <w:t>:</w:t>
      </w:r>
    </w:p>
    <w:p w14:paraId="12FB26B5">
      <w:pPr>
        <w:pStyle w:val="6"/>
        <w:spacing w:before="4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g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page">
                  <wp:posOffset>1228090</wp:posOffset>
                </wp:positionH>
                <wp:positionV relativeFrom="paragraph">
                  <wp:posOffset>98425</wp:posOffset>
                </wp:positionV>
                <wp:extent cx="5398135" cy="340360"/>
                <wp:effectExtent l="0" t="0" r="0" b="0"/>
                <wp:wrapTopAndBottom/>
                <wp:docPr id="365" name="Group 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135" cy="340360"/>
                          <a:chOff x="0" y="0"/>
                          <a:chExt cx="5398135" cy="340360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8237" y="8254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5381625" y="20637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37"/>
                                </a:lnTo>
                                <a:lnTo>
                                  <a:pt x="12" y="300037"/>
                                </a:lnTo>
                                <a:lnTo>
                                  <a:pt x="0" y="303187"/>
                                </a:lnTo>
                                <a:lnTo>
                                  <a:pt x="20662" y="323837"/>
                                </a:lnTo>
                                <a:lnTo>
                                  <a:pt x="5360975" y="323837"/>
                                </a:lnTo>
                                <a:lnTo>
                                  <a:pt x="5381625" y="303187"/>
                                </a:lnTo>
                                <a:lnTo>
                                  <a:pt x="5381625" y="2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8249" y="8249"/>
                            <a:ext cx="5381625" cy="3238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AA65578">
                              <w:pPr>
                                <w:spacing w:before="124"/>
                                <w:ind w:left="174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"username"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王五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"password"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"..."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"roleId"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"userType"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"STUDENT"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5" o:spid="_x0000_s1026" o:spt="203" style="position:absolute;left:0pt;margin-left:96.7pt;margin-top:7.75pt;height:26.8pt;width:425.05pt;mso-position-horizontal-relative:page;mso-wrap-distance-bottom:0pt;mso-wrap-distance-top:0pt;z-index:-251596800;mso-width-relative:page;mso-height-relative:page;" coordsize="5398135,340360" o:gfxdata="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o07x6NkAAAAK&#10;AQAADwAAAAAAAAABACAAAAAiAAAAZHJzL2Rvd25yZXYueG1sUEsBAhQAFAAAAAgAh07iQKHSb/k4&#10;AwAACAkAAA4AAAAAAAAAAQAgAAAAKAEAAGRycy9lMm9Eb2MueG1sUEsFBgAAAAAGAAYAWQEAANIG&#10;AAAAAA==&#10;">
                <o:lock v:ext="edit" aspectratio="f"/>
                <v:shape id="Graphic 366" o:spid="_x0000_s1026" o:spt="100" style="position:absolute;left:8237;top:8254;height:323850;width:5381625;" fillcolor="#F7F7F7" filled="t" stroked="f" coordsize="5381625,323850" o:gfxdata="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tKSBugAAANwA&#10;AAAPAAAAAAAAAAEAIAAAACIAAABkcnMvZG93bnJldi54bWxQSwECFAAUAAAACACHTuJAMy8FnjsA&#10;AAA5AAAAEAAAAAAAAAABACAAAAAJAQAAZHJzL3NoYXBleG1sLnhtbFBLBQYAAAAABgAGAFsBAACz&#10;AwAAAAA=&#10;" path="m5381625,20637l5360975,0,20662,0,0,20637,12,300037,0,303187,20662,323837,5360975,323837,5381625,303187,5381625,2063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67" o:spid="_x0000_s1026" o:spt="202" type="#_x0000_t202" style="position:absolute;left:8249;top:8249;height:323850;width:5381625;" filled="f" stroked="t" coordsize="21600,21600" o:gfxdata="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O9c6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0AA65578">
                        <w:pPr>
                          <w:spacing w:before="124"/>
                          <w:ind w:left="174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"username"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王五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"password"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"..."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"roleId"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3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"userType"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"STUDENT"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9E45F5F">
      <w:pPr>
        <w:spacing w:before="193" w:line="288" w:lineRule="auto"/>
        <w:ind w:left="282" w:right="7318" w:firstLine="0"/>
        <w:jc w:val="left"/>
        <w:rPr>
          <w:rFonts w:ascii="Arial MT" w:eastAsia="Arial MT"/>
          <w:sz w:val="19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68" name="Image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 36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修改用户信息</w:t>
      </w:r>
      <w:r>
        <w:rPr>
          <w:rFonts w:ascii="Arial MT" w:eastAsia="Arial MT"/>
          <w:color w:val="333333"/>
          <w:sz w:val="19"/>
        </w:rPr>
        <w:t xml:space="preserve">: </w:t>
      </w:r>
      <w:r>
        <w:rPr>
          <w:rFonts w:ascii="Arial MT" w:eastAsia="Arial MT"/>
          <w:color w:val="333333"/>
          <w:position w:val="3"/>
          <w:sz w:val="19"/>
        </w:rPr>
        <w:drawing>
          <wp:inline distT="0" distB="0" distL="0" distR="0">
            <wp:extent cx="47625" cy="46990"/>
            <wp:effectExtent l="0" t="0" r="0" b="0"/>
            <wp:docPr id="369" name="Image 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Image 36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color w:val="333333"/>
          <w:spacing w:val="80"/>
          <w:sz w:val="19"/>
        </w:rPr>
        <w:t xml:space="preserve"> </w:t>
      </w:r>
      <w:r>
        <w:rPr>
          <w:b/>
          <w:color w:val="333333"/>
          <w:sz w:val="19"/>
        </w:rPr>
        <w:t>删除用户</w:t>
      </w:r>
      <w:r>
        <w:rPr>
          <w:rFonts w:ascii="Arial MT" w:eastAsia="Arial MT"/>
          <w:color w:val="333333"/>
          <w:sz w:val="19"/>
        </w:rPr>
        <w:t>:</w:t>
      </w:r>
    </w:p>
    <w:p w14:paraId="4BEF8729">
      <w:pPr>
        <w:pStyle w:val="3"/>
        <w:numPr>
          <w:ilvl w:val="1"/>
          <w:numId w:val="3"/>
        </w:numPr>
        <w:tabs>
          <w:tab w:val="left" w:pos="566"/>
        </w:tabs>
        <w:spacing w:before="63" w:after="0" w:line="240" w:lineRule="auto"/>
        <w:ind w:left="566" w:right="0" w:hanging="493"/>
        <w:jc w:val="left"/>
      </w:pPr>
      <w:r>
        <mc:AlternateContent>
          <mc:Choice Requires="wpg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page">
                  <wp:posOffset>2037715</wp:posOffset>
                </wp:positionH>
                <wp:positionV relativeFrom="paragraph">
                  <wp:posOffset>-472440</wp:posOffset>
                </wp:positionV>
                <wp:extent cx="1740535" cy="130810"/>
                <wp:effectExtent l="0" t="0" r="0" b="0"/>
                <wp:wrapNone/>
                <wp:docPr id="370" name="Group 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0535" cy="130810"/>
                          <a:chOff x="0" y="0"/>
                          <a:chExt cx="1740535" cy="130810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3487" y="3487"/>
                            <a:ext cx="1733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123825">
                                <a:moveTo>
                                  <a:pt x="170876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708764" y="0"/>
                                </a:lnTo>
                                <a:lnTo>
                                  <a:pt x="1733549" y="24780"/>
                                </a:lnTo>
                                <a:lnTo>
                                  <a:pt x="1733549" y="99036"/>
                                </a:lnTo>
                                <a:lnTo>
                                  <a:pt x="1712409" y="123081"/>
                                </a:lnTo>
                                <a:lnTo>
                                  <a:pt x="170876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8249" y="8249"/>
                            <a:ext cx="17240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661FE9D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PUT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/admin/users/{userId}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0" o:spid="_x0000_s1026" o:spt="203" style="position:absolute;left:0pt;margin-left:160.45pt;margin-top:-37.2pt;height:10.3pt;width:137.05pt;mso-position-horizontal-relative:page;z-index:251686912;mso-width-relative:page;mso-height-relative:page;" coordsize="1740535,130810" o:gfxdata="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">
                <o:lock v:ext="edit" aspectratio="f"/>
                <v:shape id="Graphic 371" o:spid="_x0000_s1026" o:spt="100" style="position:absolute;left:3487;top:3487;height:123825;width:1733550;" fillcolor="#F2F4F4" filled="t" stroked="f" coordsize="1733550,123825" o:gfxdata="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91FEvQAA&#10;ANwAAAAPAAAAAAAAAAEAIAAAACIAAABkcnMvZG93bnJldi54bWxQSwECFAAUAAAACACHTuJAMy8F&#10;njsAAAA5AAAAEAAAAAAAAAABACAAAAAMAQAAZHJzL3NoYXBleG1sLnhtbFBLBQYAAAAABgAGAFsB&#10;AAC2AwAAAAA=&#10;" path="m1708764,123815l24785,123815,21140,123081,0,99036,0,95250,0,24780,24785,0,1708764,0,1733549,24780,1733549,99036,1712409,123081,1708764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72" o:spid="_x0000_s1026" o:spt="202" type="#_x0000_t202" style="position:absolute;left:8249;top:8249;height:114300;width:1724025;" filled="f" stroked="t" coordsize="21600,21600" o:gfxdata="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2gwIu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5661FE9D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PUT</w:t>
                        </w:r>
                        <w:r>
                          <w:rPr>
                            <w:rFonts w:ascii="Lucida Console"/>
                            <w:color w:val="333333"/>
                            <w:spacing w:val="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/admin/users/{userId}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page">
                  <wp:posOffset>1790065</wp:posOffset>
                </wp:positionH>
                <wp:positionV relativeFrom="paragraph">
                  <wp:posOffset>-205740</wp:posOffset>
                </wp:positionV>
                <wp:extent cx="1940560" cy="130810"/>
                <wp:effectExtent l="0" t="0" r="0" b="0"/>
                <wp:wrapNone/>
                <wp:docPr id="373" name="Group 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0560" cy="130810"/>
                          <a:chOff x="0" y="0"/>
                          <a:chExt cx="1940560" cy="130810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3487" y="3487"/>
                            <a:ext cx="19335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123825">
                                <a:moveTo>
                                  <a:pt x="190878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908789" y="0"/>
                                </a:lnTo>
                                <a:lnTo>
                                  <a:pt x="1933574" y="24780"/>
                                </a:lnTo>
                                <a:lnTo>
                                  <a:pt x="1933574" y="99036"/>
                                </a:lnTo>
                                <a:lnTo>
                                  <a:pt x="1912434" y="123090"/>
                                </a:lnTo>
                                <a:lnTo>
                                  <a:pt x="190878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8249" y="8249"/>
                            <a:ext cx="19240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EEABD14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/admin/users/{userId}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3" o:spid="_x0000_s1026" o:spt="203" style="position:absolute;left:0pt;margin-left:140.95pt;margin-top:-16.2pt;height:10.3pt;width:152.8pt;mso-position-horizontal-relative:page;z-index:251686912;mso-width-relative:page;mso-height-relative:page;" coordsize="1940560,130810" o:gfxdata="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">
                <o:lock v:ext="edit" aspectratio="f"/>
                <v:shape id="Graphic 374" o:spid="_x0000_s1026" o:spt="100" style="position:absolute;left:3487;top:3487;height:123825;width:1933575;" fillcolor="#F2F4F4" filled="t" stroked="f" coordsize="1933575,123825" o:gfxdata="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DEW3L4A&#10;AADcAAAADwAAAAAAAAABACAAAAAiAAAAZHJzL2Rvd25yZXYueG1sUEsBAhQAFAAAAAgAh07iQDMv&#10;BZ47AAAAOQAAABAAAAAAAAAAAQAgAAAADQEAAGRycy9zaGFwZXhtbC54bWxQSwUGAAAAAAYABgBb&#10;AQAAtwMAAAAA&#10;" path="m1908789,123815l24785,123815,21140,123090,0,99036,0,95250,0,24780,24785,0,1908789,0,1933574,24780,1933574,99036,1912434,123090,190878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75" o:spid="_x0000_s1026" o:spt="202" type="#_x0000_t202" style="position:absolute;left:8249;top:8249;height:114300;width:1924050;" filled="f" stroked="t" coordsize="21600,21600" o:gfxdata="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JJWP+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5EEABD14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333333"/>
                            <w:spacing w:val="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/admin/users/{userId}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30" w:name="5.2 课程管理"/>
      <w:bookmarkEnd w:id="30"/>
      <w:r>
        <w:rPr>
          <w:color w:val="333333"/>
          <w:spacing w:val="-3"/>
        </w:rPr>
        <w:t>课程管理</w:t>
      </w:r>
    </w:p>
    <w:p w14:paraId="4C5C3F0A">
      <w:pPr>
        <w:spacing w:before="122" w:line="288" w:lineRule="auto"/>
        <w:ind w:left="282" w:right="7318" w:firstLine="0"/>
        <w:jc w:val="both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page">
                  <wp:posOffset>2040890</wp:posOffset>
                </wp:positionH>
                <wp:positionV relativeFrom="paragraph">
                  <wp:posOffset>141605</wp:posOffset>
                </wp:positionV>
                <wp:extent cx="1266825" cy="123825"/>
                <wp:effectExtent l="0" t="0" r="0" b="0"/>
                <wp:wrapNone/>
                <wp:docPr id="376" name="Group 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123825"/>
                          <a:chOff x="0" y="0"/>
                          <a:chExt cx="1266825" cy="123825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0" y="0"/>
                            <a:ext cx="12668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23825">
                                <a:moveTo>
                                  <a:pt x="124203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242039" y="0"/>
                                </a:lnTo>
                                <a:lnTo>
                                  <a:pt x="1266825" y="24780"/>
                                </a:lnTo>
                                <a:lnTo>
                                  <a:pt x="1266825" y="99036"/>
                                </a:lnTo>
                                <a:lnTo>
                                  <a:pt x="1245684" y="123090"/>
                                </a:lnTo>
                                <a:lnTo>
                                  <a:pt x="124203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4762" y="4762"/>
                            <a:ext cx="1257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233487" y="0"/>
                                </a:lnTo>
                                <a:lnTo>
                                  <a:pt x="1236645" y="0"/>
                                </a:lnTo>
                                <a:lnTo>
                                  <a:pt x="1239682" y="604"/>
                                </a:lnTo>
                                <a:lnTo>
                                  <a:pt x="1242600" y="1804"/>
                                </a:lnTo>
                                <a:lnTo>
                                  <a:pt x="1245517" y="3013"/>
                                </a:lnTo>
                                <a:lnTo>
                                  <a:pt x="1248092" y="4734"/>
                                </a:lnTo>
                                <a:lnTo>
                                  <a:pt x="1250325" y="6966"/>
                                </a:lnTo>
                                <a:lnTo>
                                  <a:pt x="1252558" y="9189"/>
                                </a:lnTo>
                                <a:lnTo>
                                  <a:pt x="1257300" y="23812"/>
                                </a:lnTo>
                                <a:lnTo>
                                  <a:pt x="1257300" y="90487"/>
                                </a:lnTo>
                                <a:lnTo>
                                  <a:pt x="1242600" y="112467"/>
                                </a:lnTo>
                                <a:lnTo>
                                  <a:pt x="1239682" y="113685"/>
                                </a:lnTo>
                                <a:lnTo>
                                  <a:pt x="1236645" y="114290"/>
                                </a:lnTo>
                                <a:lnTo>
                                  <a:pt x="12334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67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0" y="0"/>
                            <a:ext cx="12668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8DDA0E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GET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/admin/courses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6" o:spid="_x0000_s1026" o:spt="203" style="position:absolute;left:0pt;margin-left:160.7pt;margin-top:11.15pt;height:9.75pt;width:99.75pt;mso-position-horizontal-relative:page;z-index:251687936;mso-width-relative:page;mso-height-relative:page;" coordsize="1266825,123825" o:gfxdata="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">
                <o:lock v:ext="edit" aspectratio="f"/>
                <v:shape id="Graphic 377" o:spid="_x0000_s1026" o:spt="100" style="position:absolute;left:0;top:0;height:123825;width:1266825;" fillcolor="#F2F4F4" filled="t" stroked="f" coordsize="1266825,123825" o:gfxdata="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G2aF&#10;wAAAANwAAAAPAAAAAAAAAAEAIAAAACIAAABkcnMvZG93bnJldi54bWxQSwECFAAUAAAACACHTuJA&#10;My8FnjsAAAA5AAAAEAAAAAAAAAABACAAAAAPAQAAZHJzL3NoYXBleG1sLnhtbFBLBQYAAAAABgAG&#10;AFsBAAC5AwAAAAA=&#10;" path="m1242039,123815l24785,123815,21140,123090,0,99036,0,95250,0,24780,24785,0,1242039,0,1266825,24780,1266825,99036,1245684,123090,124203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8" o:spid="_x0000_s1026" o:spt="100" style="position:absolute;left:4762;top:4762;height:114300;width:1257300;" filled="f" stroked="t" coordsize="1257300,114300" o:gfxdata="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aURM7sAAADc&#10;AAAADwAAAAAAAAABACAAAAAiAAAAZHJzL2Rvd25yZXYueG1sUEsBAhQAFAAAAAgAh07iQDMvBZ47&#10;AAAAOQAAABAAAAAAAAAAAQAgAAAACgEAAGRycy9zaGFwZXhtbC54bWxQSwUGAAAAAAYABgBbAQAA&#10;tAMAAAAA&#10;" path="m0,90487l0,23812,0,20650,604,17607,1812,14687,3020,11767,4741,9189,6974,6966,9207,4734,11782,3013,14699,1804,17617,604,20654,0,23812,0,1233487,0,1236645,0,1239682,604,1242600,1804,1245517,3013,1248092,4734,1250325,6966,1252558,9189,1257300,23812,1257300,90487,1242600,112467,1239682,113685,1236645,114290,1233487,114300,23812,114300,20654,114290,17617,113685,14699,112467,11782,111267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379" o:spid="_x0000_s1026" o:spt="202" type="#_x0000_t202" style="position:absolute;left:0;top:0;height:123825;width:1266825;" filled="f" stroked="f" coordsize="21600,21600" o:gfxdata="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3jiY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8DDA0E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GET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/admin/courses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page">
                  <wp:posOffset>2037715</wp:posOffset>
                </wp:positionH>
                <wp:positionV relativeFrom="paragraph">
                  <wp:posOffset>404495</wp:posOffset>
                </wp:positionV>
                <wp:extent cx="2007235" cy="130810"/>
                <wp:effectExtent l="0" t="0" r="0" b="0"/>
                <wp:wrapNone/>
                <wp:docPr id="380" name="Group 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7235" cy="130810"/>
                          <a:chOff x="0" y="0"/>
                          <a:chExt cx="2007235" cy="130810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3487" y="3487"/>
                            <a:ext cx="20002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0" h="123825">
                                <a:moveTo>
                                  <a:pt x="197546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975464" y="0"/>
                                </a:lnTo>
                                <a:lnTo>
                                  <a:pt x="2000249" y="24780"/>
                                </a:lnTo>
                                <a:lnTo>
                                  <a:pt x="2000249" y="99036"/>
                                </a:lnTo>
                                <a:lnTo>
                                  <a:pt x="1979109" y="123090"/>
                                </a:lnTo>
                                <a:lnTo>
                                  <a:pt x="197546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8249" y="8249"/>
                            <a:ext cx="19907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78687EB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PUT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/admin/courses/{courseId}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0" o:spid="_x0000_s1026" o:spt="203" style="position:absolute;left:0pt;margin-left:160.45pt;margin-top:31.85pt;height:10.3pt;width:158.05pt;mso-position-horizontal-relative:page;z-index:251687936;mso-width-relative:page;mso-height-relative:page;" coordsize="2007235,130810" o:gfxdata="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Xk6uttoAAAAJAQAADwAAAAAAAAABACAAAAAiAAAAZHJz&#10;L2Rvd25yZXYueG1sUEsBAhQAFAAAAAgAh07iQDzqsF9YAwAAYQkAAA4AAAAAAAAAAQAgAAAAKQEA&#10;AGRycy9lMm9Eb2MueG1sUEsFBgAAAAAGAAYAWQEAAPMGAAAAAA==&#10;">
                <o:lock v:ext="edit" aspectratio="f"/>
                <v:shape id="Graphic 381" o:spid="_x0000_s1026" o:spt="100" style="position:absolute;left:3487;top:3487;height:123825;width:2000250;" fillcolor="#F2F4F4" filled="t" stroked="f" coordsize="2000250,123825" o:gfxdata="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9jii/&#10;AAAA3AAAAA8AAAAAAAAAAQAgAAAAIgAAAGRycy9kb3ducmV2LnhtbFBLAQIUABQAAAAIAIdO4kAz&#10;LwWeOwAAADkAAAAQAAAAAAAAAAEAIAAAAA4BAABkcnMvc2hhcGV4bWwueG1sUEsFBgAAAAAGAAYA&#10;WwEAALgDAAAAAA==&#10;" path="m1975464,123815l24785,123815,21140,123090,0,99036,0,95250,0,24780,24785,0,1975464,0,2000249,24780,2000249,99036,1979109,123090,1975464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82" o:spid="_x0000_s1026" o:spt="202" type="#_x0000_t202" style="position:absolute;left:8249;top:8249;height:114300;width:1990725;" filled="f" stroked="t" coordsize="21600,21600" o:gfxdata="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h1sKy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478687EB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PUT</w:t>
                        </w:r>
                        <w:r>
                          <w:rPr>
                            <w:rFonts w:ascii="Lucida Console"/>
                            <w:color w:val="333333"/>
                            <w:spacing w:val="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/admin/courses/{courseId}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page">
                  <wp:posOffset>2037715</wp:posOffset>
                </wp:positionH>
                <wp:positionV relativeFrom="paragraph">
                  <wp:posOffset>671195</wp:posOffset>
                </wp:positionV>
                <wp:extent cx="2207260" cy="130810"/>
                <wp:effectExtent l="0" t="0" r="0" b="0"/>
                <wp:wrapNone/>
                <wp:docPr id="383" name="Group 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7260" cy="130810"/>
                          <a:chOff x="0" y="0"/>
                          <a:chExt cx="2207260" cy="130810"/>
                        </a:xfrm>
                      </wpg:grpSpPr>
                      <wps:wsp>
                        <wps:cNvPr id="384" name="Graphic 384"/>
                        <wps:cNvSpPr/>
                        <wps:spPr>
                          <a:xfrm>
                            <a:off x="3487" y="3487"/>
                            <a:ext cx="22002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0275" h="123825">
                                <a:moveTo>
                                  <a:pt x="217548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175489" y="0"/>
                                </a:lnTo>
                                <a:lnTo>
                                  <a:pt x="2200274" y="24780"/>
                                </a:lnTo>
                                <a:lnTo>
                                  <a:pt x="2200274" y="99036"/>
                                </a:lnTo>
                                <a:lnTo>
                                  <a:pt x="2179134" y="123090"/>
                                </a:lnTo>
                                <a:lnTo>
                                  <a:pt x="217548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8249" y="8249"/>
                            <a:ext cx="21907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2CE7B3A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/admin/courses/{courseId}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3" o:spid="_x0000_s1026" o:spt="203" style="position:absolute;left:0pt;margin-left:160.45pt;margin-top:52.85pt;height:10.3pt;width:173.8pt;mso-position-horizontal-relative:page;z-index:251688960;mso-width-relative:page;mso-height-relative:page;" coordsize="2207260,130810" o:gfxdata="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">
                <o:lock v:ext="edit" aspectratio="f"/>
                <v:shape id="Graphic 384" o:spid="_x0000_s1026" o:spt="100" style="position:absolute;left:3487;top:3487;height:123825;width:2200275;" fillcolor="#F2F4F4" filled="t" stroked="f" coordsize="2200275,123825" o:gfxdata="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+AUa/&#10;AAAA3AAAAA8AAAAAAAAAAQAgAAAAIgAAAGRycy9kb3ducmV2LnhtbFBLAQIUABQAAAAIAIdO4kAz&#10;LwWeOwAAADkAAAAQAAAAAAAAAAEAIAAAAA4BAABkcnMvc2hhcGV4bWwueG1sUEsFBgAAAAAGAAYA&#10;WwEAALgDAAAAAA==&#10;" path="m2175489,123815l24785,123815,21140,123090,0,99036,0,95250,0,24780,24785,0,2175489,0,2200274,24780,2200274,99036,2179134,123090,217548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85" o:spid="_x0000_s1026" o:spt="202" type="#_x0000_t202" style="position:absolute;left:8249;top:8249;height:114300;width:2190750;" filled="f" stroked="t" coordsize="21600,21600" o:gfxdata="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ecKNi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72CE7B3A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333333"/>
                            <w:spacing w:val="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/admin/courses/{courseId}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86" name="Image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age 38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z w:val="20"/>
        </w:rPr>
        <w:t xml:space="preserve"> </w:t>
      </w:r>
      <w:r>
        <w:rPr>
          <w:b/>
          <w:color w:val="333333"/>
          <w:sz w:val="19"/>
        </w:rPr>
        <w:t>获取所有课程</w:t>
      </w:r>
      <w:r>
        <w:rPr>
          <w:rFonts w:ascii="Arial MT" w:eastAsia="Arial MT"/>
          <w:color w:val="333333"/>
          <w:sz w:val="19"/>
        </w:rPr>
        <w:t>:</w:t>
      </w:r>
      <w:r>
        <w:rPr>
          <w:rFonts w:ascii="Arial MT" w:eastAsia="Arial MT"/>
          <w:color w:val="333333"/>
          <w:spacing w:val="80"/>
          <w:sz w:val="19"/>
        </w:rPr>
        <w:t xml:space="preserve"> </w:t>
      </w:r>
      <w:r>
        <w:rPr>
          <w:rFonts w:ascii="Arial MT" w:eastAsia="Arial MT"/>
          <w:color w:val="333333"/>
          <w:position w:val="3"/>
          <w:sz w:val="19"/>
        </w:rPr>
        <w:drawing>
          <wp:inline distT="0" distB="0" distL="0" distR="0">
            <wp:extent cx="47625" cy="46990"/>
            <wp:effectExtent l="0" t="0" r="0" b="0"/>
            <wp:docPr id="387" name="Image 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Image 38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color w:val="333333"/>
          <w:sz w:val="19"/>
        </w:rPr>
        <w:t xml:space="preserve"> </w:t>
      </w:r>
      <w:r>
        <w:rPr>
          <w:b/>
          <w:color w:val="333333"/>
          <w:sz w:val="19"/>
        </w:rPr>
        <w:t>修改课程信息</w:t>
      </w:r>
      <w:r>
        <w:rPr>
          <w:rFonts w:ascii="Arial MT" w:eastAsia="Arial MT"/>
          <w:color w:val="333333"/>
          <w:sz w:val="19"/>
        </w:rPr>
        <w:t>:</w:t>
      </w:r>
      <w:r>
        <w:rPr>
          <w:rFonts w:ascii="Arial MT" w:eastAsia="Arial MT"/>
          <w:color w:val="333333"/>
          <w:spacing w:val="80"/>
          <w:sz w:val="19"/>
        </w:rPr>
        <w:t xml:space="preserve"> </w:t>
      </w:r>
      <w:r>
        <w:rPr>
          <w:rFonts w:ascii="Arial MT" w:eastAsia="Arial MT"/>
          <w:color w:val="333333"/>
          <w:position w:val="3"/>
          <w:sz w:val="19"/>
        </w:rPr>
        <w:drawing>
          <wp:inline distT="0" distB="0" distL="0" distR="0">
            <wp:extent cx="47625" cy="46990"/>
            <wp:effectExtent l="0" t="0" r="0" b="0"/>
            <wp:docPr id="388" name="Image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 38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color w:val="333333"/>
          <w:spacing w:val="80"/>
          <w:w w:val="150"/>
          <w:sz w:val="19"/>
        </w:rPr>
        <w:t xml:space="preserve"> </w:t>
      </w:r>
      <w:r>
        <w:rPr>
          <w:b/>
          <w:color w:val="333333"/>
          <w:sz w:val="19"/>
        </w:rPr>
        <w:t>删除任意课程</w:t>
      </w:r>
      <w:r>
        <w:rPr>
          <w:rFonts w:ascii="Arial MT" w:eastAsia="Arial MT"/>
          <w:color w:val="333333"/>
          <w:sz w:val="19"/>
        </w:rPr>
        <w:t>:</w:t>
      </w:r>
    </w:p>
    <w:p w14:paraId="11F9A0DF">
      <w:pPr>
        <w:pStyle w:val="3"/>
        <w:numPr>
          <w:ilvl w:val="1"/>
          <w:numId w:val="3"/>
        </w:numPr>
        <w:tabs>
          <w:tab w:val="left" w:pos="566"/>
        </w:tabs>
        <w:spacing w:before="63" w:after="0" w:line="240" w:lineRule="auto"/>
        <w:ind w:left="566" w:right="0" w:hanging="493"/>
        <w:jc w:val="left"/>
      </w:pPr>
      <w:bookmarkStart w:id="31" w:name="5.3 排课管理"/>
      <w:bookmarkEnd w:id="31"/>
      <w:r>
        <w:rPr>
          <w:color w:val="333333"/>
          <w:spacing w:val="-3"/>
        </w:rPr>
        <w:t>排课管理</w:t>
      </w:r>
    </w:p>
    <w:p w14:paraId="58E7D3F3">
      <w:pPr>
        <w:spacing w:before="122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page">
                  <wp:posOffset>1913890</wp:posOffset>
                </wp:positionH>
                <wp:positionV relativeFrom="paragraph">
                  <wp:posOffset>137795</wp:posOffset>
                </wp:positionV>
                <wp:extent cx="1473835" cy="130810"/>
                <wp:effectExtent l="0" t="0" r="0" b="0"/>
                <wp:wrapNone/>
                <wp:docPr id="389" name="Group 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3835" cy="130810"/>
                          <a:chOff x="0" y="0"/>
                          <a:chExt cx="1473835" cy="130810"/>
                        </a:xfrm>
                      </wpg:grpSpPr>
                      <wps:wsp>
                        <wps:cNvPr id="390" name="Graphic 390"/>
                        <wps:cNvSpPr/>
                        <wps:spPr>
                          <a:xfrm>
                            <a:off x="3487" y="3487"/>
                            <a:ext cx="1466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23825">
                                <a:moveTo>
                                  <a:pt x="144206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442064" y="0"/>
                                </a:lnTo>
                                <a:lnTo>
                                  <a:pt x="1466849" y="24780"/>
                                </a:lnTo>
                                <a:lnTo>
                                  <a:pt x="1466849" y="99036"/>
                                </a:lnTo>
                                <a:lnTo>
                                  <a:pt x="1445709" y="123090"/>
                                </a:lnTo>
                                <a:lnTo>
                                  <a:pt x="144206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8249" y="8249"/>
                            <a:ext cx="14573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ABE89C7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POST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/admin/schedules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9" o:spid="_x0000_s1026" o:spt="203" style="position:absolute;left:0pt;margin-left:150.7pt;margin-top:10.85pt;height:10.3pt;width:116.05pt;mso-position-horizontal-relative:page;z-index:251688960;mso-width-relative:page;mso-height-relative:page;" coordsize="1473835,130810" o:gfxdata="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">
                <o:lock v:ext="edit" aspectratio="f"/>
                <v:shape id="Graphic 390" o:spid="_x0000_s1026" o:spt="100" style="position:absolute;left:3487;top:3487;height:123825;width:1466850;" fillcolor="#F2F4F4" filled="t" stroked="f" coordsize="1466850,123825" o:gfxdata="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FYVr7sAAADc&#10;AAAADwAAAAAAAAABACAAAAAiAAAAZHJzL2Rvd25yZXYueG1sUEsBAhQAFAAAAAgAh07iQDMvBZ47&#10;AAAAOQAAABAAAAAAAAAAAQAgAAAACgEAAGRycy9zaGFwZXhtbC54bWxQSwUGAAAAAAYABgBbAQAA&#10;tAMAAAAA&#10;" path="m1442064,123815l24785,123815,21140,123090,0,99036,0,95250,0,24780,24785,0,1442064,0,1466849,24780,1466849,99036,1445709,123090,1442064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91" o:spid="_x0000_s1026" o:spt="202" type="#_x0000_t202" style="position:absolute;left:8249;top:8249;height:114300;width:1457325;" filled="f" stroked="t" coordsize="21600,21600" o:gfxdata="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1+uAa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1ABE89C7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POST</w:t>
                        </w:r>
                        <w:r>
                          <w:rPr>
                            <w:rFonts w:ascii="Lucida Console"/>
                            <w:color w:val="333333"/>
                            <w:spacing w:val="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/admin/schedules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92" name="Image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 39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为课程排课</w:t>
      </w:r>
      <w:r>
        <w:rPr>
          <w:rFonts w:ascii="Arial MT" w:eastAsia="Arial MT"/>
          <w:color w:val="333333"/>
          <w:sz w:val="19"/>
        </w:rPr>
        <w:t>:</w:t>
      </w:r>
    </w:p>
    <w:p w14:paraId="3821FFEC">
      <w:pPr>
        <w:pStyle w:val="6"/>
        <w:rPr>
          <w:rFonts w:ascii="Arial MT"/>
        </w:rPr>
      </w:pPr>
    </w:p>
    <w:p w14:paraId="425C15F3">
      <w:pPr>
        <w:pStyle w:val="6"/>
        <w:rPr>
          <w:rFonts w:ascii="Arial MT"/>
        </w:rPr>
      </w:pPr>
    </w:p>
    <w:p w14:paraId="5458EF84">
      <w:pPr>
        <w:pStyle w:val="6"/>
        <w:rPr>
          <w:rFonts w:ascii="Arial MT"/>
        </w:rPr>
      </w:pPr>
    </w:p>
    <w:p w14:paraId="663357FE">
      <w:pPr>
        <w:pStyle w:val="6"/>
        <w:rPr>
          <w:rFonts w:ascii="Arial MT"/>
        </w:rPr>
      </w:pPr>
    </w:p>
    <w:p w14:paraId="5CDDE5E1">
      <w:pPr>
        <w:pStyle w:val="6"/>
        <w:rPr>
          <w:rFonts w:ascii="Arial MT"/>
        </w:rPr>
      </w:pPr>
    </w:p>
    <w:p w14:paraId="5B85D881">
      <w:pPr>
        <w:pStyle w:val="6"/>
        <w:rPr>
          <w:rFonts w:ascii="Arial MT"/>
        </w:rPr>
      </w:pPr>
    </w:p>
    <w:p w14:paraId="5AE6831B">
      <w:pPr>
        <w:pStyle w:val="6"/>
        <w:rPr>
          <w:rFonts w:ascii="Arial MT"/>
        </w:rPr>
      </w:pPr>
    </w:p>
    <w:p w14:paraId="1CCDB7AD">
      <w:pPr>
        <w:pStyle w:val="6"/>
        <w:rPr>
          <w:rFonts w:ascii="Arial MT"/>
        </w:rPr>
      </w:pPr>
    </w:p>
    <w:p w14:paraId="1DC38087">
      <w:pPr>
        <w:pStyle w:val="6"/>
        <w:rPr>
          <w:rFonts w:ascii="Arial MT"/>
        </w:rPr>
      </w:pPr>
    </w:p>
    <w:p w14:paraId="706EEFC6">
      <w:pPr>
        <w:pStyle w:val="6"/>
        <w:rPr>
          <w:rFonts w:ascii="Arial MT"/>
        </w:rPr>
      </w:pPr>
    </w:p>
    <w:p w14:paraId="1D15ECF7">
      <w:pPr>
        <w:pStyle w:val="6"/>
        <w:rPr>
          <w:rFonts w:ascii="Arial MT"/>
        </w:rPr>
      </w:pPr>
    </w:p>
    <w:p w14:paraId="4E1BF7FA">
      <w:pPr>
        <w:pStyle w:val="6"/>
        <w:rPr>
          <w:rFonts w:ascii="Arial MT"/>
        </w:rPr>
      </w:pPr>
    </w:p>
    <w:p w14:paraId="32E27361">
      <w:pPr>
        <w:pStyle w:val="6"/>
        <w:spacing w:before="64"/>
        <w:rPr>
          <w:rFonts w:ascii="Arial MT"/>
        </w:rPr>
      </w:pPr>
    </w:p>
    <w:p w14:paraId="333A1365">
      <w:pPr>
        <w:pStyle w:val="5"/>
        <w:spacing w:line="288" w:lineRule="auto"/>
        <w:ind w:right="6928"/>
        <w:rPr>
          <w:rFonts w:ascii="Arial MT" w:eastAsia="Arial MT"/>
          <w:b w:val="0"/>
        </w:rPr>
        <w:sectPr>
          <w:pgSz w:w="11900" w:h="16840"/>
          <w:pgMar w:top="460" w:right="1417" w:bottom="280" w:left="1417" w:header="720" w:footer="720" w:gutter="0"/>
          <w:cols w:space="720" w:num="1"/>
        </w:sectPr>
      </w:pPr>
      <w:r>
        <w:rPr>
          <w:rFonts w:ascii="Arial MT" w:eastAsia="Arial MT"/>
          <w:b w:val="0"/>
        </w:rPr>
        <mc:AlternateContent>
          <mc:Choice Requires="wpg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-1710055</wp:posOffset>
                </wp:positionV>
                <wp:extent cx="5547360" cy="2118360"/>
                <wp:effectExtent l="0" t="0" r="0" b="0"/>
                <wp:wrapNone/>
                <wp:docPr id="393" name="Group 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7360" cy="2118360"/>
                          <a:chOff x="0" y="0"/>
                          <a:chExt cx="5547360" cy="2118360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157149" y="8254"/>
                            <a:ext cx="5381625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1571625">
                                <a:moveTo>
                                  <a:pt x="5381625" y="20650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1547812"/>
                                </a:lnTo>
                                <a:lnTo>
                                  <a:pt x="0" y="1550962"/>
                                </a:lnTo>
                                <a:lnTo>
                                  <a:pt x="20662" y="1571625"/>
                                </a:lnTo>
                                <a:lnTo>
                                  <a:pt x="5360975" y="1571625"/>
                                </a:lnTo>
                                <a:lnTo>
                                  <a:pt x="5381625" y="1550962"/>
                                </a:lnTo>
                                <a:lnTo>
                                  <a:pt x="5381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-12" y="1803716"/>
                            <a:ext cx="4826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314325">
                                <a:moveTo>
                                  <a:pt x="47637" y="290512"/>
                                </a:moveTo>
                                <a:lnTo>
                                  <a:pt x="26974" y="266700"/>
                                </a:lnTo>
                                <a:lnTo>
                                  <a:pt x="20662" y="266700"/>
                                </a:lnTo>
                                <a:lnTo>
                                  <a:pt x="0" y="287350"/>
                                </a:lnTo>
                                <a:lnTo>
                                  <a:pt x="0" y="293662"/>
                                </a:lnTo>
                                <a:lnTo>
                                  <a:pt x="20662" y="314325"/>
                                </a:lnTo>
                                <a:lnTo>
                                  <a:pt x="26974" y="314325"/>
                                </a:lnTo>
                                <a:lnTo>
                                  <a:pt x="47637" y="290512"/>
                                </a:lnTo>
                                <a:close/>
                              </a:path>
                              <a:path w="48260" h="314325">
                                <a:moveTo>
                                  <a:pt x="47637" y="2381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62"/>
                                </a:lnTo>
                                <a:lnTo>
                                  <a:pt x="20662" y="47612"/>
                                </a:lnTo>
                                <a:lnTo>
                                  <a:pt x="26974" y="47612"/>
                                </a:lnTo>
                                <a:lnTo>
                                  <a:pt x="47637" y="23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157162" y="8249"/>
                            <a:ext cx="5381625" cy="15716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7382226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 w14:paraId="67603437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"courseId"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5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C76A0A7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"classroomId"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4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sz w:val="17"/>
                                </w:rPr>
                                <w:t>,</w:t>
                              </w:r>
                            </w:p>
                            <w:p w14:paraId="29DC6F1E">
                              <w:pPr>
                                <w:spacing w:before="115" w:line="381" w:lineRule="auto"/>
                                <w:ind w:left="386" w:right="5748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"teacherId"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"dayOfWeek"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"MON"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122B9B60">
                              <w:pPr>
                                <w:spacing w:before="14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"startTime"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"09:40:00"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C22D918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"endTime"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"11:10:00"</w:t>
                              </w:r>
                            </w:p>
                            <w:p w14:paraId="72BFCF3E">
                              <w:pPr>
                                <w:spacing w:before="10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3" o:spid="_x0000_s1026" o:spt="203" style="position:absolute;left:0pt;margin-left:84.95pt;margin-top:-134.65pt;height:166.8pt;width:436.8pt;mso-position-horizontal-relative:page;z-index:-251610112;mso-width-relative:page;mso-height-relative:page;" coordsize="5547360,2118360" o:gfxdata="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">
                <o:lock v:ext="edit" aspectratio="f"/>
                <v:shape id="Graphic 394" o:spid="_x0000_s1026" o:spt="100" style="position:absolute;left:157149;top:8254;height:1571625;width:5381625;" fillcolor="#F7F7F7" filled="t" stroked="f" coordsize="5381625,1571625" o:gfxdata="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JA8qe/&#10;AAAA3AAAAA8AAAAAAAAAAQAgAAAAIgAAAGRycy9kb3ducmV2LnhtbFBLAQIUABQAAAAIAIdO4kAz&#10;LwWeOwAAADkAAAAQAAAAAAAAAAEAIAAAAA4BAABkcnMvc2hhcGV4bWwueG1sUEsFBgAAAAAGAAYA&#10;WwEAALgDAAAAAA==&#10;" path="m5381625,20650l5360975,0,20662,0,0,20650,12,1547812,0,1550962,20662,1571625,5360975,1571625,5381625,1550962,538162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5" o:spid="_x0000_s1026" o:spt="100" style="position:absolute;left:-12;top:1803716;height:314325;width:48260;" fillcolor="#333333" filled="t" stroked="f" coordsize="48260,314325" o:gfxdata="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LAvgb4A&#10;AADcAAAADwAAAAAAAAABACAAAAAiAAAAZHJzL2Rvd25yZXYueG1sUEsBAhQAFAAAAAgAh07iQDMv&#10;BZ47AAAAOQAAABAAAAAAAAAAAQAgAAAADQEAAGRycy9zaGFwZXhtbC54bWxQSwUGAAAAAAYABgBb&#10;AQAAtwMAAAAA&#10;" path="m47637,290512l26974,266700,20662,266700,0,287350,0,293662,20662,314325,26974,314325,47637,290512xem47637,23812l26974,0,20662,0,0,20650,0,26962,20662,47612,26974,47612,47637,238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96" o:spid="_x0000_s1026" o:spt="202" type="#_x0000_t202" style="position:absolute;left:157162;top:8249;height:1571625;width:5381625;" filled="f" stroked="t" coordsize="21600,21600" o:gfxdata="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KXIHK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77382226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 w14:paraId="67603437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"courseId"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16644"/>
                            <w:spacing w:val="-5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,</w:t>
                        </w:r>
                      </w:p>
                      <w:p w14:paraId="0C76A0A7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sz w:val="17"/>
                          </w:rPr>
                          <w:t>"classroomId"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4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16644"/>
                            <w:spacing w:val="-5"/>
                            <w:sz w:val="17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sz w:val="17"/>
                          </w:rPr>
                          <w:t>,</w:t>
                        </w:r>
                      </w:p>
                      <w:p w14:paraId="29DC6F1E">
                        <w:pPr>
                          <w:spacing w:before="115" w:line="381" w:lineRule="auto"/>
                          <w:ind w:left="386" w:right="5748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"teacherId"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"dayOfWeek"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"MON"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122B9B60">
                        <w:pPr>
                          <w:spacing w:before="14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"startTime"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"09:40:00"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0C22D918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"endTime"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"11:10:00"</w:t>
                        </w:r>
                      </w:p>
                      <w:p w14:paraId="72BFCF3E">
                        <w:pPr>
                          <w:spacing w:before="10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 w:eastAsia="Arial MT"/>
          <w:b w:val="0"/>
        </w:rPr>
        <mc:AlternateContent>
          <mc:Choice Requires="wpg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page">
                  <wp:posOffset>2285365</wp:posOffset>
                </wp:positionH>
                <wp:positionV relativeFrom="paragraph">
                  <wp:posOffset>60960</wp:posOffset>
                </wp:positionV>
                <wp:extent cx="1407160" cy="130810"/>
                <wp:effectExtent l="0" t="0" r="0" b="0"/>
                <wp:wrapNone/>
                <wp:docPr id="397" name="Group 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7160" cy="130810"/>
                          <a:chOff x="0" y="0"/>
                          <a:chExt cx="1407160" cy="130810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3487" y="3487"/>
                            <a:ext cx="1400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123825">
                                <a:moveTo>
                                  <a:pt x="137538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375389" y="0"/>
                                </a:lnTo>
                                <a:lnTo>
                                  <a:pt x="1400174" y="24780"/>
                                </a:lnTo>
                                <a:lnTo>
                                  <a:pt x="1400174" y="99036"/>
                                </a:lnTo>
                                <a:lnTo>
                                  <a:pt x="1379034" y="123090"/>
                                </a:lnTo>
                                <a:lnTo>
                                  <a:pt x="137538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8249" y="8249"/>
                            <a:ext cx="13906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0F1A3BC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GET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/admin/schedules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7" o:spid="_x0000_s1026" o:spt="203" style="position:absolute;left:0pt;margin-left:179.95pt;margin-top:4.8pt;height:10.3pt;width:110.8pt;mso-position-horizontal-relative:page;z-index:251689984;mso-width-relative:page;mso-height-relative:page;" coordsize="1407160,130810" o:gfxdata="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">
                <o:lock v:ext="edit" aspectratio="f"/>
                <v:shape id="Graphic 398" o:spid="_x0000_s1026" o:spt="100" style="position:absolute;left:3487;top:3487;height:123825;width:1400175;" fillcolor="#F2F4F4" filled="t" stroked="f" coordsize="1400175,123825" o:gfxdata="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PZb/oOzAAAA3AAAAA8AAAAA&#10;AAAAAQAgAAAAIgAAAGRycy9kb3ducmV2LnhtbFBLAQIUABQAAAAIAIdO4kAzLwWeOwAAADkAAAAQ&#10;AAAAAAAAAAEAIAAAAAIBAABkcnMvc2hhcGV4bWwueG1sUEsFBgAAAAAGAAYAWwEAAKwDAAAAAA==&#10;" path="m1375389,123815l24785,123815,21140,123090,0,99036,0,95250,0,24780,24785,0,1375389,0,1400174,24780,1400174,99036,1379034,123090,137538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99" o:spid="_x0000_s1026" o:spt="202" type="#_x0000_t202" style="position:absolute;left:8249;top:8249;height:114300;width:1390650;" filled="f" stroked="t" coordsize="21600,21600" o:gfxdata="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MItAC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70F1A3BC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GET</w:t>
                        </w:r>
                        <w:r>
                          <w:rPr>
                            <w:rFonts w:ascii="Lucida Console"/>
                            <w:color w:val="333333"/>
                            <w:spacing w:val="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/admin/schedules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 w:eastAsia="Arial MT"/>
          <w:b w:val="0"/>
        </w:rPr>
        <mc:AlternateContent>
          <mc:Choice Requires="wpg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page">
                  <wp:posOffset>2037715</wp:posOffset>
                </wp:positionH>
                <wp:positionV relativeFrom="paragraph">
                  <wp:posOffset>327660</wp:posOffset>
                </wp:positionV>
                <wp:extent cx="2483485" cy="130810"/>
                <wp:effectExtent l="0" t="0" r="0" b="0"/>
                <wp:wrapNone/>
                <wp:docPr id="400" name="Group 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3485" cy="130810"/>
                          <a:chOff x="0" y="0"/>
                          <a:chExt cx="2483485" cy="130810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3487" y="3487"/>
                            <a:ext cx="24765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123825">
                                <a:moveTo>
                                  <a:pt x="2451713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2451713" y="0"/>
                                </a:lnTo>
                                <a:lnTo>
                                  <a:pt x="2476499" y="24770"/>
                                </a:lnTo>
                                <a:lnTo>
                                  <a:pt x="2476499" y="99036"/>
                                </a:lnTo>
                                <a:lnTo>
                                  <a:pt x="2455358" y="123090"/>
                                </a:lnTo>
                                <a:lnTo>
                                  <a:pt x="2451713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" name="Textbox 402"/>
                        <wps:cNvSpPr txBox="1"/>
                        <wps:spPr>
                          <a:xfrm>
                            <a:off x="8249" y="8249"/>
                            <a:ext cx="24669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7914E09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/admin/schedules/{scheduleId}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0" o:spid="_x0000_s1026" o:spt="203" style="position:absolute;left:0pt;margin-left:160.45pt;margin-top:25.8pt;height:10.3pt;width:195.55pt;mso-position-horizontal-relative:page;z-index:251691008;mso-width-relative:page;mso-height-relative:page;" coordsize="2483485,130810" o:gfxdata="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">
                <o:lock v:ext="edit" aspectratio="f"/>
                <v:shape id="Graphic 401" o:spid="_x0000_s1026" o:spt="100" style="position:absolute;left:3487;top:3487;height:123825;width:2476500;" fillcolor="#F2F4F4" filled="t" stroked="f" coordsize="2476500,123825" o:gfxdata="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W/XRb4A&#10;AADcAAAADwAAAAAAAAABACAAAAAiAAAAZHJzL2Rvd25yZXYueG1sUEsBAhQAFAAAAAgAh07iQDMv&#10;BZ47AAAAOQAAABAAAAAAAAAAAQAgAAAADQEAAGRycy9zaGFwZXhtbC54bWxQSwUGAAAAAAYABgBb&#10;AQAAtwMAAAAA&#10;" path="m2451713,123815l24785,123815,21140,123090,0,99036,0,95250,0,24770,24785,0,2451713,0,2476499,24770,2476499,99036,2455358,123090,2451713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02" o:spid="_x0000_s1026" o:spt="202" type="#_x0000_t202" style="position:absolute;left:8249;top:8249;height:114300;width:2466975;" filled="f" stroked="t" coordsize="21600,21600" o:gfxdata="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MfpO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57914E09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333333"/>
                            <w:spacing w:val="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/admin/schedules/{scheduleId}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2"/>
        </w:rPr>
        <w:t>获取所有排课信息</w:t>
      </w:r>
      <w:r>
        <w:rPr>
          <w:rFonts w:ascii="Arial MT" w:eastAsia="Arial MT"/>
          <w:b w:val="0"/>
          <w:color w:val="333333"/>
          <w:spacing w:val="-2"/>
        </w:rPr>
        <w:t>:</w:t>
      </w:r>
      <w:r>
        <w:rPr>
          <w:color w:val="333333"/>
          <w:spacing w:val="-2"/>
        </w:rPr>
        <w:t>删除排课信息</w:t>
      </w:r>
      <w:r>
        <w:rPr>
          <w:rFonts w:ascii="Arial MT" w:eastAsia="Arial MT"/>
          <w:b w:val="0"/>
          <w:color w:val="333333"/>
          <w:spacing w:val="-2"/>
        </w:rPr>
        <w:t>:</w:t>
      </w:r>
    </w:p>
    <w:p w14:paraId="6C4A66F5">
      <w:pPr>
        <w:tabs>
          <w:tab w:val="left" w:pos="9012"/>
        </w:tabs>
        <w:spacing w:before="0" w:line="620" w:lineRule="exact"/>
        <w:ind w:right="0"/>
        <w:jc w:val="left"/>
        <w:rPr>
          <w:b/>
          <w:color w:val="333333"/>
          <w:sz w:val="34"/>
          <w:u w:val="single" w:color="EDEDED"/>
        </w:rPr>
      </w:pPr>
      <w:bookmarkStart w:id="32" w:name="5. 页面截图"/>
      <w:bookmarkEnd w:id="32"/>
      <w:r>
        <w:rPr>
          <w:b/>
          <w:color w:val="333333"/>
          <w:sz w:val="34"/>
          <w:u w:val="single" w:color="EDEDED"/>
        </w:rPr>
        <w:tab/>
      </w:r>
    </w:p>
    <w:p w14:paraId="6A4B1F91">
      <w:pPr>
        <w:pStyle w:val="2"/>
        <w:numPr>
          <w:ilvl w:val="0"/>
          <w:numId w:val="3"/>
        </w:numPr>
        <w:tabs>
          <w:tab w:val="left" w:pos="365"/>
          <w:tab w:val="left" w:pos="9012"/>
        </w:tabs>
        <w:spacing w:before="100" w:after="0" w:line="240" w:lineRule="auto"/>
        <w:ind w:left="365" w:right="0" w:hanging="292"/>
        <w:jc w:val="left"/>
        <w:rPr>
          <w:b/>
          <w:color w:val="333333"/>
          <w:sz w:val="34"/>
          <w:u w:val="single" w:color="EDEDED"/>
        </w:rPr>
      </w:pPr>
      <w:r>
        <w:rPr>
          <w:rFonts w:hint="eastAsia"/>
          <w:b/>
          <w:color w:val="333333"/>
          <w:sz w:val="34"/>
          <w:u w:val="single" w:color="EDEDED"/>
          <w:lang w:val="en-US" w:eastAsia="zh-CN"/>
        </w:rPr>
        <w:t>界面设计</w:t>
      </w:r>
    </w:p>
    <w:p w14:paraId="115778D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6.1学生课程推荐</w:t>
      </w:r>
    </w:p>
    <w:p w14:paraId="2BF8AA36">
      <w:pPr>
        <w:pStyle w:val="3"/>
        <w:bidi w:val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系统基于用户的历史选课行为和兴趣偏好，利用协同过滤算法，为学生提供个性化的课程推荐列表，帮助学生发现可能感兴趣但尚未发现的课程。</w:t>
      </w:r>
    </w:p>
    <w:p w14:paraId="69F103B4">
      <w:pPr>
        <w:pStyle w:val="2"/>
        <w:numPr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default"/>
          <w:b/>
          <w:color w:val="333333"/>
          <w:sz w:val="34"/>
          <w:u w:val="single" w:color="EDEDED"/>
          <w:lang w:val="en-US" w:eastAsia="zh-CN"/>
        </w:rPr>
      </w:pPr>
      <w:r>
        <w:rPr>
          <w:rFonts w:hint="default"/>
          <w:b/>
          <w:color w:val="333333"/>
          <w:sz w:val="34"/>
          <w:u w:val="single" w:color="EDEDED"/>
          <w:lang w:val="en-US" w:eastAsia="zh-CN"/>
        </w:rPr>
        <w:drawing>
          <wp:inline distT="0" distB="0" distL="114300" distR="114300">
            <wp:extent cx="5756910" cy="2588260"/>
            <wp:effectExtent l="0" t="0" r="3810" b="2540"/>
            <wp:docPr id="403" name="图片 403" descr="93158e13b60b43805c7c31cc87f45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图片 403" descr="93158e13b60b43805c7c31cc87f459a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CC36">
      <w:pPr>
        <w:pStyle w:val="2"/>
        <w:numPr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6.2学生课程详情</w:t>
      </w:r>
    </w:p>
    <w:p w14:paraId="28DA80CC">
      <w:pPr>
        <w:pStyle w:val="2"/>
        <w:numPr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u w:val="none"/>
          <w:lang w:val="en-US" w:eastAsia="zh-CN" w:bidi="ar-SA"/>
        </w:rPr>
        <w:t>当学生在课程列表或推荐列表中点击某一门课程时，系统展示该课程的全方位详细信息，以便学生做出充分的选课决策。</w:t>
      </w:r>
    </w:p>
    <w:p w14:paraId="4E9FAFA7">
      <w:pPr>
        <w:pStyle w:val="2"/>
        <w:numPr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default"/>
          <w:b/>
          <w:color w:val="333333"/>
          <w:sz w:val="34"/>
          <w:u w:val="single" w:color="EDEDED"/>
          <w:lang w:val="en-US" w:eastAsia="zh-CN"/>
        </w:rPr>
      </w:pPr>
      <w:r>
        <w:rPr>
          <w:rFonts w:hint="default"/>
          <w:b/>
          <w:color w:val="333333"/>
          <w:sz w:val="34"/>
          <w:u w:val="single" w:color="EDEDED"/>
          <w:lang w:val="en-US" w:eastAsia="zh-CN"/>
        </w:rPr>
        <w:drawing>
          <wp:inline distT="0" distB="0" distL="114300" distR="114300">
            <wp:extent cx="5755005" cy="2868930"/>
            <wp:effectExtent l="0" t="0" r="5715" b="11430"/>
            <wp:docPr id="404" name="图片 404" descr="0b0f34ba5db50e471a174add1dde3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图片 404" descr="0b0f34ba5db50e471a174add1dde3b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5FAE">
      <w:pPr>
        <w:pStyle w:val="2"/>
        <w:numPr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6.3学生选择课程</w:t>
      </w:r>
    </w:p>
    <w:p w14:paraId="489A453D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u w:val="none"/>
          <w:lang w:val="en-US" w:eastAsia="zh-CN" w:bidi="ar-SA"/>
        </w:rPr>
        <w:t>学生在浏览课程后，可以执行选课操作。系统需要对选课请求进行实时、严格的有效性验证，确保选课的合规性。</w:t>
      </w:r>
    </w:p>
    <w:p w14:paraId="1C80FABD">
      <w:pPr>
        <w:pStyle w:val="2"/>
        <w:numPr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</w:pPr>
      <w:r>
        <w:drawing>
          <wp:inline distT="0" distB="0" distL="114300" distR="114300">
            <wp:extent cx="5746750" cy="2792730"/>
            <wp:effectExtent l="0" t="0" r="13970" b="11430"/>
            <wp:docPr id="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E5803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</w:pPr>
      <w:r>
        <w:rPr>
          <w:rFonts w:hint="eastAsia"/>
          <w:lang w:val="en-US" w:eastAsia="zh-CN"/>
        </w:rPr>
        <w:t>6.4老师课表</w:t>
      </w:r>
    </w:p>
    <w:p w14:paraId="0CD60FC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 w:bidi="ar-SA"/>
        </w:rPr>
        <w:t>教师登录系统后，可以查看个人专属的授课时间表，直观地了解自己的教学任务和时间安排。</w:t>
      </w:r>
    </w:p>
    <w:p w14:paraId="084E1E8E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eastAsia"/>
          <w:lang w:val="en-US" w:eastAsia="zh-CN"/>
        </w:rPr>
      </w:pPr>
    </w:p>
    <w:p w14:paraId="7E5A10BE">
      <w:pPr>
        <w:pStyle w:val="2"/>
        <w:numPr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</w:pPr>
      <w:r>
        <w:drawing>
          <wp:inline distT="0" distB="0" distL="114300" distR="114300">
            <wp:extent cx="5748655" cy="2694305"/>
            <wp:effectExtent l="0" t="0" r="12065" b="3175"/>
            <wp:docPr id="4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图片 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CEBE5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6.5老师课程统计</w:t>
      </w:r>
    </w:p>
    <w:p w14:paraId="5E87340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 w:bidi="ar-SA"/>
        </w:rPr>
        <w:t>为教师提供其所授课程的数据统计视图，包括选课学生名单和人数统计，以辅助教学管理和掌握学生情况。</w:t>
      </w:r>
    </w:p>
    <w:p w14:paraId="2BA7F682">
      <w:pPr>
        <w:pStyle w:val="2"/>
        <w:numPr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</w:pPr>
    </w:p>
    <w:p w14:paraId="7069036C">
      <w:pPr>
        <w:pStyle w:val="2"/>
        <w:numPr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</w:pPr>
      <w:r>
        <w:drawing>
          <wp:inline distT="0" distB="0" distL="114300" distR="114300">
            <wp:extent cx="5751195" cy="2712720"/>
            <wp:effectExtent l="0" t="0" r="9525" b="0"/>
            <wp:docPr id="4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图片 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C6471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default"/>
          <w:lang w:val="en-US"/>
        </w:rPr>
      </w:pPr>
      <w:r>
        <w:rPr>
          <w:rFonts w:hint="eastAsia"/>
          <w:lang w:val="en-US" w:eastAsia="zh-CN"/>
        </w:rPr>
        <w:t>6.6课程管理</w:t>
      </w:r>
    </w:p>
    <w:p w14:paraId="618FFC55">
      <w:pPr>
        <w:pStyle w:val="2"/>
        <w:numPr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u w:val="none"/>
          <w:lang w:val="en-US" w:eastAsia="zh-CN" w:bidi="ar-SA"/>
        </w:rPr>
        <w:t>该模块为管理员和教师提供对系统内课程信息的全面生命周期管理，包括增、删、改、查等操作，确保课程信息的准确性和时效性。</w:t>
      </w:r>
    </w:p>
    <w:p w14:paraId="1B852BB2">
      <w:pPr>
        <w:pStyle w:val="2"/>
        <w:numPr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</w:pPr>
      <w:r>
        <w:drawing>
          <wp:inline distT="0" distB="0" distL="114300" distR="114300">
            <wp:extent cx="5755640" cy="2611755"/>
            <wp:effectExtent l="0" t="0" r="5080" b="9525"/>
            <wp:docPr id="40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图片 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AC90D">
      <w:pPr>
        <w:pStyle w:val="2"/>
        <w:numPr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default"/>
          <w:lang w:val="en-US" w:eastAsia="zh-CN"/>
        </w:rPr>
      </w:pPr>
      <w:bookmarkStart w:id="33" w:name="_GoBack"/>
      <w:bookmarkEnd w:id="33"/>
    </w:p>
    <w:sectPr>
      <w:pgSz w:w="11900" w:h="16840"/>
      <w:pgMar w:top="94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Lucida Console">
    <w:panose1 w:val="020B0609040504020204"/>
    <w:charset w:val="01"/>
    <w:family w:val="modern"/>
    <w:pitch w:val="default"/>
    <w:sig w:usb0="8000028F" w:usb1="00001800" w:usb2="00000000" w:usb3="00000000" w:csb0="0000001F" w:csb1="D7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257" w:hanging="1185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85"/>
        <w:sz w:val="24"/>
        <w:szCs w:val="24"/>
        <w:lang w:val="en-US" w:eastAsia="zh-CN" w:bidi="ar-SA"/>
      </w:rPr>
    </w:lvl>
    <w:lvl w:ilvl="1" w:tentative="0">
      <w:start w:val="0"/>
      <w:numFmt w:val="bullet"/>
      <w:lvlText w:val="-"/>
      <w:lvlJc w:val="left"/>
      <w:pPr>
        <w:ind w:left="214" w:hanging="142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98"/>
        <w:sz w:val="24"/>
        <w:szCs w:val="24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810" w:hanging="142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360" w:hanging="142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910" w:hanging="142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460" w:hanging="142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010" w:hanging="142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561" w:hanging="142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111" w:hanging="142"/>
      </w:pPr>
      <w:rPr>
        <w:rFonts w:hint="default"/>
        <w:lang w:val="en-US" w:eastAsia="zh-CN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53" w:hanging="38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79"/>
        <w:sz w:val="34"/>
        <w:szCs w:val="34"/>
        <w:u w:val="single" w:color="EDEDED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566" w:hanging="494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86"/>
        <w:sz w:val="29"/>
        <w:szCs w:val="29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505" w:hanging="49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450" w:hanging="49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395" w:hanging="49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340" w:hanging="49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285" w:hanging="49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230" w:hanging="49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175" w:hanging="494"/>
      </w:pPr>
      <w:rPr>
        <w:rFonts w:hint="default"/>
        <w:lang w:val="en-US" w:eastAsia="zh-CN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53" w:hanging="38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79"/>
        <w:sz w:val="34"/>
        <w:szCs w:val="34"/>
        <w:u w:val="single" w:color="EDEDED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566" w:hanging="494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86"/>
        <w:sz w:val="29"/>
        <w:szCs w:val="29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505" w:hanging="49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450" w:hanging="49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395" w:hanging="49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340" w:hanging="49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285" w:hanging="49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230" w:hanging="49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175" w:hanging="494"/>
      </w:pPr>
      <w:rPr>
        <w:rFonts w:hint="default"/>
        <w:lang w:val="en-US" w:eastAsia="zh-CN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2C972DB7"/>
    <w:rsid w:val="5BE56F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spacing w:before="48"/>
      <w:ind w:left="365" w:hanging="292"/>
      <w:outlineLvl w:val="1"/>
    </w:pPr>
    <w:rPr>
      <w:rFonts w:ascii="微软雅黑" w:hAnsi="微软雅黑" w:eastAsia="微软雅黑" w:cs="微软雅黑"/>
      <w:b/>
      <w:bCs/>
      <w:sz w:val="34"/>
      <w:szCs w:val="34"/>
      <w:u w:val="single" w:color="000000"/>
      <w:lang w:val="en-US" w:eastAsia="zh-CN" w:bidi="ar-SA"/>
    </w:rPr>
  </w:style>
  <w:style w:type="paragraph" w:styleId="3">
    <w:name w:val="heading 2"/>
    <w:basedOn w:val="1"/>
    <w:qFormat/>
    <w:uiPriority w:val="1"/>
    <w:pPr>
      <w:spacing w:before="151"/>
      <w:ind w:left="566" w:hanging="493"/>
      <w:outlineLvl w:val="2"/>
    </w:pPr>
    <w:rPr>
      <w:rFonts w:ascii="微软雅黑" w:hAnsi="微软雅黑" w:eastAsia="微软雅黑" w:cs="微软雅黑"/>
      <w:b/>
      <w:bCs/>
      <w:sz w:val="29"/>
      <w:szCs w:val="29"/>
      <w:lang w:val="en-US" w:eastAsia="zh-CN" w:bidi="ar-SA"/>
    </w:rPr>
  </w:style>
  <w:style w:type="paragraph" w:styleId="4">
    <w:name w:val="heading 3"/>
    <w:basedOn w:val="1"/>
    <w:qFormat/>
    <w:uiPriority w:val="1"/>
    <w:pPr>
      <w:spacing w:before="20"/>
      <w:ind w:left="214" w:hanging="141"/>
      <w:outlineLvl w:val="3"/>
    </w:pPr>
    <w:rPr>
      <w:rFonts w:ascii="微软雅黑" w:hAnsi="微软雅黑" w:eastAsia="微软雅黑" w:cs="微软雅黑"/>
      <w:b/>
      <w:bCs/>
      <w:sz w:val="24"/>
      <w:szCs w:val="24"/>
      <w:lang w:val="en-US" w:eastAsia="zh-CN" w:bidi="ar-SA"/>
    </w:rPr>
  </w:style>
  <w:style w:type="paragraph" w:styleId="5">
    <w:name w:val="heading 4"/>
    <w:basedOn w:val="1"/>
    <w:qFormat/>
    <w:uiPriority w:val="1"/>
    <w:pPr>
      <w:spacing w:before="1"/>
      <w:ind w:left="523"/>
      <w:outlineLvl w:val="4"/>
    </w:pPr>
    <w:rPr>
      <w:rFonts w:ascii="微软雅黑" w:hAnsi="微软雅黑" w:eastAsia="微软雅黑" w:cs="微软雅黑"/>
      <w:b/>
      <w:bCs/>
      <w:sz w:val="19"/>
      <w:szCs w:val="19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微软雅黑" w:hAnsi="微软雅黑" w:eastAsia="微软雅黑" w:cs="微软雅黑"/>
      <w:sz w:val="19"/>
      <w:szCs w:val="19"/>
      <w:lang w:val="en-US" w:eastAsia="zh-CN" w:bidi="ar-SA"/>
    </w:rPr>
  </w:style>
  <w:style w:type="paragraph" w:styleId="7">
    <w:name w:val="Normal (Web)"/>
    <w:basedOn w:val="1"/>
    <w:uiPriority w:val="0"/>
    <w:rPr>
      <w:sz w:val="24"/>
    </w:rPr>
  </w:style>
  <w:style w:type="paragraph" w:styleId="8">
    <w:name w:val="Title"/>
    <w:basedOn w:val="1"/>
    <w:qFormat/>
    <w:uiPriority w:val="1"/>
    <w:pPr>
      <w:spacing w:line="760" w:lineRule="exact"/>
      <w:ind w:left="73"/>
    </w:pPr>
    <w:rPr>
      <w:rFonts w:ascii="微软雅黑" w:hAnsi="微软雅黑" w:eastAsia="微软雅黑" w:cs="微软雅黑"/>
      <w:b/>
      <w:bCs/>
      <w:sz w:val="44"/>
      <w:szCs w:val="44"/>
      <w:u w:val="single" w:color="000000"/>
      <w:lang w:val="en-US" w:eastAsia="zh-CN" w:bidi="ar-SA"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138"/>
      <w:ind w:left="566" w:hanging="493"/>
    </w:pPr>
    <w:rPr>
      <w:rFonts w:ascii="微软雅黑" w:hAnsi="微软雅黑" w:eastAsia="微软雅黑" w:cs="微软雅黑"/>
      <w:lang w:val="en-US" w:eastAsia="zh-CN" w:bidi="ar-SA"/>
    </w:rPr>
  </w:style>
  <w:style w:type="paragraph" w:customStyle="1" w:styleId="13">
    <w:name w:val="Table Paragraph"/>
    <w:basedOn w:val="1"/>
    <w:qFormat/>
    <w:uiPriority w:val="1"/>
    <w:pPr>
      <w:spacing w:line="86" w:lineRule="exact"/>
      <w:ind w:left="23"/>
    </w:pPr>
    <w:rPr>
      <w:rFonts w:ascii="微软雅黑" w:hAnsi="微软雅黑" w:eastAsia="微软雅黑" w:cs="微软雅黑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customXml" Target="../customXml/item1.xml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500</Words>
  <Characters>607</Characters>
  <TotalTime>34</TotalTime>
  <ScaleCrop>false</ScaleCrop>
  <LinksUpToDate>false</LinksUpToDate>
  <CharactersWithSpaces>638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2025-06-16T03:40:00Z</dcterms:created>
  <dc:creator>KANZI007</dc:creator>
  <cp:lastModifiedBy>企业用户_288457760</cp:lastModifiedBy>
  <dcterms:modified xsi:type="dcterms:W3CDTF">2025-06-16T04:16:17Z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Typora</vt:lpwstr>
  </property>
  <property fmtid="{D5CDD505-2E9C-101B-9397-08002B2CF9AE}" pid="4" name="LastSaved">
    <vt:filetime>2025-06-16T00:00:00Z</vt:filetime>
  </property>
  <property fmtid="{D5CDD505-2E9C-101B-9397-08002B2CF9AE}" pid="5" name="Producer">
    <vt:lpwstr>Typora, Electron</vt:lpwstr>
  </property>
  <property fmtid="{D5CDD505-2E9C-101B-9397-08002B2CF9AE}" pid="6" name="KSOTemplateDocerSaveRecord">
    <vt:lpwstr>eyJoZGlkIjoiNjdmYWQyYjY1ZmVhOGRhNjI2ZWFjYWZjNDg0OTIwZTciLCJ1c2VySWQiOiIxNTc5Njc2MjMxIn0=</vt:lpwstr>
  </property>
  <property fmtid="{D5CDD505-2E9C-101B-9397-08002B2CF9AE}" pid="7" name="KSOProductBuildVer">
    <vt:lpwstr>2052-12.1.0.19770</vt:lpwstr>
  </property>
  <property fmtid="{D5CDD505-2E9C-101B-9397-08002B2CF9AE}" pid="8" name="ICV">
    <vt:lpwstr>F428BF0682A346C0B8A8D86AB7EE93B9_12</vt:lpwstr>
  </property>
</Properties>
</file>