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61635">
      <w:pPr>
        <w:pStyle w:val="8"/>
        <w:tabs>
          <w:tab w:val="left" w:pos="9012"/>
        </w:tabs>
        <w:rPr>
          <w:u w:val="none"/>
        </w:rPr>
      </w:pPr>
      <w:bookmarkStart w:id="0" w:name="项目概要设计文档"/>
      <w:bookmarkEnd w:id="0"/>
      <w:r>
        <w:rPr>
          <w:color w:val="333333"/>
          <w:spacing w:val="-6"/>
          <w:u w:val="single" w:color="EDEDED"/>
        </w:rPr>
        <w:t>项目概要设计文</w:t>
      </w:r>
      <w:r>
        <w:rPr>
          <w:color w:val="333333"/>
          <w:spacing w:val="-10"/>
          <w:u w:val="single" w:color="EDEDED"/>
        </w:rPr>
        <w:t>档</w:t>
      </w:r>
      <w:r>
        <w:rPr>
          <w:color w:val="333333"/>
          <w:u w:val="single" w:color="EDEDED"/>
        </w:rPr>
        <w:tab/>
      </w:r>
    </w:p>
    <w:p w14:paraId="0D95D28F">
      <w:pPr>
        <w:pStyle w:val="2"/>
        <w:numPr>
          <w:ilvl w:val="0"/>
          <w:numId w:val="1"/>
        </w:numPr>
        <w:tabs>
          <w:tab w:val="left" w:pos="365"/>
          <w:tab w:val="left" w:pos="9012"/>
        </w:tabs>
        <w:spacing w:before="0" w:after="0" w:line="610" w:lineRule="exact"/>
        <w:ind w:left="365" w:right="0" w:hanging="292"/>
        <w:jc w:val="left"/>
        <w:rPr>
          <w:u w:val="none"/>
        </w:rPr>
      </w:pPr>
      <w:bookmarkStart w:id="1" w:name="1. 数据库设计"/>
      <w:bookmarkEnd w:id="1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数据库设</w:t>
      </w:r>
      <w:r>
        <w:rPr>
          <w:color w:val="333333"/>
          <w:spacing w:val="-10"/>
          <w:u w:val="single" w:color="EDEDED"/>
        </w:rPr>
        <w:t>计</w:t>
      </w:r>
      <w:r>
        <w:rPr>
          <w:color w:val="333333"/>
          <w:u w:val="single" w:color="EDEDED"/>
        </w:rPr>
        <w:tab/>
      </w:r>
    </w:p>
    <w:p w14:paraId="072E8C7F">
      <w:pPr>
        <w:pStyle w:val="6"/>
        <w:spacing w:before="121" w:line="216" w:lineRule="auto"/>
        <w:ind w:left="73" w:right="215"/>
      </w:pPr>
      <w:r>
        <w:rPr>
          <w:color w:val="333333"/>
          <w:spacing w:val="-1"/>
          <w:w w:val="102"/>
        </w:rPr>
        <w:t>本系统的数据库旨在存储和管理课程、用户、选课、排课及推荐等核心数据。数据库采用关系型模型，</w:t>
      </w:r>
      <w:r>
        <w:rPr>
          <w:color w:val="333333"/>
          <w:w w:val="102"/>
        </w:rPr>
        <w:t>以保证数据的一致性和完整性。</w:t>
      </w:r>
    </w:p>
    <w:p w14:paraId="7750AA2A">
      <w:pPr>
        <w:pStyle w:val="12"/>
        <w:numPr>
          <w:ilvl w:val="1"/>
          <w:numId w:val="1"/>
        </w:numPr>
        <w:tabs>
          <w:tab w:val="left" w:pos="566"/>
        </w:tabs>
        <w:spacing w:before="128" w:after="0" w:line="240" w:lineRule="auto"/>
        <w:ind w:left="566" w:right="0" w:hanging="493"/>
        <w:jc w:val="left"/>
        <w:rPr>
          <w:b/>
          <w:sz w:val="29"/>
        </w:rPr>
      </w:pPr>
      <w:bookmarkStart w:id="2" w:name="1.1 数据库 E-R 图"/>
      <w:bookmarkEnd w:id="2"/>
      <w:r>
        <w:rPr>
          <w:b/>
          <w:color w:val="333333"/>
          <w:w w:val="90"/>
          <w:sz w:val="29"/>
        </w:rPr>
        <w:t>数据库</w:t>
      </w:r>
      <w:r>
        <w:rPr>
          <w:b/>
          <w:color w:val="333333"/>
          <w:spacing w:val="16"/>
          <w:sz w:val="29"/>
        </w:rPr>
        <w:t xml:space="preserve"> </w:t>
      </w:r>
      <w:r>
        <w:rPr>
          <w:rFonts w:ascii="Arial Black" w:eastAsia="Arial Black"/>
          <w:color w:val="333333"/>
          <w:w w:val="90"/>
          <w:sz w:val="29"/>
        </w:rPr>
        <w:t>E-R</w:t>
      </w:r>
      <w:r>
        <w:rPr>
          <w:rFonts w:ascii="Arial Black" w:eastAsia="Arial Black"/>
          <w:color w:val="333333"/>
          <w:spacing w:val="7"/>
          <w:sz w:val="29"/>
        </w:rPr>
        <w:t xml:space="preserve"> </w:t>
      </w:r>
      <w:r>
        <w:rPr>
          <w:b/>
          <w:color w:val="333333"/>
          <w:spacing w:val="-10"/>
          <w:w w:val="90"/>
          <w:sz w:val="29"/>
        </w:rPr>
        <w:t>图</w:t>
      </w:r>
    </w:p>
    <w:p w14:paraId="78A22E21">
      <w:pPr>
        <w:pStyle w:val="12"/>
        <w:numPr>
          <w:numId w:val="0"/>
        </w:numPr>
        <w:tabs>
          <w:tab w:val="left" w:pos="566"/>
        </w:tabs>
        <w:spacing w:before="128" w:after="0" w:line="240" w:lineRule="auto"/>
        <w:ind w:left="73" w:leftChars="0" w:right="0" w:rightChars="0"/>
        <w:jc w:val="left"/>
        <w:rPr>
          <w:rFonts w:ascii="微软雅黑" w:hAnsi="微软雅黑" w:eastAsia="微软雅黑" w:cs="微软雅黑"/>
          <w:color w:val="333333"/>
          <w:spacing w:val="-1"/>
          <w:sz w:val="19"/>
          <w:szCs w:val="19"/>
          <w:lang w:val="en-US" w:eastAsia="zh-CN" w:bidi="ar-SA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  <w:lang w:val="en-US" w:eastAsia="zh-CN" w:bidi="ar-SA"/>
        </w:rPr>
        <w:t>下面是系统的实体关系图（E-R 图），展示了核心实体及其相互关系。</w:t>
      </w:r>
    </w:p>
    <w:p w14:paraId="19EA6916">
      <w:pPr>
        <w:pStyle w:val="12"/>
        <w:numPr>
          <w:numId w:val="0"/>
        </w:numPr>
        <w:tabs>
          <w:tab w:val="left" w:pos="566"/>
        </w:tabs>
        <w:spacing w:before="128" w:after="0" w:line="240" w:lineRule="auto"/>
        <w:ind w:left="73" w:leftChars="0" w:right="0" w:rightChars="0"/>
        <w:jc w:val="left"/>
        <w:rPr>
          <w:rFonts w:ascii="微软雅黑" w:hAnsi="微软雅黑" w:eastAsia="微软雅黑" w:cs="微软雅黑"/>
          <w:color w:val="333333"/>
          <w:spacing w:val="-1"/>
          <w:sz w:val="19"/>
          <w:szCs w:val="19"/>
          <w:lang w:val="en-US" w:eastAsia="zh-CN" w:bidi="ar-SA"/>
        </w:rPr>
      </w:pPr>
      <w:r>
        <w:drawing>
          <wp:inline distT="0" distB="0" distL="114300" distR="114300">
            <wp:extent cx="5753735" cy="3466465"/>
            <wp:effectExtent l="0" t="0" r="6985" b="8255"/>
            <wp:docPr id="4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3" w:name="_GoBack"/>
      <w:bookmarkEnd w:id="33"/>
    </w:p>
    <w:p w14:paraId="08991164">
      <w:pPr>
        <w:pStyle w:val="3"/>
        <w:numPr>
          <w:ilvl w:val="1"/>
          <w:numId w:val="1"/>
        </w:numPr>
        <w:tabs>
          <w:tab w:val="left" w:pos="566"/>
        </w:tabs>
        <w:spacing w:before="0" w:after="0" w:line="240" w:lineRule="auto"/>
        <w:ind w:left="566" w:right="0" w:hanging="493"/>
        <w:jc w:val="left"/>
      </w:pPr>
      <w:bookmarkStart w:id="3" w:name="1.2 数据库物理结构设计"/>
      <w:bookmarkEnd w:id="3"/>
      <w:r>
        <w:rPr>
          <w:color w:val="333333"/>
          <w:spacing w:val="-2"/>
        </w:rPr>
        <w:t>据库物理结构设计</w:t>
      </w:r>
    </w:p>
    <w:p w14:paraId="6F1F88AC">
      <w:pPr>
        <w:pStyle w:val="6"/>
        <w:spacing w:before="122"/>
        <w:ind w:left="73"/>
      </w:pPr>
      <w:r>
        <w:rPr>
          <w:color w:val="333333"/>
          <w:spacing w:val="-1"/>
        </w:rPr>
        <w:t>以下是数据库中每个表的详细结构定义。</w:t>
      </w:r>
    </w:p>
    <w:p w14:paraId="7744D60D">
      <w:pPr>
        <w:pStyle w:val="12"/>
        <w:numPr>
          <w:ilvl w:val="0"/>
          <w:numId w:val="2"/>
        </w:numPr>
        <w:tabs>
          <w:tab w:val="left" w:pos="1257"/>
        </w:tabs>
        <w:spacing w:before="124" w:after="0" w:line="240" w:lineRule="auto"/>
        <w:ind w:left="1257" w:right="0" w:hanging="1184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1116965</wp:posOffset>
                </wp:positionH>
                <wp:positionV relativeFrom="paragraph">
                  <wp:posOffset>146685</wp:posOffset>
                </wp:positionV>
                <wp:extent cx="542925" cy="171450"/>
                <wp:effectExtent l="0" t="0" r="0" b="0"/>
                <wp:wrapNone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" cy="171450"/>
                          <a:chOff x="0" y="0"/>
                          <a:chExt cx="542925" cy="1714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71450">
                                <a:moveTo>
                                  <a:pt x="5181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4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18139" y="0"/>
                                </a:lnTo>
                                <a:lnTo>
                                  <a:pt x="542924" y="24785"/>
                                </a:lnTo>
                                <a:lnTo>
                                  <a:pt x="542924" y="146664"/>
                                </a:lnTo>
                                <a:lnTo>
                                  <a:pt x="521784" y="170724"/>
                                </a:lnTo>
                                <a:lnTo>
                                  <a:pt x="5181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9587" y="0"/>
                                </a:lnTo>
                                <a:lnTo>
                                  <a:pt x="512745" y="0"/>
                                </a:lnTo>
                                <a:lnTo>
                                  <a:pt x="515782" y="604"/>
                                </a:lnTo>
                                <a:lnTo>
                                  <a:pt x="518700" y="1812"/>
                                </a:lnTo>
                                <a:lnTo>
                                  <a:pt x="521617" y="3020"/>
                                </a:lnTo>
                                <a:lnTo>
                                  <a:pt x="524192" y="4740"/>
                                </a:lnTo>
                                <a:lnTo>
                                  <a:pt x="526425" y="6974"/>
                                </a:lnTo>
                                <a:lnTo>
                                  <a:pt x="528658" y="9206"/>
                                </a:lnTo>
                                <a:lnTo>
                                  <a:pt x="533400" y="23812"/>
                                </a:lnTo>
                                <a:lnTo>
                                  <a:pt x="533400" y="138112"/>
                                </a:lnTo>
                                <a:lnTo>
                                  <a:pt x="533399" y="141269"/>
                                </a:lnTo>
                                <a:lnTo>
                                  <a:pt x="532795" y="144307"/>
                                </a:lnTo>
                                <a:lnTo>
                                  <a:pt x="531587" y="147224"/>
                                </a:lnTo>
                                <a:lnTo>
                                  <a:pt x="530378" y="150141"/>
                                </a:lnTo>
                                <a:lnTo>
                                  <a:pt x="512745" y="161925"/>
                                </a:lnTo>
                                <a:lnTo>
                                  <a:pt x="509587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20654" y="161925"/>
                                </a:lnTo>
                                <a:lnTo>
                                  <a:pt x="17617" y="161320"/>
                                </a:lnTo>
                                <a:lnTo>
                                  <a:pt x="14699" y="160111"/>
                                </a:lnTo>
                                <a:lnTo>
                                  <a:pt x="11782" y="158903"/>
                                </a:lnTo>
                                <a:lnTo>
                                  <a:pt x="1812" y="147224"/>
                                </a:lnTo>
                                <a:lnTo>
                                  <a:pt x="604" y="144307"/>
                                </a:lnTo>
                                <a:lnTo>
                                  <a:pt x="0" y="141269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542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DE0A4A">
                              <w:pPr>
                                <w:spacing w:before="0" w:line="269" w:lineRule="exact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3" o:spid="_x0000_s1026" o:spt="203" style="position:absolute;left:0pt;margin-left:87.95pt;margin-top:11.55pt;height:13.5pt;width:42.75pt;mso-position-horizontal-relative:page;z-index:-251623424;mso-width-relative:page;mso-height-relative:page;" coordsize="542925,171450" o:gfxdata="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">
                <o:lock v:ext="edit" aspectratio="f"/>
                <v:shape id="Graphic 74" o:spid="_x0000_s1026" o:spt="100" style="position:absolute;left:0;top:0;height:171450;width:542925;" fillcolor="#F2F4F4" filled="t" stroked="f" coordsize="542925,171450" o:gfxdata="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Jap2vQAA&#10;ANsAAAAPAAAAAAAAAAEAIAAAACIAAABkcnMvZG93bnJldi54bWxQSwECFAAUAAAACACHTuJAMy8F&#10;njsAAAA5AAAAEAAAAAAAAAABACAAAAAMAQAAZHJzL3NoYXBleG1sLnhtbFBLBQYAAAAABgAGAFsB&#10;AAC2AwAAAAA=&#10;" path="m518139,171449l24785,171449,21140,170724,0,146664,0,142875,0,24785,24785,0,518139,0,542924,24785,542924,146664,521784,170724,518139,1714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4762;top:4762;height:161925;width:533400;" filled="f" stroked="t" coordsize="533400,161925" o:gfxdata="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RvDs7sAAADb&#10;AAAADwAAAAAAAAABACAAAAAiAAAAZHJzL2Rvd25yZXYueG1sUEsBAhQAFAAAAAgAh07iQDMvBZ47&#10;AAAAOQAAABAAAAAAAAAAAQAgAAAACgEAAGRycy9zaGFwZXhtbC54bWxQSwUGAAAAAAYABgBbAQAA&#10;tAMAAAAA&#10;" path="m0,138112l0,23812,0,20654,604,17616,1812,14699,3020,11781,4741,9206,6974,6974,9207,4740,11782,3020,14699,1812,17617,604,20654,0,23812,0,509587,0,512745,0,515782,604,518700,1812,521617,3020,524192,4740,526425,6974,528658,9206,533400,23812,533400,138112,533399,141269,532795,144307,531587,147224,530378,150141,512745,161925,509587,161925,23812,161925,20654,161925,17617,161320,14699,160111,11782,158903,1812,147224,604,144307,0,141269,0,1381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76" o:spid="_x0000_s1026" o:spt="202" type="#_x0000_t202" style="position:absolute;left:0;top:0;height:171450;width:542925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DE0A4A">
                        <w:pPr>
                          <w:spacing w:before="0" w:line="269" w:lineRule="exact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users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4" w:name="1. users - 用户表"/>
      <w:bookmarkEnd w:id="4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用户表</w:t>
      </w:r>
    </w:p>
    <w:p w14:paraId="6EE5052C">
      <w:pPr>
        <w:pStyle w:val="6"/>
        <w:spacing w:before="149"/>
        <w:ind w:left="73"/>
      </w:pPr>
      <w:r>
        <w:rPr>
          <w:color w:val="333333"/>
        </w:rPr>
        <w:t>存储所有用户（学生、教师、管理员）</w:t>
      </w:r>
      <w:r>
        <w:rPr>
          <w:color w:val="333333"/>
          <w:spacing w:val="-2"/>
        </w:rPr>
        <w:t>的基本信息。</w:t>
      </w:r>
    </w:p>
    <w:p w14:paraId="5154B46C">
      <w:pPr>
        <w:pStyle w:val="6"/>
        <w:spacing w:before="10"/>
        <w:rPr>
          <w:sz w:val="9"/>
        </w:rPr>
      </w:pPr>
      <w:r>
        <w:rPr>
          <w:sz w:val="9"/>
        </w:rPr>
        <mc:AlternateContent>
          <mc:Choice Requires="wpg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945515</wp:posOffset>
                </wp:positionH>
                <wp:positionV relativeFrom="paragraph">
                  <wp:posOffset>127000</wp:posOffset>
                </wp:positionV>
                <wp:extent cx="5676900" cy="2647950"/>
                <wp:effectExtent l="0" t="0" r="0" b="0"/>
                <wp:wrapTopAndBottom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2647950"/>
                          <a:chOff x="0" y="0"/>
                          <a:chExt cx="5676900" cy="26479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566737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638425">
                                <a:moveTo>
                                  <a:pt x="5646719" y="2638424"/>
                                </a:moveTo>
                                <a:lnTo>
                                  <a:pt x="20654" y="2638424"/>
                                </a:lnTo>
                                <a:lnTo>
                                  <a:pt x="17617" y="2637819"/>
                                </a:lnTo>
                                <a:lnTo>
                                  <a:pt x="0" y="2617769"/>
                                </a:lnTo>
                                <a:lnTo>
                                  <a:pt x="0" y="26146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4" y="20654"/>
                                </a:lnTo>
                                <a:lnTo>
                                  <a:pt x="5667374" y="2617769"/>
                                </a:lnTo>
                                <a:lnTo>
                                  <a:pt x="5649757" y="2637819"/>
                                </a:lnTo>
                                <a:lnTo>
                                  <a:pt x="5646719" y="2638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762" y="4762"/>
                            <a:ext cx="566737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638425">
                                <a:moveTo>
                                  <a:pt x="0" y="26146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43562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49757" y="604"/>
                                </a:lnTo>
                                <a:lnTo>
                                  <a:pt x="5652674" y="1811"/>
                                </a:lnTo>
                                <a:lnTo>
                                  <a:pt x="5655592" y="3020"/>
                                </a:lnTo>
                                <a:lnTo>
                                  <a:pt x="5658167" y="4740"/>
                                </a:lnTo>
                                <a:lnTo>
                                  <a:pt x="5660400" y="6974"/>
                                </a:lnTo>
                                <a:lnTo>
                                  <a:pt x="5662632" y="9206"/>
                                </a:lnTo>
                                <a:lnTo>
                                  <a:pt x="5667375" y="23812"/>
                                </a:lnTo>
                                <a:lnTo>
                                  <a:pt x="5667375" y="2614612"/>
                                </a:lnTo>
                                <a:lnTo>
                                  <a:pt x="5643562" y="2638425"/>
                                </a:lnTo>
                                <a:lnTo>
                                  <a:pt x="23812" y="2638425"/>
                                </a:lnTo>
                                <a:lnTo>
                                  <a:pt x="1812" y="2623724"/>
                                </a:lnTo>
                                <a:lnTo>
                                  <a:pt x="604" y="2620806"/>
                                </a:lnTo>
                                <a:lnTo>
                                  <a:pt x="0" y="2617769"/>
                                </a:lnTo>
                                <a:lnTo>
                                  <a:pt x="0" y="26146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7625" y="85725"/>
                            <a:ext cx="5581650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2495550">
                                <a:moveTo>
                                  <a:pt x="5581650" y="2495550"/>
                                </a:moveTo>
                                <a:lnTo>
                                  <a:pt x="0" y="2495550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2495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5676900" cy="264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2A9B7">
                              <w:pPr>
                                <w:spacing w:before="181"/>
                                <w:ind w:left="19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2021721B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6E67BFB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CC0FD8E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`password`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255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81C5317">
                              <w:pPr>
                                <w:spacing w:before="100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DD21C8D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2D7DB76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`updated_at`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755F0BB">
                              <w:pPr>
                                <w:spacing w:before="100" w:line="403" w:lineRule="auto"/>
                                <w:ind w:left="406" w:right="4615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`user_type`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AF7FB09">
                              <w:pPr>
                                <w:spacing w:before="0" w:line="403" w:lineRule="auto"/>
                                <w:ind w:left="406" w:right="4615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UNIQUE KEY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`username`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`username`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`idx_users_role_id`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8A20837">
                              <w:pPr>
                                <w:spacing w:before="0" w:line="154" w:lineRule="exact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5"/>
                                  <w:w w:val="105"/>
                                  <w:sz w:val="17"/>
                                </w:rPr>
                                <w:t>ON</w:t>
                              </w:r>
                            </w:p>
                            <w:p w14:paraId="5E8FF347">
                              <w:pPr>
                                <w:spacing w:before="113"/>
                                <w:ind w:left="19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SET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</w:p>
                            <w:p w14:paraId="319FE011">
                              <w:pPr>
                                <w:spacing w:before="115"/>
                                <w:ind w:left="19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7" o:spid="_x0000_s1026" o:spt="203" style="position:absolute;left:0pt;margin-left:74.45pt;margin-top:10pt;height:208.5pt;width:447pt;mso-position-horizontal-relative:page;mso-wrap-distance-bottom:0pt;mso-wrap-distance-top:0pt;z-index:-251611136;mso-width-relative:page;mso-height-relative:page;" coordsize="5676900,2647950" o:gfxdata="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">
                <o:lock v:ext="edit" aspectratio="f"/>
                <v:shape id="Graphic 78" o:spid="_x0000_s1026" o:spt="100" style="position:absolute;left:4762;top:4762;height:2638425;width:5667375;" fillcolor="#F7F7F7" filled="t" stroked="f" coordsize="5667375,2638425" o:gfxdata="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6LwlugAAANsA&#10;AAAPAAAAAAAAAAEAIAAAACIAAABkcnMvZG93bnJldi54bWxQSwECFAAUAAAACACHTuJAMy8FnjsA&#10;AAA5AAAAEAAAAAAAAAABACAAAAAJAQAAZHJzL3NoYXBleG1sLnhtbFBLBQYAAAAABgAGAFsBAACz&#10;AwAAAAA=&#10;" path="m5646719,2638424l20654,2638424,17617,2637819,0,2617769,0,2614612,0,20654,20654,0,5646719,0,5667374,20654,5667374,2617769,5649757,2637819,5646719,26384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4762;top:4762;height:2638425;width:5667375;" filled="f" stroked="t" coordsize="5667375,2638425" o:gfxdata="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28O1r4A&#10;AADbAAAADwAAAAAAAAABACAAAAAiAAAAZHJzL2Rvd25yZXYueG1sUEsBAhQAFAAAAAgAh07iQDMv&#10;BZ47AAAAOQAAABAAAAAAAAAAAQAgAAAADQEAAGRycy9zaGFwZXhtbC54bWxQSwUGAAAAAAYABgBb&#10;AQAAtwMAAAAA&#10;" path="m0,2614612l0,23812,0,20654,604,17616,1812,14699,3021,11781,4741,9206,6974,6974,9207,4740,11782,3020,14699,1811,17617,604,20654,0,23812,0,5643562,0,5646719,0,5649757,604,5652674,1811,5655592,3020,5658167,4740,5660400,6974,5662632,9206,5667375,23812,5667375,2614612,5643562,2638425,23812,2638425,1812,2623724,604,2620806,0,2617769,0,26146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47625;top:85725;height:2495550;width:5581650;" fillcolor="#F7F7F7" filled="t" stroked="f" coordsize="5581650,2495550" o:gfxdata="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+rn7sAAADb&#10;AAAADwAAAAAAAAABACAAAAAiAAAAZHJzL2Rvd25yZXYueG1sUEsBAhQAFAAAAAgAh07iQDMvBZ47&#10;AAAAOQAAABAAAAAAAAAAAQAgAAAACgEAAGRycy9zaGFwZXhtbC54bWxQSwUGAAAAAAYABgBbAQAA&#10;tAMAAAAA&#10;" path="m5581650,2495550l0,2495550,0,0,5581650,0,5581650,24955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1" o:spid="_x0000_s1026" o:spt="202" type="#_x0000_t202" style="position:absolute;left:0;top:0;height:2647950;width:5676900;" filled="f" stroked="f" coordsize="21600,21600" o:gfxdata="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M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E2A9B7">
                        <w:pPr>
                          <w:spacing w:before="181"/>
                          <w:ind w:left="19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`users`</w:t>
                        </w:r>
                        <w:r>
                          <w:rPr>
                            <w:rFonts w:ascii="Lucida Console"/>
                            <w:color w:val="0054AA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2021721B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76E67BFB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`username`</w:t>
                        </w:r>
                        <w:r>
                          <w:rPr>
                            <w:rFonts w:ascii="Lucida Console"/>
                            <w:color w:val="0054AA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CC0FD8E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`password`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255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81C5317">
                        <w:pPr>
                          <w:spacing w:before="100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6DD21C8D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`created_at`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32D7DB76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`updated_at`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755F0BB">
                        <w:pPr>
                          <w:spacing w:before="100" w:line="403" w:lineRule="auto"/>
                          <w:ind w:left="406" w:right="4615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`user_type`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0AF7FB09">
                        <w:pPr>
                          <w:spacing w:before="0" w:line="403" w:lineRule="auto"/>
                          <w:ind w:left="406" w:right="4615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UNIQUE KEY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`username`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`username`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`idx_users_role_id`</w:t>
                        </w:r>
                        <w:r>
                          <w:rPr>
                            <w:rFonts w:ascii="Lucida Console"/>
                            <w:color w:val="0054AA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8A20837">
                        <w:pPr>
                          <w:spacing w:before="0" w:line="154" w:lineRule="exact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`users_ibfk_1`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`roles`</w:t>
                        </w:r>
                        <w:r>
                          <w:rPr>
                            <w:rFonts w:ascii="Lucida Console"/>
                            <w:color w:val="0054AA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5"/>
                            <w:w w:val="105"/>
                            <w:sz w:val="17"/>
                          </w:rPr>
                          <w:t>ON</w:t>
                        </w:r>
                      </w:p>
                      <w:p w14:paraId="5E8FF347">
                        <w:pPr>
                          <w:spacing w:before="113"/>
                          <w:ind w:left="19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SET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</w:p>
                      <w:p w14:paraId="319FE011">
                        <w:pPr>
                          <w:spacing w:before="115"/>
                          <w:ind w:left="19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AC0F85D">
      <w:pPr>
        <w:pStyle w:val="12"/>
        <w:numPr>
          <w:ilvl w:val="0"/>
          <w:numId w:val="2"/>
        </w:numPr>
        <w:tabs>
          <w:tab w:val="left" w:pos="1257"/>
        </w:tabs>
        <w:spacing w:before="163" w:after="0" w:line="240" w:lineRule="auto"/>
        <w:ind w:left="1257" w:right="0" w:hanging="1184"/>
        <w:jc w:val="left"/>
        <w:rPr>
          <w:b/>
          <w:sz w:val="24"/>
        </w:rPr>
      </w:pPr>
      <w:bookmarkStart w:id="5" w:name="2. roles - 角色表"/>
      <w:bookmarkEnd w:id="5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角色表</w:t>
      </w:r>
    </w:p>
    <w:p w14:paraId="472E8A90">
      <w:pPr>
        <w:pStyle w:val="6"/>
        <w:spacing w:before="149"/>
        <w:ind w:left="73"/>
      </w:pPr>
      <w: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1116965</wp:posOffset>
                </wp:positionH>
                <wp:positionV relativeFrom="paragraph">
                  <wp:posOffset>-212725</wp:posOffset>
                </wp:positionV>
                <wp:extent cx="542925" cy="171450"/>
                <wp:effectExtent l="0" t="0" r="0" b="0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25" cy="171450"/>
                          <a:chOff x="0" y="0"/>
                          <a:chExt cx="542925" cy="1714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42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71450">
                                <a:moveTo>
                                  <a:pt x="5181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18139" y="0"/>
                                </a:lnTo>
                                <a:lnTo>
                                  <a:pt x="542924" y="24785"/>
                                </a:lnTo>
                                <a:lnTo>
                                  <a:pt x="542924" y="146663"/>
                                </a:lnTo>
                                <a:lnTo>
                                  <a:pt x="521784" y="170724"/>
                                </a:lnTo>
                                <a:lnTo>
                                  <a:pt x="5181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9587" y="0"/>
                                </a:lnTo>
                                <a:lnTo>
                                  <a:pt x="512745" y="0"/>
                                </a:lnTo>
                                <a:lnTo>
                                  <a:pt x="515782" y="604"/>
                                </a:lnTo>
                                <a:lnTo>
                                  <a:pt x="518700" y="1811"/>
                                </a:lnTo>
                                <a:lnTo>
                                  <a:pt x="521617" y="3020"/>
                                </a:lnTo>
                                <a:lnTo>
                                  <a:pt x="524192" y="4741"/>
                                </a:lnTo>
                                <a:lnTo>
                                  <a:pt x="526425" y="6974"/>
                                </a:lnTo>
                                <a:lnTo>
                                  <a:pt x="528658" y="9206"/>
                                </a:lnTo>
                                <a:lnTo>
                                  <a:pt x="530378" y="11781"/>
                                </a:lnTo>
                                <a:lnTo>
                                  <a:pt x="531587" y="14699"/>
                                </a:lnTo>
                                <a:lnTo>
                                  <a:pt x="532795" y="17616"/>
                                </a:lnTo>
                                <a:lnTo>
                                  <a:pt x="533399" y="20654"/>
                                </a:lnTo>
                                <a:lnTo>
                                  <a:pt x="533400" y="23812"/>
                                </a:lnTo>
                                <a:lnTo>
                                  <a:pt x="533400" y="138112"/>
                                </a:lnTo>
                                <a:lnTo>
                                  <a:pt x="509587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0" y="141269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542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28FF65">
                              <w:pPr>
                                <w:spacing w:before="0" w:line="269" w:lineRule="exact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roles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2" o:spid="_x0000_s1026" o:spt="203" style="position:absolute;left:0pt;margin-left:87.95pt;margin-top:-16.75pt;height:13.5pt;width:42.75pt;mso-position-horizontal-relative:page;z-index:-251622400;mso-width-relative:page;mso-height-relative:page;" coordsize="542925,171450" o:gfxdata="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BsTpEM2gAAAAoBAAAPAAAA&#10;AAAAAAEAIAAAACIAAABkcnMvZG93bnJldi54bWxQSwECFAAUAAAACACHTuJAsyJqrYYEAACqEAAA&#10;DgAAAAAAAAABACAAAAApAQAAZHJzL2Uyb0RvYy54bWxQSwUGAAAAAAYABgBZAQAAIQgAAAAA&#10;">
                <o:lock v:ext="edit" aspectratio="f"/>
                <v:shape id="Graphic 83" o:spid="_x0000_s1026" o:spt="100" style="position:absolute;left:0;top:0;height:171450;width:542925;" fillcolor="#F2F4F4" filled="t" stroked="f" coordsize="542925,171450" o:gfxdata="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lCJbsAAADb&#10;AAAADwAAAAAAAAABACAAAAAiAAAAZHJzL2Rvd25yZXYueG1sUEsBAhQAFAAAAAgAh07iQDMvBZ47&#10;AAAAOQAAABAAAAAAAAAAAQAgAAAACgEAAGRycy9zaGFwZXhtbC54bWxQSwUGAAAAAAYABgBbAQAA&#10;tAMAAAAA&#10;" path="m518139,171449l24785,171449,21140,170724,0,146663,0,142875,0,24785,24785,0,518139,0,542924,24785,542924,146663,521784,170724,518139,1714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4762;top:4762;height:161925;width:533400;" filled="f" stroked="t" coordsize="533400,161925" o:gfxdata="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ghYPugAAANsA&#10;AAAPAAAAAAAAAAEAIAAAACIAAABkcnMvZG93bnJldi54bWxQSwECFAAUAAAACACHTuJAMy8FnjsA&#10;AAA5AAAAEAAAAAAAAAABACAAAAAJAQAAZHJzL3NoYXBleG1sLnhtbFBLBQYAAAAABgAGAFsBAACz&#10;AwAAAAA=&#10;" path="m0,138112l0,23812,0,20654,604,17616,1812,14699,3020,11781,4741,9206,6974,6974,9207,4741,11782,3020,14699,1812,17617,604,20654,0,23812,0,509587,0,512745,0,515782,604,518700,1811,521617,3020,524192,4741,526425,6974,528658,9206,530378,11781,531587,14699,532795,17616,533399,20654,533400,23812,533400,138112,509587,161925,23812,161925,0,141269,0,1381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85" o:spid="_x0000_s1026" o:spt="202" type="#_x0000_t202" style="position:absolute;left:0;top:0;height:171450;width:542925;" filled="f" stroked="f" coordsize="21600,21600" o:gfxdata="UEsDBAoAAAAAAIdO4kAAAAAAAAAAAAAAAAAEAAAAZHJzL1BLAwQUAAAACACHTuJA8nfHp70AAADb&#10;AAAADwAAAGRycy9kb3ducmV2LnhtbEWPT2sCMRTE7wW/Q3hCbzWxo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d8e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28FF65">
                        <w:pPr>
                          <w:spacing w:before="0" w:line="269" w:lineRule="exact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roles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2"/>
        </w:rPr>
        <w:t>定义系统中的角色（</w:t>
      </w:r>
      <w:r>
        <w:rPr>
          <w:rFonts w:ascii="Arial MT" w:eastAsia="Arial MT"/>
          <w:color w:val="333333"/>
          <w:spacing w:val="-2"/>
        </w:rPr>
        <w:t>ADMIN,</w:t>
      </w:r>
      <w:r>
        <w:rPr>
          <w:rFonts w:ascii="Arial MT" w:eastAsia="Arial MT"/>
          <w:color w:val="333333"/>
          <w:spacing w:val="-5"/>
        </w:rPr>
        <w:t xml:space="preserve"> </w:t>
      </w:r>
      <w:r>
        <w:rPr>
          <w:rFonts w:ascii="Arial MT" w:eastAsia="Arial MT"/>
          <w:color w:val="333333"/>
          <w:spacing w:val="-2"/>
        </w:rPr>
        <w:t>TEACHER,</w:t>
      </w:r>
      <w:r>
        <w:rPr>
          <w:rFonts w:ascii="Arial MT" w:eastAsia="Arial MT"/>
          <w:color w:val="333333"/>
          <w:spacing w:val="-4"/>
        </w:rPr>
        <w:t xml:space="preserve"> </w:t>
      </w:r>
      <w:r>
        <w:rPr>
          <w:rFonts w:ascii="Arial MT" w:eastAsia="Arial MT"/>
          <w:color w:val="333333"/>
          <w:spacing w:val="-2"/>
        </w:rPr>
        <w:t>STUDENT</w:t>
      </w:r>
      <w:r>
        <w:rPr>
          <w:color w:val="333333"/>
          <w:spacing w:val="-2"/>
        </w:rPr>
        <w:t>）</w:t>
      </w:r>
      <w:r>
        <w:rPr>
          <w:color w:val="333333"/>
          <w:spacing w:val="-10"/>
        </w:rPr>
        <w:t>。</w:t>
      </w:r>
    </w:p>
    <w:p w14:paraId="29969E9E">
      <w:pPr>
        <w:pStyle w:val="6"/>
        <w:spacing w:after="0"/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1F7C6AB6">
      <w:pPr>
        <w:pStyle w:val="6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1407160"/>
                <wp:effectExtent l="0" t="0" r="0" b="2540"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1407160"/>
                          <a:chOff x="0" y="0"/>
                          <a:chExt cx="5683885" cy="140716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8249" y="8249"/>
                            <a:ext cx="56673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390650">
                                <a:moveTo>
                                  <a:pt x="5646719" y="1390648"/>
                                </a:moveTo>
                                <a:lnTo>
                                  <a:pt x="20654" y="1390648"/>
                                </a:lnTo>
                                <a:lnTo>
                                  <a:pt x="17617" y="1390044"/>
                                </a:lnTo>
                                <a:lnTo>
                                  <a:pt x="0" y="1369994"/>
                                </a:lnTo>
                                <a:lnTo>
                                  <a:pt x="0" y="13668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4" y="20654"/>
                                </a:lnTo>
                                <a:lnTo>
                                  <a:pt x="5667374" y="1369994"/>
                                </a:lnTo>
                                <a:lnTo>
                                  <a:pt x="5649757" y="1390044"/>
                                </a:lnTo>
                                <a:lnTo>
                                  <a:pt x="5646719" y="1390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1112" y="89212"/>
                            <a:ext cx="55816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247775">
                                <a:moveTo>
                                  <a:pt x="5581650" y="1247775"/>
                                </a:moveTo>
                                <a:lnTo>
                                  <a:pt x="0" y="1247775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8249" y="8249"/>
                            <a:ext cx="566737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4968D4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2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3CED023C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DE185BC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1068F5E">
                              <w:pPr>
                                <w:spacing w:before="115" w:line="403" w:lineRule="auto"/>
                                <w:ind w:left="386" w:right="4271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`description`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255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35A4908">
                              <w:pPr>
                                <w:spacing w:before="0" w:line="169" w:lineRule="exact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`role_name`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 w14:paraId="5F4C3FA0"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6" o:spid="_x0000_s1026" o:spt="203" style="height:110.8pt;width:447.55pt;" coordsize="5683885,1407160" o:gfxdata="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">
                <o:lock v:ext="edit" aspectratio="f"/>
                <v:shape id="Graphic 87" o:spid="_x0000_s1026" o:spt="100" style="position:absolute;left:8249;top:8249;height:1390650;width:5667375;" fillcolor="#F7F7F7" filled="t" stroked="f" coordsize="5667375,1390650" o:gfxdata="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p7y5b4A&#10;AADbAAAADwAAAAAAAAABACAAAAAiAAAAZHJzL2Rvd25yZXYueG1sUEsBAhQAFAAAAAgAh07iQDMv&#10;BZ47AAAAOQAAABAAAAAAAAAAAQAgAAAADQEAAGRycy9zaGFwZXhtbC54bWxQSwUGAAAAAAYABgBb&#10;AQAAtwMAAAAA&#10;" path="m5646719,1390648l20654,1390648,17617,1390044,0,1369994,0,1366837,0,20654,20654,0,5646719,0,5667374,20654,5667374,1369994,5649757,1390044,5646719,13906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51112;top:89212;height:1247775;width:5581650;" fillcolor="#F7F7F7" filled="t" stroked="f" coordsize="5581650,1247775" o:gfxdata="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USHYLUAAADbAAAADwAA&#10;AAAAAAABACAAAAAiAAAAZHJzL2Rvd25yZXYueG1sUEsBAhQAFAAAAAgAh07iQDMvBZ47AAAAOQAA&#10;ABAAAAAAAAAAAQAgAAAABAEAAGRycy9zaGFwZXhtbC54bWxQSwUGAAAAAAYABgBbAQAArgMAAAAA&#10;" path="m5581650,1247775l0,1247775,0,0,5581650,0,5581650,12477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9" o:spid="_x0000_s1026" o:spt="202" type="#_x0000_t202" style="position:absolute;left:8249;top:8249;height:1390650;width:5667375;" filled="f" stroked="t" coordsize="21600,21600" o:gfxdata="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IDgG74A&#10;AADb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14968D4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`roles`</w:t>
                        </w:r>
                        <w:r>
                          <w:rPr>
                            <w:rFonts w:ascii="Lucida Console"/>
                            <w:color w:val="0054AA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2"/>
                            <w:w w:val="105"/>
                            <w:sz w:val="17"/>
                          </w:rPr>
                          <w:t>(</w:t>
                        </w:r>
                      </w:p>
                      <w:p w14:paraId="3CED023C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DE185BC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`role_name`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51068F5E">
                        <w:pPr>
                          <w:spacing w:before="115" w:line="403" w:lineRule="auto"/>
                          <w:ind w:left="386" w:right="4271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`description`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255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435A4908">
                        <w:pPr>
                          <w:spacing w:before="0" w:line="169" w:lineRule="exact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`role_name`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`role_name`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 w14:paraId="5F4C3FA0"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42467C9">
      <w:pPr>
        <w:pStyle w:val="12"/>
        <w:numPr>
          <w:ilvl w:val="0"/>
          <w:numId w:val="2"/>
        </w:numPr>
        <w:tabs>
          <w:tab w:val="left" w:pos="2167"/>
        </w:tabs>
        <w:spacing w:before="135" w:after="0" w:line="240" w:lineRule="auto"/>
        <w:ind w:left="2167" w:right="0" w:hanging="2094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149860</wp:posOffset>
                </wp:positionV>
                <wp:extent cx="1121410" cy="178435"/>
                <wp:effectExtent l="0" t="0" r="0" b="0"/>
                <wp:wrapNone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1410" cy="178435"/>
                          <a:chOff x="0" y="0"/>
                          <a:chExt cx="1121410" cy="17843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3487" y="3487"/>
                            <a:ext cx="1114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171450">
                                <a:moveTo>
                                  <a:pt x="1089639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3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89639" y="0"/>
                                </a:lnTo>
                                <a:lnTo>
                                  <a:pt x="1114424" y="24785"/>
                                </a:lnTo>
                                <a:lnTo>
                                  <a:pt x="1114424" y="146663"/>
                                </a:lnTo>
                                <a:lnTo>
                                  <a:pt x="1093284" y="170723"/>
                                </a:lnTo>
                                <a:lnTo>
                                  <a:pt x="1089639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8249" y="8249"/>
                            <a:ext cx="1104900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1D9F47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permissions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" o:spid="_x0000_s1026" o:spt="203" style="position:absolute;left:0pt;margin-left:87.7pt;margin-top:11.8pt;height:14.05pt;width:88.3pt;mso-position-horizontal-relative:page;z-index:-251621376;mso-width-relative:page;mso-height-relative:page;" coordsize="1121410,178435" o:gfxdata="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Cm+DSI2QAAAAkBAAAPAAAAAAAAAAEAIAAAACIA&#10;AABkcnMvZG93bnJldi54bWxQSwECFAAUAAAACACHTuJAqjvyEF4DAABeCQAADgAAAAAAAAABACAA&#10;AAAoAQAAZHJzL2Uyb0RvYy54bWxQSwUGAAAAAAYABgBZAQAA+AYAAAAA&#10;">
                <o:lock v:ext="edit" aspectratio="f"/>
                <v:shape id="Graphic 91" o:spid="_x0000_s1026" o:spt="100" style="position:absolute;left:3487;top:3487;height:171450;width:1114425;" fillcolor="#F2F4F4" filled="t" stroked="f" coordsize="1114425,171450" o:gfxdata="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pL+QvQAA&#10;ANsAAAAPAAAAAAAAAAEAIAAAACIAAABkcnMvZG93bnJldi54bWxQSwECFAAUAAAACACHTuJAMy8F&#10;njsAAAA5AAAAEAAAAAAAAAABACAAAAAMAQAAZHJzL3NoYXBleG1sLnhtbFBLBQYAAAAABgAGAFsB&#10;AAC2AwAAAAA=&#10;" path="m1089639,171448l24785,171448,21140,170723,0,146663,0,142875,0,24785,24785,0,1089639,0,1114424,24785,1114424,146663,1093284,170723,1089639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2" o:spid="_x0000_s1026" o:spt="202" type="#_x0000_t202" style="position:absolute;left:8249;top:8249;height:161925;width:1104900;" filled="f" stroked="t" coordsize="21600,21600" o:gfxdata="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/3kt74A&#10;AADb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51D9F47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permissions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6" w:name="3. permissions - 权限表"/>
      <w:bookmarkEnd w:id="6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权限表</w:t>
      </w:r>
    </w:p>
    <w:p w14:paraId="6031CFC9">
      <w:pPr>
        <w:pStyle w:val="6"/>
        <w:spacing w:before="148"/>
        <w:ind w:left="73"/>
      </w:pPr>
      <w:r>
        <w:rPr>
          <w:color w:val="333333"/>
          <w:spacing w:val="-1"/>
        </w:rPr>
        <w:t>定义了具体的操作权限。</w:t>
      </w:r>
    </w:p>
    <w:p w14:paraId="77034D64">
      <w:pPr>
        <w:pStyle w:val="6"/>
        <w:spacing w:before="2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133350</wp:posOffset>
                </wp:positionV>
                <wp:extent cx="5683885" cy="1407160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1407160"/>
                          <a:chOff x="0" y="0"/>
                          <a:chExt cx="5683885" cy="140716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8237" y="8261"/>
                            <a:ext cx="56673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390650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366837"/>
                                </a:lnTo>
                                <a:lnTo>
                                  <a:pt x="0" y="1369987"/>
                                </a:lnTo>
                                <a:lnTo>
                                  <a:pt x="20662" y="1390637"/>
                                </a:lnTo>
                                <a:lnTo>
                                  <a:pt x="5646725" y="1390637"/>
                                </a:lnTo>
                                <a:lnTo>
                                  <a:pt x="5667375" y="1369987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8249" y="8249"/>
                            <a:ext cx="566737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E58C27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3BBEBFE9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88CEE34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C2FEB85">
                              <w:pPr>
                                <w:spacing w:before="115" w:line="381" w:lineRule="auto"/>
                                <w:ind w:left="386" w:right="4271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`description`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255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7FD6967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`permission_name`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 w14:paraId="34F5731E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" o:spid="_x0000_s1026" o:spt="203" style="position:absolute;left:0pt;margin-left:74.2pt;margin-top:10.5pt;height:110.8pt;width:447.55pt;mso-position-horizontal-relative:page;mso-wrap-distance-bottom:0pt;mso-wrap-distance-top:0pt;z-index:-251610112;mso-width-relative:page;mso-height-relative:page;" coordsize="5683885,1407160" o:gfxdata="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2EeVN9oAAAALAQAADwAA&#10;AAAAAAABACAAAAAiAAAAZHJzL2Rvd25yZXYueG1sUEsBAhQAFAAAAAgAh07iQGixO2UxAwAADAkA&#10;AA4AAAAAAAAAAQAgAAAAKQEAAGRycy9lMm9Eb2MueG1sUEsFBgAAAAAGAAYAWQEAAMwGAAAAAA==&#10;">
                <o:lock v:ext="edit" aspectratio="f"/>
                <v:shape id="Graphic 94" o:spid="_x0000_s1026" o:spt="100" style="position:absolute;left:8237;top:8261;height:1390650;width:5667375;" fillcolor="#F7F7F7" filled="t" stroked="f" coordsize="5667375,1390650" o:gfxdata="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+V+k+/&#10;AAAA2wAAAA8AAAAAAAAAAQAgAAAAIgAAAGRycy9kb3ducmV2LnhtbFBLAQIUABQAAAAIAIdO4kAz&#10;LwWeOwAAADkAAAAQAAAAAAAAAAEAIAAAAA4BAABkcnMvc2hhcGV4bWwueG1sUEsFBgAAAAAGAAYA&#10;WwEAALgDAAAAAA==&#10;" path="m5667375,20650l5646725,0,20662,0,0,20650,12,1366837,0,1369987,20662,1390637,5646725,1390637,5667375,1369987,566737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5" o:spid="_x0000_s1026" o:spt="202" type="#_x0000_t202" style="position:absolute;left:8249;top:8249;height:1390650;width:5667375;" filled="f" stroked="t" coordsize="21600,21600" o:gfxdata="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R8w74A&#10;AADb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2E58C27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`permissions`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3BBEBFE9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88CEE34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`permission_name`</w:t>
                        </w:r>
                        <w:r>
                          <w:rPr>
                            <w:rFonts w:ascii="Lucida Console"/>
                            <w:color w:val="0054AA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C2FEB85">
                        <w:pPr>
                          <w:spacing w:before="115" w:line="381" w:lineRule="auto"/>
                          <w:ind w:left="386" w:right="4271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`description`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255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07FD6967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`permission_name`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`permission_name`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 w14:paraId="34F5731E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5BFE8A0">
      <w:pPr>
        <w:pStyle w:val="6"/>
        <w:spacing w:before="3"/>
        <w:rPr>
          <w:sz w:val="6"/>
        </w:rPr>
      </w:pPr>
    </w:p>
    <w:p w14:paraId="28935854">
      <w:pPr>
        <w:pStyle w:val="6"/>
        <w:spacing w:after="0"/>
        <w:rPr>
          <w:sz w:val="6"/>
        </w:rPr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7C1999F1">
      <w:pPr>
        <w:pStyle w:val="12"/>
        <w:numPr>
          <w:ilvl w:val="0"/>
          <w:numId w:val="2"/>
        </w:numPr>
        <w:tabs>
          <w:tab w:val="left" w:pos="281"/>
        </w:tabs>
        <w:spacing w:before="96" w:after="0" w:line="240" w:lineRule="auto"/>
        <w:ind w:left="281" w:right="0" w:hanging="208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92075</wp:posOffset>
                </wp:positionV>
                <wp:extent cx="1607185" cy="178435"/>
                <wp:effectExtent l="0" t="0" r="0" b="0"/>
                <wp:wrapNone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185" cy="178435"/>
                          <a:chOff x="0" y="0"/>
                          <a:chExt cx="1607185" cy="17843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3487" y="3487"/>
                            <a:ext cx="1600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171450">
                                <a:moveTo>
                                  <a:pt x="157541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575414" y="0"/>
                                </a:lnTo>
                                <a:lnTo>
                                  <a:pt x="1600199" y="24784"/>
                                </a:lnTo>
                                <a:lnTo>
                                  <a:pt x="1600199" y="146663"/>
                                </a:lnTo>
                                <a:lnTo>
                                  <a:pt x="1579059" y="170723"/>
                                </a:lnTo>
                                <a:lnTo>
                                  <a:pt x="157541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8249" y="8249"/>
                            <a:ext cx="159067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39E4BFF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role_permissions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" o:spid="_x0000_s1026" o:spt="203" style="position:absolute;left:0pt;margin-left:87.7pt;margin-top:7.25pt;height:14.05pt;width:126.55pt;mso-position-horizontal-relative:page;z-index:251660288;mso-width-relative:page;mso-height-relative:page;" coordsize="1607185,178435" o:gfxdata="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L9m0jTXAAAACQEAAA8AAAAAAAAAAQAgAAAA&#10;IgAAAGRycy9kb3ducmV2LnhtbFBLAQIUABQAAAAIAIdO4kAjiQnrYgMAAF4JAAAOAAAAAAAAAAEA&#10;IAAAACYBAABkcnMvZTJvRG9jLnhtbFBLBQYAAAAABgAGAFkBAAD6BgAAAAA=&#10;">
                <o:lock v:ext="edit" aspectratio="f"/>
                <v:shape id="Graphic 97" o:spid="_x0000_s1026" o:spt="100" style="position:absolute;left:3487;top:3487;height:171450;width:1600200;" fillcolor="#F2F4F4" filled="t" stroked="f" coordsize="1600200,171450" o:gfxdata="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wY/u&#10;wAAAANsAAAAPAAAAAAAAAAEAIAAAACIAAABkcnMvZG93bnJldi54bWxQSwECFAAUAAAACACHTuJA&#10;My8FnjsAAAA5AAAAEAAAAAAAAAABACAAAAAPAQAAZHJzL3NoYXBleG1sLnhtbFBLBQYAAAAABgAG&#10;AFsBAAC5AwAAAAA=&#10;" path="m1575414,171448l24785,171448,21140,170722,0,146663,0,142875,0,24784,24785,0,1575414,0,1600199,24784,1600199,146663,1579059,170723,1575414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8" o:spid="_x0000_s1026" o:spt="202" type="#_x0000_t202" style="position:absolute;left:8249;top:8249;height:161925;width:1590675;" filled="f" stroked="t" coordsize="21600,21600" o:gfxdata="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FdNd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39E4BFF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role_permissions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7" w:name="4. role_permissions - 角色权限关联表"/>
      <w:bookmarkEnd w:id="7"/>
    </w:p>
    <w:p w14:paraId="027020EB">
      <w:pPr>
        <w:pStyle w:val="6"/>
        <w:spacing w:before="185"/>
        <w:ind w:left="73"/>
      </w:pPr>
      <w:r>
        <w:rPr>
          <w:color w:val="333333"/>
          <w:spacing w:val="-1"/>
        </w:rPr>
        <w:t>将角色和权限进行多对多关联。</w:t>
      </w:r>
    </w:p>
    <w:p w14:paraId="0074919B">
      <w:pPr>
        <w:pStyle w:val="4"/>
        <w:numPr>
          <w:ilvl w:val="1"/>
          <w:numId w:val="2"/>
        </w:numPr>
        <w:tabs>
          <w:tab w:val="left" w:pos="214"/>
        </w:tabs>
        <w:spacing w:before="44" w:after="0" w:line="240" w:lineRule="auto"/>
        <w:ind w:left="214" w:right="0" w:hanging="141"/>
        <w:jc w:val="left"/>
      </w:pPr>
      <w:r>
        <w:rPr>
          <w:b w:val="0"/>
        </w:rPr>
        <w:br w:type="column"/>
      </w:r>
      <w:r>
        <w:rPr>
          <w:color w:val="333333"/>
          <w:spacing w:val="-2"/>
        </w:rPr>
        <w:t>角色权限关联表</w:t>
      </w:r>
    </w:p>
    <w:p w14:paraId="08E2BAA0">
      <w:pPr>
        <w:pStyle w:val="4"/>
        <w:spacing w:after="0" w:line="240" w:lineRule="auto"/>
        <w:jc w:val="left"/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2804" w:space="50"/>
            <w:col w:w="6212"/>
          </w:cols>
        </w:sectPr>
      </w:pPr>
    </w:p>
    <w:p w14:paraId="4944C88D">
      <w:pPr>
        <w:pStyle w:val="6"/>
        <w:spacing w:before="8"/>
        <w:rPr>
          <w:b/>
          <w:sz w:val="11"/>
        </w:rPr>
      </w:pPr>
    </w:p>
    <w:p w14:paraId="2A64F6EB">
      <w:pPr>
        <w:pStyle w:val="6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1769110"/>
                <wp:effectExtent l="0" t="0" r="0" b="2539"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1769110"/>
                          <a:chOff x="0" y="0"/>
                          <a:chExt cx="5683885" cy="176911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8237" y="8262"/>
                            <a:ext cx="56673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752600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728787"/>
                                </a:lnTo>
                                <a:lnTo>
                                  <a:pt x="0" y="1731937"/>
                                </a:lnTo>
                                <a:lnTo>
                                  <a:pt x="20662" y="1752587"/>
                                </a:lnTo>
                                <a:lnTo>
                                  <a:pt x="5646725" y="1752587"/>
                                </a:lnTo>
                                <a:lnTo>
                                  <a:pt x="5667375" y="1731937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8249" y="8249"/>
                            <a:ext cx="5667375" cy="1752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23248B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`role_permissions`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5DBD119D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F9A3869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C5B04C6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`permission_id`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05C7618">
                              <w:pPr>
                                <w:spacing w:before="115" w:line="403" w:lineRule="auto"/>
                                <w:ind w:left="174" w:right="0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`role_permissions_ibfk_1`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`roles`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343B0CD">
                              <w:pPr>
                                <w:spacing w:before="0" w:line="154" w:lineRule="exact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z w:val="17"/>
                                </w:rPr>
                                <w:t>`role_permissions_ibfk_2`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z w:val="17"/>
                                </w:rPr>
                                <w:t>`permission_id`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4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sz w:val="17"/>
                                </w:rPr>
                                <w:t>REFERENCES</w:t>
                              </w:r>
                            </w:p>
                            <w:p w14:paraId="1D56B358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`permissions`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</w:p>
                            <w:p w14:paraId="5C488320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9" o:spid="_x0000_s1026" o:spt="203" style="height:139.3pt;width:447.55pt;" coordsize="5683885,1769110" o:gfxdata="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Aartdj1wAAAAUBAAAPAAAA&#10;AAAAAAEAIAAAACIAAABkcnMvZG93bnJldi54bWxQSwECFAAUAAAACACHTuJAi17B6TMDAAAQCQAA&#10;DgAAAAAAAAABACAAAAAmAQAAZHJzL2Uyb0RvYy54bWxQSwUGAAAAAAYABgBZAQAAywYAAAAA&#10;">
                <o:lock v:ext="edit" aspectratio="f"/>
                <v:shape id="Graphic 100" o:spid="_x0000_s1026" o:spt="100" style="position:absolute;left:8237;top:8262;height:1752600;width:5667375;" fillcolor="#F7F7F7" filled="t" stroked="f" coordsize="5667375,1752600" o:gfxdata="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LfqvvQAA&#10;ANwAAAAPAAAAAAAAAAEAIAAAACIAAABkcnMvZG93bnJldi54bWxQSwECFAAUAAAACACHTuJAMy8F&#10;njsAAAA5AAAAEAAAAAAAAAABACAAAAAMAQAAZHJzL3NoYXBleG1sLnhtbFBLBQYAAAAABgAGAFsB&#10;AAC2AwAAAAA=&#10;" path="m5667375,20650l5646725,0,20662,0,0,20650,12,1728787,0,1731937,20662,1752587,5646725,1752587,5667375,1731937,566737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1" o:spid="_x0000_s1026" o:spt="202" type="#_x0000_t202" style="position:absolute;left:8249;top:8249;height:1752600;width:5667375;" filled="f" stroked="t" coordsize="21600,21600" o:gfxdata="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wQ2C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A23248B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`role_permissions`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5DBD119D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F9A3869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`permission_id`</w:t>
                        </w:r>
                        <w:r>
                          <w:rPr>
                            <w:rFonts w:ascii="Lucida Console"/>
                            <w:color w:val="0054AA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C5B04C6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PRIMARY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`permission_id`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05C7618">
                        <w:pPr>
                          <w:spacing w:before="115" w:line="403" w:lineRule="auto"/>
                          <w:ind w:left="174" w:right="0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`role_permissions_ibfk_1`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`roles`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5343B0CD">
                        <w:pPr>
                          <w:spacing w:before="0" w:line="154" w:lineRule="exact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sz w:val="17"/>
                          </w:rPr>
                          <w:t>`role_permissions_ibfk_2`</w:t>
                        </w:r>
                        <w:r>
                          <w:rPr>
                            <w:rFonts w:ascii="Lucida Console"/>
                            <w:color w:val="0054AA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z w:val="17"/>
                          </w:rPr>
                          <w:t>`permission_id`</w:t>
                        </w:r>
                        <w:r>
                          <w:rPr>
                            <w:rFonts w:ascii="Lucida Console"/>
                            <w:color w:val="999977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4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sz w:val="17"/>
                          </w:rPr>
                          <w:t>REFERENCES</w:t>
                        </w:r>
                      </w:p>
                      <w:p w14:paraId="1D56B358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`permissions`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</w:p>
                      <w:p w14:paraId="5C488320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0BD3DF9">
      <w:pPr>
        <w:pStyle w:val="12"/>
        <w:numPr>
          <w:ilvl w:val="0"/>
          <w:numId w:val="2"/>
        </w:numPr>
        <w:tabs>
          <w:tab w:val="left" w:pos="1560"/>
        </w:tabs>
        <w:spacing w:before="138" w:after="0" w:line="240" w:lineRule="auto"/>
        <w:ind w:left="1560" w:right="0" w:hanging="1487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1116965</wp:posOffset>
                </wp:positionH>
                <wp:positionV relativeFrom="paragraph">
                  <wp:posOffset>155575</wp:posOffset>
                </wp:positionV>
                <wp:extent cx="733425" cy="171450"/>
                <wp:effectExtent l="0" t="0" r="0" b="0"/>
                <wp:wrapNone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71450"/>
                          <a:chOff x="0" y="0"/>
                          <a:chExt cx="733425" cy="1714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7086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3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5"/>
                                </a:lnTo>
                                <a:lnTo>
                                  <a:pt x="733424" y="146663"/>
                                </a:lnTo>
                                <a:lnTo>
                                  <a:pt x="712284" y="170723"/>
                                </a:lnTo>
                                <a:lnTo>
                                  <a:pt x="7086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762" y="476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9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3"/>
                                </a:lnTo>
                                <a:lnTo>
                                  <a:pt x="709199" y="1810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3"/>
                                </a:lnTo>
                                <a:lnTo>
                                  <a:pt x="719158" y="9204"/>
                                </a:lnTo>
                                <a:lnTo>
                                  <a:pt x="720878" y="11779"/>
                                </a:lnTo>
                                <a:lnTo>
                                  <a:pt x="722087" y="14697"/>
                                </a:lnTo>
                                <a:lnTo>
                                  <a:pt x="723295" y="17615"/>
                                </a:lnTo>
                                <a:lnTo>
                                  <a:pt x="723900" y="20653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138112"/>
                                </a:lnTo>
                                <a:lnTo>
                                  <a:pt x="723900" y="141269"/>
                                </a:lnTo>
                                <a:lnTo>
                                  <a:pt x="723295" y="144304"/>
                                </a:lnTo>
                                <a:lnTo>
                                  <a:pt x="709199" y="160109"/>
                                </a:lnTo>
                                <a:lnTo>
                                  <a:pt x="706282" y="161319"/>
                                </a:lnTo>
                                <a:lnTo>
                                  <a:pt x="703245" y="161924"/>
                                </a:lnTo>
                                <a:lnTo>
                                  <a:pt x="700087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20654" y="161924"/>
                                </a:lnTo>
                                <a:lnTo>
                                  <a:pt x="17617" y="161319"/>
                                </a:lnTo>
                                <a:lnTo>
                                  <a:pt x="14699" y="160109"/>
                                </a:lnTo>
                                <a:lnTo>
                                  <a:pt x="11782" y="158901"/>
                                </a:lnTo>
                                <a:lnTo>
                                  <a:pt x="0" y="141269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733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521D08">
                              <w:pPr>
                                <w:spacing w:before="0" w:line="269" w:lineRule="exact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" o:spid="_x0000_s1026" o:spt="203" style="position:absolute;left:0pt;margin-left:87.95pt;margin-top:12.25pt;height:13.5pt;width:57.75pt;mso-position-horizontal-relative:page;z-index:-251620352;mso-width-relative:page;mso-height-relative:page;" coordsize="733425,171450" o:gfxdata="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">
                <o:lock v:ext="edit" aspectratio="f"/>
                <v:shape id="Graphic 103" o:spid="_x0000_s1026" o:spt="100" style="position:absolute;left:0;top:0;height:171450;width:733425;" fillcolor="#F2F4F4" filled="t" stroked="f" coordsize="733425,171450" o:gfxdata="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EBQb7sAAADc&#10;AAAADwAAAAAAAAABACAAAAAiAAAAZHJzL2Rvd25yZXYueG1sUEsBAhQAFAAAAAgAh07iQDMvBZ47&#10;AAAAOQAAABAAAAAAAAAAAQAgAAAACgEAAGRycy9zaGFwZXhtbC54bWxQSwUGAAAAAAYABgBbAQAA&#10;tAMAAAAA&#10;" path="m708639,171449l24785,171449,21140,170723,0,146663,0,142875,0,24785,24785,0,708639,0,733424,24785,733424,146663,712284,170723,708639,1714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4762;top:4762;height:161925;width:723900;" filled="f" stroked="t" coordsize="723900,161925" o:gfxdata="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8bge8AAAA&#10;3AAAAA8AAAAAAAAAAQAgAAAAIgAAAGRycy9kb3ducmV2LnhtbFBLAQIUABQAAAAIAIdO4kAzLwWe&#10;OwAAADkAAAAQAAAAAAAAAAEAIAAAAAsBAABkcnMvc2hhcGV4bWwueG1sUEsFBgAAAAAGAAYAWwEA&#10;ALUDAAAAAA==&#10;" path="m0,138112l0,23812,0,20653,604,17615,1812,14697,3020,11779,4741,9204,6974,6973,9207,4739,11782,3019,14699,1811,17617,603,20654,0,23812,0,700087,0,703245,0,706282,603,709199,1810,712117,3018,714692,4739,716925,6973,719158,9204,720878,11779,722087,14697,723295,17615,723900,20653,723900,23812,723900,138112,723900,141269,723295,144304,709199,160109,706282,161319,703245,161924,700087,161925,23812,161925,20654,161924,17617,161319,14699,160109,11782,158901,0,141269,0,1381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05" o:spid="_x0000_s1026" o:spt="202" type="#_x0000_t202" style="position:absolute;left:0;top:0;height:171450;width:733425;" filled="f" stroked="f" coordsize="21600,21600" o:gfxdata="UEsDBAoAAAAAAIdO4kAAAAAAAAAAAAAAAAAEAAAAZHJzL1BLAwQUAAAACACHTuJAt/f1+rwAAADc&#10;AAAADwAAAGRycy9kb3ducmV2LnhtbEVPS2sCMRC+C/6HMAVvmlhQ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39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521D08">
                        <w:pPr>
                          <w:spacing w:before="0" w:line="269" w:lineRule="exact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8" w:name="5. courses - 课程表"/>
      <w:bookmarkEnd w:id="8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课程表</w:t>
      </w:r>
    </w:p>
    <w:p w14:paraId="341B8443">
      <w:pPr>
        <w:pStyle w:val="6"/>
        <w:spacing w:before="134"/>
        <w:ind w:left="73"/>
      </w:pPr>
      <w:r>
        <w:rPr>
          <w:color w:val="333333"/>
          <w:spacing w:val="-1"/>
        </w:rPr>
        <w:t>存储核心的课程信息。</w:t>
      </w:r>
    </w:p>
    <w:p w14:paraId="195A2E3D">
      <w:pPr>
        <w:pStyle w:val="6"/>
        <w:spacing w:before="2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133350</wp:posOffset>
                </wp:positionV>
                <wp:extent cx="5683885" cy="2121535"/>
                <wp:effectExtent l="0" t="0" r="0" b="0"/>
                <wp:wrapTopAndBottom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121535"/>
                          <a:chOff x="0" y="0"/>
                          <a:chExt cx="5683885" cy="212153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8237" y="8262"/>
                            <a:ext cx="566737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105025">
                                <a:moveTo>
                                  <a:pt x="5667375" y="20650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2081212"/>
                                </a:lnTo>
                                <a:lnTo>
                                  <a:pt x="0" y="2084362"/>
                                </a:lnTo>
                                <a:lnTo>
                                  <a:pt x="20662" y="2105012"/>
                                </a:lnTo>
                                <a:lnTo>
                                  <a:pt x="5646725" y="2105012"/>
                                </a:lnTo>
                                <a:lnTo>
                                  <a:pt x="5667375" y="2084362"/>
                                </a:lnTo>
                                <a:lnTo>
                                  <a:pt x="566737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8249" y="8249"/>
                            <a:ext cx="5667375" cy="21050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A17529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5D0BA1EF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239D0B4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100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697532C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z w:val="17"/>
                                </w:rPr>
                                <w:t>`description`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4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text,</w:t>
                              </w:r>
                            </w:p>
                            <w:p w14:paraId="20D8B32F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`credits`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FA11ED5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`weekly_hours`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4729B53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`weekly_sessions`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AD5C263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C5B4E30">
                              <w:pPr>
                                <w:spacing w:before="115" w:line="403" w:lineRule="auto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`updated_at`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 w14:paraId="38E913CD">
                              <w:pPr>
                                <w:spacing w:before="0" w:line="154" w:lineRule="exact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" o:spid="_x0000_s1026" o:spt="203" style="position:absolute;left:0pt;margin-left:74.2pt;margin-top:10.5pt;height:167.05pt;width:447.55pt;mso-position-horizontal-relative:page;mso-wrap-distance-bottom:0pt;mso-wrap-distance-top:0pt;z-index:-251609088;mso-width-relative:page;mso-height-relative:page;" coordsize="5683885,2121535" o:gfxdata="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Xo0dFNoAAAALAQAADwAA&#10;AAAAAAABACAAAAAiAAAAZHJzL2Rvd25yZXYueG1sUEsBAhQAFAAAAAgAh07iQMaYtSIxAwAAEgkA&#10;AA4AAAAAAAAAAQAgAAAAKQEAAGRycy9lMm9Eb2MueG1sUEsFBgAAAAAGAAYAWQEAAMwGAAAAAA==&#10;">
                <o:lock v:ext="edit" aspectratio="f"/>
                <v:shape id="Graphic 107" o:spid="_x0000_s1026" o:spt="100" style="position:absolute;left:8237;top:8262;height:2105025;width:5667375;" fillcolor="#F7F7F7" filled="t" stroked="f" coordsize="5667375,2105025" o:gfxdata="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zr7n7sAAADc&#10;AAAADwAAAAAAAAABACAAAAAiAAAAZHJzL2Rvd25yZXYueG1sUEsBAhQAFAAAAAgAh07iQDMvBZ47&#10;AAAAOQAAABAAAAAAAAAAAQAgAAAACgEAAGRycy9zaGFwZXhtbC54bWxQSwUGAAAAAAYABgBbAQAA&#10;tAMAAAAA&#10;" path="m5667375,20650l5646725,0,20662,0,0,20650,12,2081212,0,2084362,20662,2105012,5646725,2105012,5667375,2084362,566737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8" o:spid="_x0000_s1026" o:spt="202" type="#_x0000_t202" style="position:absolute;left:8249;top:8249;height:2105025;width:5667375;" filled="f" stroked="t" coordsize="21600,21600" o:gfxdata="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K6v2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7A17529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`courses`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5D0BA1EF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239D0B4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`course_name`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100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697532C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z w:val="17"/>
                          </w:rPr>
                          <w:t>`description`</w:t>
                        </w:r>
                        <w:r>
                          <w:rPr>
                            <w:rFonts w:ascii="Lucida Console"/>
                            <w:color w:val="0054AA"/>
                            <w:spacing w:val="4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text,</w:t>
                        </w:r>
                      </w:p>
                      <w:p w14:paraId="20D8B32F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`credits`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FA11ED5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`weekly_hours`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64729B53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`weekly_sessions`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AD5C263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`created_at`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3C5B4E30">
                        <w:pPr>
                          <w:spacing w:before="115" w:line="403" w:lineRule="auto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`updated_at`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</w:p>
                      <w:p w14:paraId="38E913CD">
                        <w:pPr>
                          <w:spacing w:before="0" w:line="154" w:lineRule="exact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3BF87A8">
      <w:pPr>
        <w:pStyle w:val="6"/>
        <w:spacing w:after="0"/>
        <w:rPr>
          <w:sz w:val="10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5CD96BB3">
      <w:pPr>
        <w:pStyle w:val="12"/>
        <w:numPr>
          <w:ilvl w:val="0"/>
          <w:numId w:val="2"/>
        </w:numPr>
        <w:tabs>
          <w:tab w:val="left" w:pos="281"/>
        </w:tabs>
        <w:spacing w:before="72" w:after="0" w:line="240" w:lineRule="auto"/>
        <w:ind w:left="281" w:right="0" w:hanging="208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76835</wp:posOffset>
                </wp:positionV>
                <wp:extent cx="1511935" cy="178435"/>
                <wp:effectExtent l="0" t="0" r="0" b="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935" cy="178435"/>
                          <a:chOff x="0" y="0"/>
                          <a:chExt cx="1511935" cy="17843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3487" y="3487"/>
                            <a:ext cx="1504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71450">
                                <a:moveTo>
                                  <a:pt x="148016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80164" y="0"/>
                                </a:lnTo>
                                <a:lnTo>
                                  <a:pt x="1504949" y="24785"/>
                                </a:lnTo>
                                <a:lnTo>
                                  <a:pt x="1504949" y="146663"/>
                                </a:lnTo>
                                <a:lnTo>
                                  <a:pt x="1483809" y="170722"/>
                                </a:lnTo>
                                <a:lnTo>
                                  <a:pt x="148016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8249" y="8249"/>
                            <a:ext cx="149542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3A0533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course_teachers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1026" o:spt="203" style="position:absolute;left:0pt;margin-left:87.7pt;margin-top:6.05pt;height:14.05pt;width:119.05pt;mso-position-horizontal-relative:page;z-index:251661312;mso-width-relative:page;mso-height-relative:page;" coordsize="1511935,178435" o:gfxdata="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CW/nzHYAAAACQEAAA8AAAAAAAAAAQAgAAAA&#10;IgAAAGRycy9kb3ducmV2LnhtbFBLAQIUABQAAAAIAIdO4kAAcPRQYQMAAGQJAAAOAAAAAAAAAAEA&#10;IAAAACcBAABkcnMvZTJvRG9jLnhtbFBLBQYAAAAABgAGAFkBAAD6BgAAAAA=&#10;">
                <o:lock v:ext="edit" aspectratio="f"/>
                <v:shape id="Graphic 110" o:spid="_x0000_s1026" o:spt="100" style="position:absolute;left:3487;top:3487;height:171450;width:1504950;" fillcolor="#F2F4F4" filled="t" stroked="f" coordsize="1504950,171450" o:gfxdata="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0jao6/&#10;AAAA3AAAAA8AAAAAAAAAAQAgAAAAIgAAAGRycy9kb3ducmV2LnhtbFBLAQIUABQAAAAIAIdO4kAz&#10;LwWeOwAAADkAAAAQAAAAAAAAAAEAIAAAAA4BAABkcnMvc2hhcGV4bWwueG1sUEsFBgAAAAAGAAYA&#10;WwEAALgDAAAAAA==&#10;" path="m1480164,171448l24785,171448,21140,170722,0,146663,0,142875,0,24785,24785,0,1480164,0,1504949,24785,1504949,146663,1483809,170722,1480164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1" o:spid="_x0000_s1026" o:spt="202" type="#_x0000_t202" style="position:absolute;left:8249;top:8249;height:161925;width:1495425;" filled="f" stroked="t" coordsize="21600,21600" o:gfxdata="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1p1b2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213A0533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course_teachers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9" w:name="6. course_teachers - 课程教师关联表"/>
      <w:bookmarkEnd w:id="9"/>
    </w:p>
    <w:p w14:paraId="08099CCD">
      <w:pPr>
        <w:pStyle w:val="6"/>
        <w:spacing w:before="200"/>
        <w:ind w:left="73"/>
      </w:pPr>
      <w:r>
        <w:rPr>
          <w:color w:val="333333"/>
          <w:spacing w:val="-1"/>
        </w:rPr>
        <w:t>指定课程的授课教师。</w:t>
      </w:r>
    </w:p>
    <w:p w14:paraId="07EF1D7E">
      <w:pPr>
        <w:pStyle w:val="4"/>
        <w:numPr>
          <w:ilvl w:val="1"/>
          <w:numId w:val="2"/>
        </w:numPr>
        <w:tabs>
          <w:tab w:val="left" w:pos="214"/>
        </w:tabs>
        <w:spacing w:before="20" w:after="0" w:line="240" w:lineRule="auto"/>
        <w:ind w:left="214" w:right="0" w:hanging="141"/>
        <w:jc w:val="left"/>
      </w:pPr>
      <w:r>
        <w:rPr>
          <w:b w:val="0"/>
        </w:rPr>
        <w:br w:type="column"/>
      </w:r>
      <w:r>
        <w:rPr>
          <w:color w:val="333333"/>
          <w:spacing w:val="-2"/>
        </w:rPr>
        <w:t>课程教师关联表</w:t>
      </w:r>
    </w:p>
    <w:p w14:paraId="199BB284">
      <w:pPr>
        <w:pStyle w:val="4"/>
        <w:spacing w:after="0" w:line="240" w:lineRule="auto"/>
        <w:jc w:val="left"/>
        <w:sectPr>
          <w:pgSz w:w="11900" w:h="16840"/>
          <w:pgMar w:top="460" w:right="1417" w:bottom="280" w:left="1417" w:header="720" w:footer="720" w:gutter="0"/>
          <w:cols w:equalWidth="0" w:num="2">
            <w:col w:w="2024" w:space="678"/>
            <w:col w:w="6364"/>
          </w:cols>
        </w:sectPr>
      </w:pPr>
    </w:p>
    <w:p w14:paraId="0459CFFB">
      <w:pPr>
        <w:pStyle w:val="6"/>
        <w:spacing w:before="7"/>
        <w:rPr>
          <w:b/>
          <w:sz w:val="11"/>
        </w:rPr>
      </w:pPr>
    </w:p>
    <w:p w14:paraId="3DC0552A">
      <w:pPr>
        <w:pStyle w:val="6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2473960"/>
                <wp:effectExtent l="0" t="0" r="0" b="2539"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473960"/>
                          <a:chOff x="0" y="0"/>
                          <a:chExt cx="5683885" cy="247396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8237" y="8250"/>
                            <a:ext cx="566737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457450">
                                <a:moveTo>
                                  <a:pt x="5667375" y="20662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2433637"/>
                                </a:lnTo>
                                <a:lnTo>
                                  <a:pt x="0" y="2436799"/>
                                </a:lnTo>
                                <a:lnTo>
                                  <a:pt x="20662" y="2457450"/>
                                </a:lnTo>
                                <a:lnTo>
                                  <a:pt x="5646725" y="2457450"/>
                                </a:lnTo>
                                <a:lnTo>
                                  <a:pt x="5667375" y="2436799"/>
                                </a:lnTo>
                                <a:lnTo>
                                  <a:pt x="566737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8249" y="8249"/>
                            <a:ext cx="5667375" cy="2457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0E5D32D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`course_teachers`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67A5A161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F90B439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4E12C7A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`teacher_id`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6B33650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`role`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02058E0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854606D">
                              <w:pPr>
                                <w:spacing w:before="115" w:line="403" w:lineRule="auto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`updated_at`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514458B">
                              <w:pPr>
                                <w:spacing w:before="0" w:line="154" w:lineRule="exact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`course_teachers_ibfk_1`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297A132D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9E5D113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`course_teachers_ibfk_2`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`teacher_id`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7FDD5B9B"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</w:p>
                            <w:p w14:paraId="3899D92D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2" o:spid="_x0000_s1026" o:spt="203" style="height:194.8pt;width:447.55pt;" coordsize="5683885,2473960" o:gfxdata="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Cyfo1d1wAAAAUBAAAPAAAAAAAAAAEA&#10;IAAAACIAAABkcnMvZG93bnJldi54bWxQSwECFAAUAAAACACHTuJAbu5x4i0DAAASCQAADgAAAAAA&#10;AAABACAAAAAmAQAAZHJzL2Uyb0RvYy54bWxQSwUGAAAAAAYABgBZAQAAxQYAAAAA&#10;">
                <o:lock v:ext="edit" aspectratio="f"/>
                <v:shape id="Graphic 113" o:spid="_x0000_s1026" o:spt="100" style="position:absolute;left:8237;top:8250;height:2457450;width:5667375;" fillcolor="#F7F7F7" filled="t" stroked="f" coordsize="5667375,2457450" o:gfxdata="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d//tbsAAADc&#10;AAAADwAAAAAAAAABACAAAAAiAAAAZHJzL2Rvd25yZXYueG1sUEsBAhQAFAAAAAgAh07iQDMvBZ47&#10;AAAAOQAAABAAAAAAAAAAAQAgAAAACgEAAGRycy9zaGFwZXhtbC54bWxQSwUGAAAAAAYABgBbAQAA&#10;tAMAAAAA&#10;" path="m5667375,20662l5646725,0,20662,0,0,20662,12,2433637,0,2436799,20662,2457450,5646725,2457450,5667375,2436799,5667375,206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4" o:spid="_x0000_s1026" o:spt="202" type="#_x0000_t202" style="position:absolute;left:8249;top:8249;height:2457450;width:5667375;" filled="f" stroked="t" coordsize="21600,21600" o:gfxdata="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0ediW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0E5D32D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`course_teachers`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67A5A161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F90B439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4E12C7A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`teacher_id`</w:t>
                        </w:r>
                        <w:r>
                          <w:rPr>
                            <w:rFonts w:ascii="Lucida Console"/>
                            <w:color w:val="0054AA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6B33650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`role`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502058E0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`created_at`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854606D">
                        <w:pPr>
                          <w:spacing w:before="115" w:line="403" w:lineRule="auto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`updated_at`</w:t>
                        </w:r>
                        <w:r>
                          <w:rPr>
                            <w:rFonts w:ascii="Lucida Console"/>
                            <w:color w:val="0054AA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3514458B">
                        <w:pPr>
                          <w:spacing w:before="0" w:line="154" w:lineRule="exact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`course_teachers_ibfk_1`</w:t>
                        </w:r>
                        <w:r>
                          <w:rPr>
                            <w:rFonts w:ascii="Lucida Console"/>
                            <w:color w:val="0054AA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297A132D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`courses`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9E5D113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`course_teachers_ibfk_2`</w:t>
                        </w:r>
                        <w:r>
                          <w:rPr>
                            <w:rFonts w:ascii="Lucida Console"/>
                            <w:color w:val="0054AA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`teacher_id`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7FDD5B9B"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`users`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</w:p>
                      <w:p w14:paraId="3899D92D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22AC2C1">
      <w:pPr>
        <w:pStyle w:val="6"/>
        <w:spacing w:before="2"/>
        <w:rPr>
          <w:b/>
          <w:sz w:val="5"/>
        </w:rPr>
      </w:pPr>
    </w:p>
    <w:p w14:paraId="5F7FB7A4">
      <w:pPr>
        <w:pStyle w:val="6"/>
        <w:spacing w:after="0"/>
        <w:rPr>
          <w:b/>
          <w:sz w:val="5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361F7BD3">
      <w:pPr>
        <w:pStyle w:val="12"/>
        <w:numPr>
          <w:ilvl w:val="0"/>
          <w:numId w:val="2"/>
        </w:numPr>
        <w:tabs>
          <w:tab w:val="left" w:pos="281"/>
        </w:tabs>
        <w:spacing w:before="97" w:after="0" w:line="240" w:lineRule="auto"/>
        <w:ind w:left="281" w:right="0" w:hanging="208"/>
        <w:jc w:val="left"/>
        <w:rPr>
          <w:rFonts w:ascii="Arial Black"/>
          <w:sz w:val="24"/>
        </w:rPr>
      </w:pPr>
      <w:r>
        <w:rPr>
          <w:rFonts w:ascii="Arial Black"/>
          <w:sz w:val="24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92075</wp:posOffset>
                </wp:positionV>
                <wp:extent cx="1026160" cy="178435"/>
                <wp:effectExtent l="0" t="0" r="0" b="0"/>
                <wp:wrapNone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160" cy="178435"/>
                          <a:chOff x="0" y="0"/>
                          <a:chExt cx="1026160" cy="17843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487" y="3487"/>
                            <a:ext cx="1019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71450">
                                <a:moveTo>
                                  <a:pt x="994389" y="171450"/>
                                </a:moveTo>
                                <a:lnTo>
                                  <a:pt x="24785" y="171450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994389" y="0"/>
                                </a:lnTo>
                                <a:lnTo>
                                  <a:pt x="1019174" y="24782"/>
                                </a:lnTo>
                                <a:lnTo>
                                  <a:pt x="1019174" y="146663"/>
                                </a:lnTo>
                                <a:lnTo>
                                  <a:pt x="998034" y="170724"/>
                                </a:lnTo>
                                <a:lnTo>
                                  <a:pt x="994389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8249" y="8249"/>
                            <a:ext cx="1009650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2B7AB1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classrooms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" o:spid="_x0000_s1026" o:spt="203" style="position:absolute;left:0pt;margin-left:87.7pt;margin-top:7.25pt;height:14.05pt;width:80.8pt;mso-position-horizontal-relative:page;z-index:251662336;mso-width-relative:page;mso-height-relative:page;" coordsize="1026160,178435" o:gfxdata="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Bx9nOTZAAAACQEAAA8AAAAAAAAAAQAgAAAAIgAAAGRycy9k&#10;b3ducmV2LnhtbFBLAQIUABQAAAAIAIdO4kB2JPbSVwMAAGAJAAAOAAAAAAAAAAEAIAAAACgBAABk&#10;cnMvZTJvRG9jLnhtbFBLBQYAAAAABgAGAFkBAADxBgAAAAA=&#10;">
                <o:lock v:ext="edit" aspectratio="f"/>
                <v:shape id="Graphic 116" o:spid="_x0000_s1026" o:spt="100" style="position:absolute;left:3487;top:3487;height:171450;width:1019175;" fillcolor="#F2F4F4" filled="t" stroked="f" coordsize="1019175,171450" o:gfxdata="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L4N1vQAA&#10;ANwAAAAPAAAAAAAAAAEAIAAAACIAAABkcnMvZG93bnJldi54bWxQSwECFAAUAAAACACHTuJAMy8F&#10;njsAAAA5AAAAEAAAAAAAAAABACAAAAAMAQAAZHJzL3NoYXBleG1sLnhtbFBLBQYAAAAABgAGAFsB&#10;AAC2AwAAAAA=&#10;" path="m994389,171450l24785,171450,21140,170724,0,146663,0,142875,0,24782,24785,0,994389,0,1019174,24782,1019174,146663,998034,170724,994389,1714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7" o:spid="_x0000_s1026" o:spt="202" type="#_x0000_t202" style="position:absolute;left:8249;top:8249;height:161925;width:1009650;" filled="f" stroked="t" coordsize="21600,21600" o:gfxdata="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3M6F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3B2B7AB1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classrooms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10" w:name="7. classrooms - 教室表"/>
      <w:bookmarkEnd w:id="10"/>
    </w:p>
    <w:p w14:paraId="34297E0E">
      <w:pPr>
        <w:pStyle w:val="6"/>
        <w:spacing w:before="200"/>
        <w:ind w:left="73"/>
      </w:pPr>
      <w:r>
        <w:rPr>
          <w:color w:val="333333"/>
          <w:spacing w:val="-2"/>
        </w:rPr>
        <w:t>存储教室信息。</w:t>
      </w:r>
    </w:p>
    <w:p w14:paraId="085FC839">
      <w:pPr>
        <w:pStyle w:val="12"/>
        <w:numPr>
          <w:ilvl w:val="1"/>
          <w:numId w:val="2"/>
        </w:numPr>
        <w:tabs>
          <w:tab w:val="left" w:pos="214"/>
        </w:tabs>
        <w:spacing w:before="44" w:after="0" w:line="240" w:lineRule="auto"/>
        <w:ind w:left="214" w:right="0" w:hanging="141"/>
        <w:jc w:val="left"/>
        <w:rPr>
          <w:b/>
          <w:sz w:val="24"/>
        </w:rPr>
      </w:pPr>
      <w:r>
        <w:br w:type="column"/>
      </w:r>
      <w:r>
        <w:rPr>
          <w:b/>
          <w:color w:val="333333"/>
          <w:spacing w:val="-4"/>
          <w:sz w:val="24"/>
        </w:rPr>
        <w:t>教室表</w:t>
      </w:r>
    </w:p>
    <w:p w14:paraId="414EC8F8">
      <w:pPr>
        <w:pStyle w:val="12"/>
        <w:spacing w:after="0" w:line="240" w:lineRule="auto"/>
        <w:jc w:val="left"/>
        <w:rPr>
          <w:b/>
          <w:sz w:val="24"/>
        </w:rPr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1439" w:space="505"/>
            <w:col w:w="7122"/>
          </w:cols>
        </w:sectPr>
      </w:pPr>
    </w:p>
    <w:p w14:paraId="44F7DAFC">
      <w:pPr>
        <w:pStyle w:val="6"/>
        <w:spacing w:before="10" w:after="1"/>
        <w:rPr>
          <w:b/>
          <w:sz w:val="10"/>
        </w:rPr>
      </w:pPr>
    </w:p>
    <w:p w14:paraId="0069B1B8">
      <w:pPr>
        <w:pStyle w:val="6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1950085"/>
                <wp:effectExtent l="0" t="0" r="0" b="2539"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1950085"/>
                          <a:chOff x="0" y="0"/>
                          <a:chExt cx="5683885" cy="195008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8237" y="8250"/>
                            <a:ext cx="56673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33575">
                                <a:moveTo>
                                  <a:pt x="5667375" y="20662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1909762"/>
                                </a:lnTo>
                                <a:lnTo>
                                  <a:pt x="0" y="1912924"/>
                                </a:lnTo>
                                <a:lnTo>
                                  <a:pt x="20662" y="1933575"/>
                                </a:lnTo>
                                <a:lnTo>
                                  <a:pt x="5646725" y="1933575"/>
                                </a:lnTo>
                                <a:lnTo>
                                  <a:pt x="5667375" y="1912924"/>
                                </a:lnTo>
                                <a:lnTo>
                                  <a:pt x="566737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8249" y="8249"/>
                            <a:ext cx="5667375" cy="1933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7C3471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4C99AC92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B571EAE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F7310FB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`capacity`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436C692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`location`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100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E54ACD5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`created_at`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BBD0F67">
                              <w:pPr>
                                <w:spacing w:before="115" w:line="381" w:lineRule="auto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`updated_at`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170F86A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`name`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`name`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 w14:paraId="4BAAEBDC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8" o:spid="_x0000_s1026" o:spt="203" style="height:153.55pt;width:447.55pt;" coordsize="5683885,1950085" o:gfxdata="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Oi3uSvWAAAA&#10;BQEAAA8AAAAAAAAAAQAgAAAAIgAAAGRycy9kb3ducmV2LnhtbFBLAQIUABQAAAAIAIdO4kB5F0KN&#10;PAMAABIJAAAOAAAAAAAAAAEAIAAAACUBAABkcnMvZTJvRG9jLnhtbFBLBQYAAAAABgAGAFkBAADT&#10;BgAAAAA=&#10;">
                <o:lock v:ext="edit" aspectratio="f"/>
                <v:shape id="Graphic 119" o:spid="_x0000_s1026" o:spt="100" style="position:absolute;left:8237;top:8250;height:1933575;width:5667375;" fillcolor="#F7F7F7" filled="t" stroked="f" coordsize="5667375,1933575" o:gfxdata="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necce5AAAA3AAA&#10;AA8AAAAAAAAAAQAgAAAAIgAAAGRycy9kb3ducmV2LnhtbFBLAQIUABQAAAAIAIdO4kAzLwWeOwAA&#10;ADkAAAAQAAAAAAAAAAEAIAAAAAgBAABkcnMvc2hhcGV4bWwueG1sUEsFBgAAAAAGAAYAWwEAALID&#10;AAAAAA==&#10;" path="m5667375,20662l5646725,0,20662,0,0,20662,12,1909762,0,1912924,20662,1933575,5646725,1933575,5667375,1912924,5667375,206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0" o:spid="_x0000_s1026" o:spt="202" type="#_x0000_t202" style="position:absolute;left:8249;top:8249;height:1933575;width:5667375;" filled="f" stroked="t" coordsize="21600,21600" o:gfxdata="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Em6m7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87C3471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`classrooms`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4C99AC92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B571EAE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`name`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50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F7310FB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`capacity`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436C692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`location`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100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E54ACD5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`created_at`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BBD0F67">
                        <w:pPr>
                          <w:spacing w:before="115" w:line="381" w:lineRule="auto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`updated_at`</w:t>
                        </w:r>
                        <w:r>
                          <w:rPr>
                            <w:rFonts w:ascii="Lucida Console"/>
                            <w:color w:val="0054AA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UPDATE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7170F86A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`name`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`name`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</w:p>
                      <w:p w14:paraId="4BAAEBDC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FBD73C7">
      <w:pPr>
        <w:pStyle w:val="12"/>
        <w:numPr>
          <w:ilvl w:val="0"/>
          <w:numId w:val="2"/>
        </w:numPr>
        <w:tabs>
          <w:tab w:val="left" w:pos="1864"/>
        </w:tabs>
        <w:spacing w:before="138" w:after="0" w:line="240" w:lineRule="auto"/>
        <w:ind w:left="1864" w:right="0" w:hanging="1791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1116965</wp:posOffset>
                </wp:positionH>
                <wp:positionV relativeFrom="paragraph">
                  <wp:posOffset>155575</wp:posOffset>
                </wp:positionV>
                <wp:extent cx="923925" cy="171450"/>
                <wp:effectExtent l="0" t="0" r="0" b="0"/>
                <wp:wrapNone/>
                <wp:docPr id="121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3925" cy="171450"/>
                          <a:chOff x="0" y="0"/>
                          <a:chExt cx="923925" cy="17145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923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71450">
                                <a:moveTo>
                                  <a:pt x="899139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99139" y="0"/>
                                </a:lnTo>
                                <a:lnTo>
                                  <a:pt x="923924" y="24785"/>
                                </a:lnTo>
                                <a:lnTo>
                                  <a:pt x="923924" y="146663"/>
                                </a:lnTo>
                                <a:lnTo>
                                  <a:pt x="902784" y="170722"/>
                                </a:lnTo>
                                <a:lnTo>
                                  <a:pt x="899139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914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61925">
                                <a:moveTo>
                                  <a:pt x="0" y="1381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90587" y="0"/>
                                </a:lnTo>
                                <a:lnTo>
                                  <a:pt x="893745" y="0"/>
                                </a:lnTo>
                                <a:lnTo>
                                  <a:pt x="896782" y="601"/>
                                </a:lnTo>
                                <a:lnTo>
                                  <a:pt x="899700" y="1808"/>
                                </a:lnTo>
                                <a:lnTo>
                                  <a:pt x="902617" y="3018"/>
                                </a:lnTo>
                                <a:lnTo>
                                  <a:pt x="905192" y="4739"/>
                                </a:lnTo>
                                <a:lnTo>
                                  <a:pt x="907425" y="6974"/>
                                </a:lnTo>
                                <a:lnTo>
                                  <a:pt x="909658" y="9206"/>
                                </a:lnTo>
                                <a:lnTo>
                                  <a:pt x="914400" y="23812"/>
                                </a:lnTo>
                                <a:lnTo>
                                  <a:pt x="914400" y="138112"/>
                                </a:lnTo>
                                <a:lnTo>
                                  <a:pt x="914399" y="141268"/>
                                </a:lnTo>
                                <a:lnTo>
                                  <a:pt x="913795" y="144302"/>
                                </a:lnTo>
                                <a:lnTo>
                                  <a:pt x="912587" y="147219"/>
                                </a:lnTo>
                                <a:lnTo>
                                  <a:pt x="911378" y="150137"/>
                                </a:lnTo>
                                <a:lnTo>
                                  <a:pt x="899700" y="160108"/>
                                </a:lnTo>
                                <a:lnTo>
                                  <a:pt x="896782" y="161318"/>
                                </a:lnTo>
                                <a:lnTo>
                                  <a:pt x="893745" y="161923"/>
                                </a:lnTo>
                                <a:lnTo>
                                  <a:pt x="890587" y="161925"/>
                                </a:lnTo>
                                <a:lnTo>
                                  <a:pt x="23812" y="161925"/>
                                </a:lnTo>
                                <a:lnTo>
                                  <a:pt x="20654" y="161923"/>
                                </a:lnTo>
                                <a:lnTo>
                                  <a:pt x="17617" y="161318"/>
                                </a:lnTo>
                                <a:lnTo>
                                  <a:pt x="14699" y="160108"/>
                                </a:lnTo>
                                <a:lnTo>
                                  <a:pt x="11782" y="158899"/>
                                </a:lnTo>
                                <a:lnTo>
                                  <a:pt x="1812" y="147219"/>
                                </a:lnTo>
                                <a:lnTo>
                                  <a:pt x="604" y="144302"/>
                                </a:lnTo>
                                <a:lnTo>
                                  <a:pt x="0" y="141268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923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108589">
                              <w:pPr>
                                <w:spacing w:before="0" w:line="269" w:lineRule="exact"/>
                                <w:ind w:left="47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8"/>
                                </w:rPr>
                                <w:t>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" o:spid="_x0000_s1026" o:spt="203" style="position:absolute;left:0pt;margin-left:87.95pt;margin-top:12.25pt;height:13.5pt;width:72.75pt;mso-position-horizontal-relative:page;z-index:-251619328;mso-width-relative:page;mso-height-relative:page;" coordsize="923925,171450" o:gfxdata="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">
                <o:lock v:ext="edit" aspectratio="f"/>
                <v:shape id="Graphic 122" o:spid="_x0000_s1026" o:spt="100" style="position:absolute;left:0;top:0;height:171450;width:923925;" fillcolor="#F2F4F4" filled="t" stroked="f" coordsize="923925,171450" o:gfxdata="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LUfGugAAANwA&#10;AAAPAAAAAAAAAAEAIAAAACIAAABkcnMvZG93bnJldi54bWxQSwECFAAUAAAACACHTuJAMy8FnjsA&#10;AAA5AAAAEAAAAAAAAAABACAAAAAJAQAAZHJzL3NoYXBleG1sLnhtbFBLBQYAAAAABgAGAFsBAACz&#10;AwAAAAA=&#10;" path="m899139,171448l24785,171448,21140,170722,0,146663,0,142875,0,24785,24785,0,899139,0,923924,24785,923924,146663,902784,170722,899139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4762;top:4762;height:161925;width:914400;" filled="f" stroked="t" coordsize="914400,161925" o:gfxdata="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Qkpvq5AAAA3AAA&#10;AA8AAAAAAAAAAQAgAAAAIgAAAGRycy9kb3ducmV2LnhtbFBLAQIUABQAAAAIAIdO4kAzLwWeOwAA&#10;ADkAAAAQAAAAAAAAAAEAIAAAAAgBAABkcnMvc2hhcGV4bWwueG1sUEsFBgAAAAAGAAYAWwEAALID&#10;AAAAAA==&#10;" path="m0,138112l0,23812,0,20654,604,17615,1812,14697,3020,11780,4741,9206,6974,6974,9207,4739,11782,3018,14699,1808,17617,601,20654,0,23812,0,890587,0,893745,0,896782,601,899700,1808,902617,3018,905192,4739,907425,6974,909658,9206,914400,23812,914400,138112,914399,141268,913795,144302,912587,147219,911378,150137,899700,160108,896782,161318,893745,161923,890587,161925,23812,161925,20654,161923,17617,161318,14699,160108,11782,158899,1812,147219,604,144302,0,141268,0,138112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24" o:spid="_x0000_s1026" o:spt="202" type="#_x0000_t202" style="position:absolute;left:0;top:0;height:171450;width:923925;" filled="f" stroked="f" coordsize="21600,21600" o:gfxdata="UEsDBAoAAAAAAIdO4kAAAAAAAAAAAAAAAAAEAAAAZHJzL1BLAwQUAAAACACHTuJAkw4MAb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Dgw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108589">
                        <w:pPr>
                          <w:spacing w:before="0" w:line="269" w:lineRule="exact"/>
                          <w:ind w:left="47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8"/>
                          </w:rPr>
                          <w:t>schedules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11" w:name="8. schedules - 排课表"/>
      <w:bookmarkEnd w:id="11"/>
      <w:r>
        <w:rPr>
          <w:rFonts w:ascii="Arial Black" w:eastAsia="Arial Black"/>
          <w:color w:val="333333"/>
          <w:spacing w:val="-7"/>
          <w:sz w:val="24"/>
        </w:rPr>
        <w:t xml:space="preserve">- </w:t>
      </w:r>
      <w:r>
        <w:rPr>
          <w:b/>
          <w:color w:val="333333"/>
          <w:spacing w:val="-4"/>
          <w:sz w:val="24"/>
        </w:rPr>
        <w:t>排课表</w:t>
      </w:r>
    </w:p>
    <w:p w14:paraId="0E60CFB6">
      <w:pPr>
        <w:pStyle w:val="6"/>
        <w:spacing w:before="134"/>
        <w:ind w:left="73"/>
      </w:pPr>
      <w:r>
        <w:rPr>
          <w:color w:val="333333"/>
          <w:spacing w:val="-1"/>
        </w:rPr>
        <w:t>存储课程的具体上课安排。</w:t>
      </w:r>
    </w:p>
    <w:p w14:paraId="44EBB26D">
      <w:pPr>
        <w:pStyle w:val="6"/>
        <w:spacing w:before="7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136525</wp:posOffset>
                </wp:positionV>
                <wp:extent cx="5676900" cy="3228975"/>
                <wp:effectExtent l="0" t="0" r="0" b="0"/>
                <wp:wrapTopAndBottom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3228975"/>
                          <a:chOff x="0" y="0"/>
                          <a:chExt cx="5676900" cy="322897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762" y="4757"/>
                            <a:ext cx="5667375" cy="322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224530">
                                <a:moveTo>
                                  <a:pt x="5667375" y="3224212"/>
                                </a:moveTo>
                                <a:lnTo>
                                  <a:pt x="0" y="32242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5" y="322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8"/>
                            <a:ext cx="5676900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3228975">
                                <a:moveTo>
                                  <a:pt x="5676900" y="20675"/>
                                </a:moveTo>
                                <a:lnTo>
                                  <a:pt x="5674106" y="13944"/>
                                </a:lnTo>
                                <a:lnTo>
                                  <a:pt x="5668530" y="8369"/>
                                </a:lnTo>
                                <a:lnTo>
                                  <a:pt x="5668048" y="7886"/>
                                </a:lnTo>
                                <a:lnTo>
                                  <a:pt x="5662942" y="2781"/>
                                </a:lnTo>
                                <a:lnTo>
                                  <a:pt x="5656211" y="0"/>
                                </a:lnTo>
                                <a:lnTo>
                                  <a:pt x="20675" y="0"/>
                                </a:lnTo>
                                <a:lnTo>
                                  <a:pt x="13944" y="2781"/>
                                </a:lnTo>
                                <a:lnTo>
                                  <a:pt x="8839" y="7886"/>
                                </a:lnTo>
                                <a:lnTo>
                                  <a:pt x="2781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3228975"/>
                                </a:lnTo>
                                <a:lnTo>
                                  <a:pt x="9525" y="3228975"/>
                                </a:lnTo>
                                <a:lnTo>
                                  <a:pt x="9512" y="23304"/>
                                </a:lnTo>
                                <a:lnTo>
                                  <a:pt x="11379" y="18821"/>
                                </a:lnTo>
                                <a:lnTo>
                                  <a:pt x="15087" y="15100"/>
                                </a:lnTo>
                                <a:lnTo>
                                  <a:pt x="18821" y="11379"/>
                                </a:lnTo>
                                <a:lnTo>
                                  <a:pt x="23304" y="9525"/>
                                </a:lnTo>
                                <a:lnTo>
                                  <a:pt x="5653583" y="9525"/>
                                </a:lnTo>
                                <a:lnTo>
                                  <a:pt x="5658066" y="11379"/>
                                </a:lnTo>
                                <a:lnTo>
                                  <a:pt x="5661317" y="14630"/>
                                </a:lnTo>
                                <a:lnTo>
                                  <a:pt x="5661787" y="15100"/>
                                </a:lnTo>
                                <a:lnTo>
                                  <a:pt x="5665508" y="18821"/>
                                </a:lnTo>
                                <a:lnTo>
                                  <a:pt x="5667375" y="23317"/>
                                </a:lnTo>
                                <a:lnTo>
                                  <a:pt x="5667375" y="3228975"/>
                                </a:lnTo>
                                <a:lnTo>
                                  <a:pt x="5676900" y="3228975"/>
                                </a:lnTo>
                                <a:lnTo>
                                  <a:pt x="5676900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7624" y="85720"/>
                            <a:ext cx="5581650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43250">
                                <a:moveTo>
                                  <a:pt x="5581650" y="3143250"/>
                                </a:moveTo>
                                <a:lnTo>
                                  <a:pt x="0" y="3143250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3143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5676900" cy="322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4B71A">
                              <w:pPr>
                                <w:spacing w:before="181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`schedules`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315B4C73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CA7C90F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4EFA3FF">
                              <w:pPr>
                                <w:spacing w:before="100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E942104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`teacher_id`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3AAEB61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z w:val="17"/>
                                </w:rPr>
                                <w:t>`day_of_week`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'MON'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'TUE'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'WED'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'THU'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'FRI'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'SAT'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'SUN'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6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,</w:t>
                              </w:r>
                            </w:p>
                            <w:p w14:paraId="3999F373">
                              <w:pPr>
                                <w:spacing w:before="100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`start_time`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C6604A8">
                              <w:pPr>
                                <w:spacing w:before="115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`end_time`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3D96B5C">
                              <w:pPr>
                                <w:spacing w:before="115" w:line="403" w:lineRule="auto"/>
                                <w:ind w:left="406" w:right="4507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varchar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255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6C816D1">
                              <w:pPr>
                                <w:spacing w:before="0" w:line="154" w:lineRule="exact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`unique_schedule`</w:t>
                              </w:r>
                            </w:p>
                            <w:p w14:paraId="59E0F15C">
                              <w:pPr>
                                <w:spacing w:before="115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`classroom_id`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`day_of_week`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`start_time`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`end_time`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CDC4984">
                              <w:pPr>
                                <w:spacing w:before="115" w:line="403" w:lineRule="auto"/>
                                <w:ind w:left="194" w:right="0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`schedules_ibfk_1`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`courses`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6738704D">
                              <w:pPr>
                                <w:spacing w:before="0" w:line="154" w:lineRule="exact"/>
                                <w:ind w:left="40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`schedules_ibfk_2`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6B0E7832">
                              <w:pPr>
                                <w:spacing w:before="115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`classrooms`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SET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" o:spid="_x0000_s1026" o:spt="203" style="position:absolute;left:0pt;margin-left:74.5pt;margin-top:10.75pt;height:254.25pt;width:447pt;mso-position-horizontal-relative:page;mso-wrap-distance-bottom:0pt;mso-wrap-distance-top:0pt;z-index:-251608064;mso-width-relative:page;mso-height-relative:page;" coordsize="5676900,3228975" o:gfxdata="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PfozfDaAAAACwEAAA8AAAAA&#10;AAAAAQAgAAAAIgAAAGRycy9kb3ducmV2LnhtbFBLAQIUABQAAAAIAIdO4kB8pr1thQQAAPoRAAAO&#10;AAAAAAAAAAEAIAAAACkBAABkcnMvZTJvRG9jLnhtbFBLBQYAAAAABgAGAFkBAAAgCAAAAAA=&#10;">
                <o:lock v:ext="edit" aspectratio="f"/>
                <v:shape id="Graphic 126" o:spid="_x0000_s1026" o:spt="100" style="position:absolute;left:4762;top:4757;height:3224530;width:5667375;" fillcolor="#F7F7F7" filled="t" stroked="f" coordsize="5667375,3224530" o:gfxdata="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6tny8AAAA&#10;3AAAAA8AAAAAAAAAAQAgAAAAIgAAAGRycy9kb3ducmV2LnhtbFBLAQIUABQAAAAIAIdO4kAzLwWe&#10;OwAAADkAAAAQAAAAAAAAAAEAIAAAAAsBAABkcnMvc2hhcGV4bWwueG1sUEsFBgAAAAAGAAYAWwEA&#10;ALUDAAAAAA==&#10;" path="m5667375,3224212l0,3224212,0,20652,20654,0,5646719,0,5667375,32242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0;top:8;height:3228975;width:5676900;" fillcolor="#E7E9EC" filled="t" stroked="f" coordsize="5676900,3228975" o:gfxdata="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qqXKa2AAAA3AAAAA8A&#10;AAAAAAAAAQAgAAAAIgAAAGRycy9kb3ducmV2LnhtbFBLAQIUABQAAAAIAIdO4kAzLwWeOwAAADkA&#10;AAAQAAAAAAAAAAEAIAAAAAUBAABkcnMvc2hhcGV4bWwueG1sUEsFBgAAAAAGAAYAWwEAAK8DAAAA&#10;AA==&#10;" path="m5676900,20675l5674106,13944,5668530,8369,5668048,7886,5662942,2781,5656211,0,20675,0,13944,2781,8839,7886,2781,13944,0,20675,0,3228975,9525,3228975,9512,23304,11379,18821,15087,15100,18821,11379,23304,9525,5653583,9525,5658066,11379,5661317,14630,5661787,15100,5665508,18821,5667375,23317,5667375,3228975,5676900,3228975,5676900,206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47624;top:85720;height:3143250;width:5581650;" fillcolor="#F7F7F7" filled="t" stroked="f" coordsize="5581650,3143250" o:gfxdata="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h0rk&#10;wAAAANwAAAAPAAAAAAAAAAEAIAAAACIAAABkcnMvZG93bnJldi54bWxQSwECFAAUAAAACACHTuJA&#10;My8FnjsAAAA5AAAAEAAAAAAAAAABACAAAAAPAQAAZHJzL3NoYXBleG1sLnhtbFBLBQYAAAAABgAG&#10;AFsBAAC5AwAAAAA=&#10;" path="m5581650,3143250l0,3143250,0,0,5581650,0,5581650,31432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9" o:spid="_x0000_s1026" o:spt="202" type="#_x0000_t202" style="position:absolute;left:0;top:0;height:3228975;width:5676900;" filled="f" stroked="f" coordsize="21600,21600" o:gfxdata="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+j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14B71A">
                        <w:pPr>
                          <w:spacing w:before="181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`schedules`</w:t>
                        </w:r>
                        <w:r>
                          <w:rPr>
                            <w:rFonts w:ascii="Lucida Console"/>
                            <w:color w:val="0054AA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315B4C73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7CA7C90F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34EFA3FF">
                        <w:pPr>
                          <w:spacing w:before="100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`classroom_id`</w:t>
                        </w:r>
                        <w:r>
                          <w:rPr>
                            <w:rFonts w:ascii="Lucida Console"/>
                            <w:color w:val="0054AA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E942104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`teacher_id`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63AAEB61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z w:val="17"/>
                          </w:rPr>
                          <w:t>`day_of_week`</w:t>
                        </w:r>
                        <w:r>
                          <w:rPr>
                            <w:rFonts w:ascii="Lucida Console"/>
                            <w:color w:val="0054AA"/>
                            <w:spacing w:val="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enum</w:t>
                        </w:r>
                        <w:r>
                          <w:rPr>
                            <w:rFonts w:ascii="Lucida Console"/>
                            <w:color w:val="999977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'MON'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'TUE'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'WED'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'THU'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'FRI'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'SAT'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'SUN'</w:t>
                        </w:r>
                        <w:r>
                          <w:rPr>
                            <w:rFonts w:ascii="Lucida Console"/>
                            <w:color w:val="999977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6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,</w:t>
                        </w:r>
                      </w:p>
                      <w:p w14:paraId="3999F373">
                        <w:pPr>
                          <w:spacing w:before="100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`start_time`</w:t>
                        </w:r>
                        <w:r>
                          <w:rPr>
                            <w:rFonts w:ascii="Lucida Console"/>
                            <w:color w:val="0054AA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5C6604A8">
                        <w:pPr>
                          <w:spacing w:before="115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`end_time`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3D96B5C">
                        <w:pPr>
                          <w:spacing w:before="115" w:line="403" w:lineRule="auto"/>
                          <w:ind w:left="406" w:right="4507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varchar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255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66C816D1">
                        <w:pPr>
                          <w:spacing w:before="0" w:line="154" w:lineRule="exact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`unique_schedule`</w:t>
                        </w:r>
                      </w:p>
                      <w:p w14:paraId="59E0F15C">
                        <w:pPr>
                          <w:spacing w:before="115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`classroom_id`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`day_of_week`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`start_time`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`end_time`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5CDC4984">
                        <w:pPr>
                          <w:spacing w:before="115" w:line="403" w:lineRule="auto"/>
                          <w:ind w:left="194" w:right="0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`schedules_ibfk_1`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`courses`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6738704D">
                        <w:pPr>
                          <w:spacing w:before="0" w:line="154" w:lineRule="exact"/>
                          <w:ind w:left="40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`schedules_ibfk_2`</w:t>
                        </w:r>
                        <w:r>
                          <w:rPr>
                            <w:rFonts w:ascii="Lucida Console"/>
                            <w:color w:val="0054AA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6B0E7832">
                        <w:pPr>
                          <w:spacing w:before="115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`classrooms`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SET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117C31A">
      <w:pPr>
        <w:pStyle w:val="6"/>
        <w:spacing w:after="0"/>
        <w:rPr>
          <w:sz w:val="10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0EBB7AB2">
      <w:pPr>
        <w:pStyle w:val="6"/>
        <w:ind w:left="73" w:right="-1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76900" cy="600075"/>
                <wp:effectExtent l="0" t="0" r="0" b="9525"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600075"/>
                          <a:chOff x="0" y="0"/>
                          <a:chExt cx="5676900" cy="60007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4762" y="1"/>
                            <a:ext cx="5667375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595630">
                                <a:moveTo>
                                  <a:pt x="5646719" y="595310"/>
                                </a:moveTo>
                                <a:lnTo>
                                  <a:pt x="20654" y="595310"/>
                                </a:lnTo>
                                <a:lnTo>
                                  <a:pt x="17617" y="594705"/>
                                </a:lnTo>
                                <a:lnTo>
                                  <a:pt x="0" y="574655"/>
                                </a:ln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  <a:lnTo>
                                  <a:pt x="5667375" y="0"/>
                                </a:lnTo>
                                <a:lnTo>
                                  <a:pt x="5667374" y="574655"/>
                                </a:lnTo>
                                <a:lnTo>
                                  <a:pt x="5649757" y="594705"/>
                                </a:lnTo>
                                <a:lnTo>
                                  <a:pt x="5646719" y="595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1"/>
                            <a:ext cx="567690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600710">
                                <a:moveTo>
                                  <a:pt x="5676900" y="0"/>
                                </a:moveTo>
                                <a:lnTo>
                                  <a:pt x="5667375" y="0"/>
                                </a:lnTo>
                                <a:lnTo>
                                  <a:pt x="5667375" y="576770"/>
                                </a:lnTo>
                                <a:lnTo>
                                  <a:pt x="5665508" y="581253"/>
                                </a:lnTo>
                                <a:lnTo>
                                  <a:pt x="5661787" y="584974"/>
                                </a:lnTo>
                                <a:lnTo>
                                  <a:pt x="5658066" y="588695"/>
                                </a:lnTo>
                                <a:lnTo>
                                  <a:pt x="5653583" y="590562"/>
                                </a:lnTo>
                                <a:lnTo>
                                  <a:pt x="23304" y="590562"/>
                                </a:lnTo>
                                <a:lnTo>
                                  <a:pt x="18821" y="588695"/>
                                </a:lnTo>
                                <a:lnTo>
                                  <a:pt x="15570" y="585457"/>
                                </a:lnTo>
                                <a:lnTo>
                                  <a:pt x="15100" y="584974"/>
                                </a:lnTo>
                                <a:lnTo>
                                  <a:pt x="11379" y="581253"/>
                                </a:lnTo>
                                <a:lnTo>
                                  <a:pt x="9512" y="57677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99"/>
                                </a:lnTo>
                                <a:lnTo>
                                  <a:pt x="2781" y="586130"/>
                                </a:lnTo>
                                <a:lnTo>
                                  <a:pt x="8839" y="592188"/>
                                </a:lnTo>
                                <a:lnTo>
                                  <a:pt x="13944" y="597293"/>
                                </a:lnTo>
                                <a:lnTo>
                                  <a:pt x="20675" y="600087"/>
                                </a:lnTo>
                                <a:lnTo>
                                  <a:pt x="5656211" y="600087"/>
                                </a:lnTo>
                                <a:lnTo>
                                  <a:pt x="5662942" y="597293"/>
                                </a:lnTo>
                                <a:lnTo>
                                  <a:pt x="5668048" y="592188"/>
                                </a:lnTo>
                                <a:lnTo>
                                  <a:pt x="5668530" y="591705"/>
                                </a:lnTo>
                                <a:lnTo>
                                  <a:pt x="5674106" y="586130"/>
                                </a:lnTo>
                                <a:lnTo>
                                  <a:pt x="5676900" y="579399"/>
                                </a:lnTo>
                                <a:lnTo>
                                  <a:pt x="5676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7624" y="1"/>
                            <a:ext cx="55816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533400">
                                <a:moveTo>
                                  <a:pt x="558165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567690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5B091">
                              <w:pPr>
                                <w:spacing w:before="46" w:line="403" w:lineRule="auto"/>
                                <w:ind w:left="194" w:right="7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`schedules_ibfk_3`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`teacher_id`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`users`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ON DELETE SET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</w:p>
                            <w:p w14:paraId="789F2D07">
                              <w:pPr>
                                <w:spacing w:before="0" w:line="154" w:lineRule="exact"/>
                                <w:ind w:left="19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0" o:spid="_x0000_s1026" o:spt="203" style="height:47.25pt;width:447pt;" coordsize="5676900,600075" o:gfxdata="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">
                <o:lock v:ext="edit" aspectratio="f"/>
                <v:shape id="Graphic 131" o:spid="_x0000_s1026" o:spt="100" style="position:absolute;left:4762;top:1;height:595630;width:5667375;" fillcolor="#F7F7F7" filled="t" stroked="f" coordsize="5667375,595630" o:gfxdata="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vLDVvQAA&#10;ANwAAAAPAAAAAAAAAAEAIAAAACIAAABkcnMvZG93bnJldi54bWxQSwECFAAUAAAACACHTuJAMy8F&#10;njsAAAA5AAAAEAAAAAAAAAABACAAAAAMAQAAZHJzL3NoYXBleG1sLnhtbFBLBQYAAAAABgAGAFsB&#10;AAC2AwAAAAA=&#10;" path="m5646719,595310l20654,595310,17617,594705,0,574655,0,571500,0,0,5667375,0,5667374,574655,5649757,594705,5646719,5953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0;top:1;height:600710;width:5676900;" fillcolor="#E7E9EC" filled="t" stroked="f" coordsize="5676900,600710" o:gfxdata="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r3Fa8AAAA&#10;3AAAAA8AAAAAAAAAAQAgAAAAIgAAAGRycy9kb3ducmV2LnhtbFBLAQIUABQAAAAIAIdO4kAzLwWe&#10;OwAAADkAAAAQAAAAAAAAAAEAIAAAAAsBAABkcnMvc2hhcGV4bWwueG1sUEsFBgAAAAAGAAYAWwEA&#10;ALUDAAAAAA==&#10;" path="m5676900,0l5667375,0,5667375,576770,5665508,581253,5661787,584974,5658066,588695,5653583,590562,23304,590562,18821,588695,15570,585457,15100,584974,11379,581253,9512,576770,9525,0,0,0,0,579399,2781,586130,8839,592188,13944,597293,20675,600087,5656211,600087,5662942,597293,5668048,592188,5668530,591705,5674106,586130,5676900,579399,5676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47624;top:1;height:533400;width:5581650;" fillcolor="#F7F7F7" filled="t" stroked="f" coordsize="5581650,533400" o:gfxdata="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fAP4vQAA&#10;ANwAAAAPAAAAAAAAAAEAIAAAACIAAABkcnMvZG93bnJldi54bWxQSwECFAAUAAAACACHTuJAMy8F&#10;njsAAAA5AAAAEAAAAAAAAAABACAAAAAMAQAAZHJzL3NoYXBleG1sLnhtbFBLBQYAAAAABgAGAFsB&#10;AAC2AwAAAAA=&#10;" path="m5581650,533400l0,533400,0,0,5581650,0,5581650,533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4" o:spid="_x0000_s1026" o:spt="202" type="#_x0000_t202" style="position:absolute;left:0;top:0;height:600075;width:5676900;" filled="f" stroked="f" coordsize="21600,21600" o:gfxdata="UEsDBAoAAAAAAIdO4kAAAAAAAAAAAAAAAAAEAAAAZHJzL1BLAwQUAAAACACHTuJAFtea3L0AAADc&#10;AAAADwAAAGRycy9kb3ducmV2LnhtbEVPTWsCMRC9C/0PYQreNLGK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15r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D5B091">
                        <w:pPr>
                          <w:spacing w:before="46" w:line="403" w:lineRule="auto"/>
                          <w:ind w:left="194" w:right="7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`schedules_ibfk_3`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`teacher_id`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`users`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ON DELETE SET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</w:p>
                      <w:p w14:paraId="789F2D07">
                        <w:pPr>
                          <w:spacing w:before="0" w:line="154" w:lineRule="exact"/>
                          <w:ind w:left="19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7557566">
      <w:pPr>
        <w:pStyle w:val="12"/>
        <w:numPr>
          <w:ilvl w:val="0"/>
          <w:numId w:val="2"/>
        </w:numPr>
        <w:tabs>
          <w:tab w:val="left" w:pos="2015"/>
        </w:tabs>
        <w:spacing w:before="138" w:after="0" w:line="240" w:lineRule="auto"/>
        <w:ind w:left="2015" w:right="0" w:hanging="1942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1113790</wp:posOffset>
                </wp:positionH>
                <wp:positionV relativeFrom="paragraph">
                  <wp:posOffset>151765</wp:posOffset>
                </wp:positionV>
                <wp:extent cx="1026160" cy="178435"/>
                <wp:effectExtent l="0" t="0" r="0" b="0"/>
                <wp:wrapNone/>
                <wp:docPr id="135" name="Group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160" cy="178435"/>
                          <a:chOff x="0" y="0"/>
                          <a:chExt cx="1026160" cy="17843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3487" y="3487"/>
                            <a:ext cx="1019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71450">
                                <a:moveTo>
                                  <a:pt x="994389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1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94389" y="0"/>
                                </a:lnTo>
                                <a:lnTo>
                                  <a:pt x="1019174" y="24785"/>
                                </a:lnTo>
                                <a:lnTo>
                                  <a:pt x="1019174" y="146661"/>
                                </a:lnTo>
                                <a:lnTo>
                                  <a:pt x="998034" y="170722"/>
                                </a:lnTo>
                                <a:lnTo>
                                  <a:pt x="994389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8249" y="8249"/>
                            <a:ext cx="1009650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70BD74">
                              <w:pPr>
                                <w:spacing w:before="0" w:line="229" w:lineRule="exact"/>
                                <w:ind w:left="26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selections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5" o:spid="_x0000_s1026" o:spt="203" style="position:absolute;left:0pt;margin-left:87.7pt;margin-top:11.95pt;height:14.05pt;width:80.8pt;mso-position-horizontal-relative:page;z-index:-251618304;mso-width-relative:page;mso-height-relative:page;" coordsize="1026160,178435" o:gfxdata="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JB1sNfZAAAACQEAAA8AAAAAAAAAAQAgAAAAIgAAAGRy&#10;cy9kb3ducmV2LnhtbFBLAQIUABQAAAAIAIdO4kDUyrxvWgMAAGAJAAAOAAAAAAAAAAEAIAAAACgB&#10;AABkcnMvZTJvRG9jLnhtbFBLBQYAAAAABgAGAFkBAAD0BgAAAAA=&#10;">
                <o:lock v:ext="edit" aspectratio="f"/>
                <v:shape id="Graphic 136" o:spid="_x0000_s1026" o:spt="100" style="position:absolute;left:3487;top:3487;height:171450;width:1019175;" fillcolor="#F2F4F4" filled="t" stroked="f" coordsize="1019175,171450" o:gfxdata="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a3xW8AAAA&#10;3AAAAA8AAAAAAAAAAQAgAAAAIgAAAGRycy9kb3ducmV2LnhtbFBLAQIUABQAAAAIAIdO4kAzLwWe&#10;OwAAADkAAAAQAAAAAAAAAAEAIAAAAAsBAABkcnMvc2hhcGV4bWwueG1sUEsFBgAAAAAGAAYAWwEA&#10;ALUDAAAAAA==&#10;" path="m994389,171448l24785,171448,21140,170722,0,146661,0,142875,0,24785,24785,0,994389,0,1019174,24785,1019174,146661,998034,170722,994389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7" o:spid="_x0000_s1026" o:spt="202" type="#_x0000_t202" style="position:absolute;left:8249;top:8249;height:161925;width:1009650;" filled="f" stroked="t" coordsize="21600,21600" o:gfxdata="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ebQy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170BD74">
                        <w:pPr>
                          <w:spacing w:before="0" w:line="229" w:lineRule="exact"/>
                          <w:ind w:left="26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selections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12" w:name="9. selections - 学生选课表"/>
      <w:bookmarkEnd w:id="12"/>
      <w:r>
        <w:rPr>
          <w:rFonts w:ascii="Arial Black" w:eastAsia="Arial Black"/>
          <w:color w:val="333333"/>
          <w:spacing w:val="-5"/>
          <w:sz w:val="24"/>
        </w:rPr>
        <w:t xml:space="preserve">- </w:t>
      </w:r>
      <w:r>
        <w:rPr>
          <w:b/>
          <w:color w:val="333333"/>
          <w:spacing w:val="-2"/>
          <w:sz w:val="24"/>
        </w:rPr>
        <w:t>学生选课表</w:t>
      </w:r>
    </w:p>
    <w:p w14:paraId="04C35239">
      <w:pPr>
        <w:pStyle w:val="6"/>
        <w:spacing w:before="149"/>
        <w:ind w:left="73"/>
      </w:pPr>
      <w:r>
        <w:rPr>
          <w:color w:val="333333"/>
          <w:spacing w:val="-1"/>
        </w:rPr>
        <w:t>记录学生当前的选课状态。</w:t>
      </w:r>
    </w:p>
    <w:p w14:paraId="5E9A15E8">
      <w:pPr>
        <w:pStyle w:val="6"/>
        <w:spacing w:before="1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132715</wp:posOffset>
                </wp:positionV>
                <wp:extent cx="5683885" cy="2292985"/>
                <wp:effectExtent l="0" t="0" r="0" b="0"/>
                <wp:wrapTopAndBottom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292985"/>
                          <a:chOff x="0" y="0"/>
                          <a:chExt cx="5683885" cy="22929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8237" y="8249"/>
                            <a:ext cx="566737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276475">
                                <a:moveTo>
                                  <a:pt x="5667375" y="20662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2252662"/>
                                </a:lnTo>
                                <a:lnTo>
                                  <a:pt x="0" y="2255824"/>
                                </a:lnTo>
                                <a:lnTo>
                                  <a:pt x="20662" y="2276475"/>
                                </a:lnTo>
                                <a:lnTo>
                                  <a:pt x="5646725" y="2276475"/>
                                </a:lnTo>
                                <a:lnTo>
                                  <a:pt x="5667375" y="2255824"/>
                                </a:lnTo>
                                <a:lnTo>
                                  <a:pt x="566737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8249" y="8249"/>
                            <a:ext cx="5667375" cy="2276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1859CB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0794CB17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A68476F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1E17621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5CF9D1C">
                              <w:pPr>
                                <w:spacing w:before="115" w:line="381" w:lineRule="auto"/>
                                <w:ind w:left="386" w:right="2849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`selected_at`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9E7D239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`unique_selection`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2DE555E">
                              <w:pPr>
                                <w:spacing w:before="115" w:line="381" w:lineRule="auto"/>
                                <w:ind w:left="174" w:right="199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`users`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05ED584">
                              <w:pPr>
                                <w:spacing w:before="15" w:line="403" w:lineRule="auto"/>
                                <w:ind w:left="174" w:right="0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`courses`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</w:p>
                            <w:p w14:paraId="27A8B3E1">
                              <w:pPr>
                                <w:spacing w:before="0" w:line="169" w:lineRule="exact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" o:spid="_x0000_s1026" o:spt="203" style="position:absolute;left:0pt;margin-left:74.2pt;margin-top:10.45pt;height:180.55pt;width:447.55pt;mso-position-horizontal-relative:page;mso-wrap-distance-bottom:0pt;mso-wrap-distance-top:0pt;z-index:-251607040;mso-width-relative:page;mso-height-relative:page;" coordsize="5683885,2292985" o:gfxdata="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BspCv7aAAAACwEAAA8A&#10;AAAAAAAAAQAgAAAAIgAAAGRycy9kb3ducmV2LnhtbFBLAQIUABQAAAAIAIdO4kBlU4/vMgMAABIJ&#10;AAAOAAAAAAAAAAEAIAAAACkBAABkcnMvZTJvRG9jLnhtbFBLBQYAAAAABgAGAFkBAADNBgAAAAA=&#10;">
                <o:lock v:ext="edit" aspectratio="f"/>
                <v:shape id="Graphic 139" o:spid="_x0000_s1026" o:spt="100" style="position:absolute;left:8237;top:8249;height:2276475;width:5667375;" fillcolor="#F7F7F7" filled="t" stroked="f" coordsize="5667375,2276475" o:gfxdata="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RdQBugAAANwA&#10;AAAPAAAAAAAAAAEAIAAAACIAAABkcnMvZG93bnJldi54bWxQSwECFAAUAAAACACHTuJAMy8FnjsA&#10;AAA5AAAAEAAAAAAAAAABACAAAAAJAQAAZHJzL3NoYXBleG1sLnhtbFBLBQYAAAAABgAGAFsBAACz&#10;AwAAAAA=&#10;" path="m5667375,20662l5646725,0,20662,0,0,20662,12,2252662,0,2255824,20662,2276475,5646725,2276475,5667375,2255824,5667375,206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0" o:spid="_x0000_s1026" o:spt="202" type="#_x0000_t202" style="position:absolute;left:8249;top:8249;height:2276475;width:5667375;" filled="f" stroked="t" coordsize="21600,21600" o:gfxdata="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WXzu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F1859CB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`selections`</w:t>
                        </w:r>
                        <w:r>
                          <w:rPr>
                            <w:rFonts w:ascii="Lucida Console"/>
                            <w:color w:val="0054AA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0794CB17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A68476F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51E17621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5CF9D1C">
                        <w:pPr>
                          <w:spacing w:before="115" w:line="381" w:lineRule="auto"/>
                          <w:ind w:left="386" w:right="2849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`selected_at`</w:t>
                        </w:r>
                        <w:r>
                          <w:rPr>
                            <w:rFonts w:ascii="Lucida Console"/>
                            <w:color w:val="0054AA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19E7D239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`unique_selection`</w:t>
                        </w:r>
                        <w:r>
                          <w:rPr>
                            <w:rFonts w:ascii="Lucida Console"/>
                            <w:color w:val="0054AA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2DE555E">
                        <w:pPr>
                          <w:spacing w:before="115" w:line="381" w:lineRule="auto"/>
                          <w:ind w:left="174" w:right="199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`selections_ibfk_1`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`users`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005ED584">
                        <w:pPr>
                          <w:spacing w:before="15" w:line="403" w:lineRule="auto"/>
                          <w:ind w:left="174" w:right="0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`selections_ibfk_2`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`courses`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</w:p>
                      <w:p w14:paraId="27A8B3E1">
                        <w:pPr>
                          <w:spacing w:before="0" w:line="169" w:lineRule="exact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7B490D8">
      <w:pPr>
        <w:pStyle w:val="12"/>
        <w:numPr>
          <w:ilvl w:val="0"/>
          <w:numId w:val="2"/>
        </w:numPr>
        <w:tabs>
          <w:tab w:val="left" w:pos="3217"/>
        </w:tabs>
        <w:spacing w:before="157" w:after="0" w:line="240" w:lineRule="auto"/>
        <w:ind w:left="3217" w:right="0" w:hanging="3144"/>
        <w:jc w:val="left"/>
        <w:rPr>
          <w:b/>
          <w:sz w:val="24"/>
        </w:rPr>
      </w:pPr>
      <w:bookmarkStart w:id="13" w:name="10. selection_history - 选课历史表"/>
      <w:bookmarkEnd w:id="13"/>
      <w:r>
        <w:rPr>
          <w:rFonts w:ascii="Arial Black" w:eastAsia="Arial Black"/>
          <w:color w:val="333333"/>
          <w:spacing w:val="-5"/>
          <w:sz w:val="24"/>
        </w:rPr>
        <w:t xml:space="preserve">- </w:t>
      </w:r>
      <w:r>
        <w:rPr>
          <w:b/>
          <w:color w:val="333333"/>
          <w:spacing w:val="-2"/>
          <w:sz w:val="24"/>
        </w:rPr>
        <w:t>选课历史表</w:t>
      </w:r>
    </w:p>
    <w:p w14:paraId="12442C88">
      <w:pPr>
        <w:pStyle w:val="6"/>
        <w:spacing w:before="149"/>
        <w:ind w:left="73"/>
      </w:pPr>
      <w:r>
        <mc:AlternateContent>
          <mc:Choice Requires="wpg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1199515</wp:posOffset>
                </wp:positionH>
                <wp:positionV relativeFrom="paragraph">
                  <wp:posOffset>-215900</wp:posOffset>
                </wp:positionV>
                <wp:extent cx="1702435" cy="178435"/>
                <wp:effectExtent l="0" t="0" r="0" b="0"/>
                <wp:wrapNone/>
                <wp:docPr id="141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2435" cy="178435"/>
                          <a:chOff x="0" y="0"/>
                          <a:chExt cx="1702435" cy="17843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3487" y="3487"/>
                            <a:ext cx="1695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71450">
                                <a:moveTo>
                                  <a:pt x="167066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670664" y="0"/>
                                </a:lnTo>
                                <a:lnTo>
                                  <a:pt x="1695449" y="24782"/>
                                </a:lnTo>
                                <a:lnTo>
                                  <a:pt x="1695449" y="146663"/>
                                </a:lnTo>
                                <a:lnTo>
                                  <a:pt x="1674309" y="170719"/>
                                </a:lnTo>
                                <a:lnTo>
                                  <a:pt x="167066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8249" y="8249"/>
                            <a:ext cx="168592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583228">
                              <w:pPr>
                                <w:spacing w:before="0" w:line="229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selection_history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1" o:spid="_x0000_s1026" o:spt="203" style="position:absolute;left:0pt;margin-left:94.45pt;margin-top:-17pt;height:14.05pt;width:134.05pt;mso-position-horizontal-relative:page;z-index:-251617280;mso-width-relative:page;mso-height-relative:page;" coordsize="1702435,178435" o:gfxdata="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B/wULnaAAAACgEAAA8AAAAAAAAAAQAg&#10;AAAAIgAAAGRycy9kb3ducmV2LnhtbFBLAQIUABQAAAAIAIdO4kBUSeXTYgMAAGQJAAAOAAAAAAAA&#10;AAEAIAAAACkBAABkcnMvZTJvRG9jLnhtbFBLBQYAAAAABgAGAFkBAAD9BgAAAAA=&#10;">
                <o:lock v:ext="edit" aspectratio="f"/>
                <v:shape id="Graphic 142" o:spid="_x0000_s1026" o:spt="100" style="position:absolute;left:3487;top:3487;height:171450;width:1695450;" fillcolor="#F2F4F4" filled="t" stroked="f" coordsize="1695450,171450" o:gfxdata="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124rugAAANwA&#10;AAAPAAAAAAAAAAEAIAAAACIAAABkcnMvZG93bnJldi54bWxQSwECFAAUAAAACACHTuJAMy8FnjsA&#10;AAA5AAAAEAAAAAAAAAABACAAAAAJAQAAZHJzL3NoYXBleG1sLnhtbFBLBQYAAAAABgAGAFsBAACz&#10;AwAAAAA=&#10;" path="m1670664,171448l24785,171448,21140,170719,0,146663,0,142875,0,24782,24785,0,1670664,0,1695449,24782,1695449,146663,1674309,170719,1670664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3" o:spid="_x0000_s1026" o:spt="202" type="#_x0000_t202" style="position:absolute;left:8249;top:8249;height:161925;width:1685925;" filled="f" stroked="t" coordsize="21600,21600" o:gfxdata="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RMFM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A583228">
                        <w:pPr>
                          <w:spacing w:before="0" w:line="229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selection_history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1"/>
        </w:rPr>
        <w:t>记录所有的选课和退课操作，用于数据分析。</w:t>
      </w:r>
    </w:p>
    <w:p w14:paraId="1A465752">
      <w:pPr>
        <w:pStyle w:val="6"/>
        <w:spacing w:before="2"/>
        <w:rPr>
          <w:sz w:val="10"/>
        </w:rPr>
      </w:pPr>
      <w:r>
        <w:rPr>
          <w:sz w:val="10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133350</wp:posOffset>
                </wp:positionV>
                <wp:extent cx="5683885" cy="2302510"/>
                <wp:effectExtent l="0" t="0" r="0" b="0"/>
                <wp:wrapTopAndBottom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302510"/>
                          <a:chOff x="0" y="0"/>
                          <a:chExt cx="5683885" cy="230251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8237" y="8250"/>
                            <a:ext cx="56673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286000">
                                <a:moveTo>
                                  <a:pt x="5667375" y="20662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2262187"/>
                                </a:lnTo>
                                <a:lnTo>
                                  <a:pt x="0" y="2265349"/>
                                </a:lnTo>
                                <a:lnTo>
                                  <a:pt x="20662" y="2286000"/>
                                </a:lnTo>
                                <a:lnTo>
                                  <a:pt x="5646725" y="2286000"/>
                                </a:lnTo>
                                <a:lnTo>
                                  <a:pt x="5667375" y="2265349"/>
                                </a:lnTo>
                                <a:lnTo>
                                  <a:pt x="566737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8249" y="8249"/>
                            <a:ext cx="5667375" cy="22860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CE32FD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`selection_history`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04E23287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42E510A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A026B16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BFBC77B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`action`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enum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'SELECT'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'DROP'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FC34535">
                              <w:pPr>
                                <w:spacing w:before="100" w:line="403" w:lineRule="auto"/>
                                <w:ind w:left="386" w:right="2849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`timestamp`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3189B80">
                              <w:pPr>
                                <w:spacing w:before="0" w:line="169" w:lineRule="exact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`selection_history_ibfk_1`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0961E300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A1F7C5F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`selection_history_ibfk_2`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60711C79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</w:p>
                            <w:p w14:paraId="657EF53D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4" o:spid="_x0000_s1026" o:spt="203" style="position:absolute;left:0pt;margin-left:74.2pt;margin-top:10.5pt;height:181.3pt;width:447.55pt;mso-position-horizontal-relative:page;mso-wrap-distance-bottom:0pt;mso-wrap-distance-top:0pt;z-index:-251607040;mso-width-relative:page;mso-height-relative:page;" coordsize="5683885,2302510" o:gfxdata="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kxXRctoAAAAL&#10;AQAADwAAAAAAAAABACAAAAAiAAAAZHJzL2Rvd25yZXYueG1sUEsBAhQAFAAAAAgAh07iQMvRzRE3&#10;AwAAEgkAAA4AAAAAAAAAAQAgAAAAKQEAAGRycy9lMm9Eb2MueG1sUEsFBgAAAAAGAAYAWQEAANIG&#10;AAAAAA==&#10;">
                <o:lock v:ext="edit" aspectratio="f"/>
                <v:shape id="Graphic 145" o:spid="_x0000_s1026" o:spt="100" style="position:absolute;left:8237;top:8250;height:2286000;width:5667375;" fillcolor="#F7F7F7" filled="t" stroked="f" coordsize="5667375,2286000" o:gfxdata="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TI8TugAAANwA&#10;AAAPAAAAAAAAAAEAIAAAACIAAABkcnMvZG93bnJldi54bWxQSwECFAAUAAAACACHTuJAMy8FnjsA&#10;AAA5AAAAEAAAAAAAAAABACAAAAAJAQAAZHJzL3NoYXBleG1sLnhtbFBLBQYAAAAABgAGAFsBAACz&#10;AwAAAAA=&#10;" path="m5667375,20662l5646725,0,20662,0,0,20662,12,2262187,0,2265349,20662,2286000,5646725,2286000,5667375,2265349,5667375,206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6" o:spid="_x0000_s1026" o:spt="202" type="#_x0000_t202" style="position:absolute;left:8249;top:8249;height:2286000;width:5667375;" filled="f" stroked="t" coordsize="21600,21600" o:gfxdata="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zYtS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3CE32FD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`selection_history`</w:t>
                        </w:r>
                        <w:r>
                          <w:rPr>
                            <w:rFonts w:ascii="Lucida Console"/>
                            <w:color w:val="0054AA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04E23287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742E510A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A026B16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BFBC77B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`action`</w:t>
                        </w:r>
                        <w:r>
                          <w:rPr>
                            <w:rFonts w:ascii="Lucida Console"/>
                            <w:color w:val="0054AA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enum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'SELECT'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'DROP'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3FC34535">
                        <w:pPr>
                          <w:spacing w:before="100" w:line="403" w:lineRule="auto"/>
                          <w:ind w:left="386" w:right="2849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`timestamp`</w:t>
                        </w:r>
                        <w:r>
                          <w:rPr>
                            <w:rFonts w:ascii="Lucida Console"/>
                            <w:color w:val="0054AA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23189B80">
                        <w:pPr>
                          <w:spacing w:before="0" w:line="169" w:lineRule="exact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`selection_history_ibfk_1`</w:t>
                        </w:r>
                        <w:r>
                          <w:rPr>
                            <w:rFonts w:ascii="Lucida Console"/>
                            <w:color w:val="0054AA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0961E300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`users`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7A1F7C5F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`selection_history_ibfk_2`</w:t>
                        </w:r>
                        <w:r>
                          <w:rPr>
                            <w:rFonts w:ascii="Lucida Console"/>
                            <w:color w:val="0054AA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60711C79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`courses`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</w:p>
                      <w:p w14:paraId="657EF53D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C2F1C21">
      <w:pPr>
        <w:pStyle w:val="12"/>
        <w:numPr>
          <w:ilvl w:val="0"/>
          <w:numId w:val="2"/>
        </w:numPr>
        <w:tabs>
          <w:tab w:val="left" w:pos="2913"/>
        </w:tabs>
        <w:spacing w:before="157" w:after="0" w:line="240" w:lineRule="auto"/>
        <w:ind w:left="2913" w:right="0" w:hanging="2840"/>
        <w:jc w:val="left"/>
        <w:rPr>
          <w:b/>
          <w:sz w:val="24"/>
        </w:rPr>
      </w:pPr>
      <w:bookmarkStart w:id="14" w:name="11. recommendations - 推荐结果表"/>
      <w:bookmarkEnd w:id="14"/>
      <w:r>
        <w:rPr>
          <w:rFonts w:ascii="Arial Black" w:eastAsia="Arial Black"/>
          <w:color w:val="333333"/>
          <w:spacing w:val="-5"/>
          <w:sz w:val="24"/>
        </w:rPr>
        <w:t xml:space="preserve">- </w:t>
      </w:r>
      <w:r>
        <w:rPr>
          <w:b/>
          <w:color w:val="333333"/>
          <w:spacing w:val="-2"/>
          <w:sz w:val="24"/>
        </w:rPr>
        <w:t>推荐结果表</w:t>
      </w:r>
    </w:p>
    <w:p w14:paraId="4142E452">
      <w:pPr>
        <w:pStyle w:val="6"/>
        <w:spacing w:before="134"/>
        <w:ind w:left="73"/>
      </w:pPr>
      <w:r>
        <mc:AlternateContent>
          <mc:Choice Requires="wpg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1199515</wp:posOffset>
                </wp:positionH>
                <wp:positionV relativeFrom="paragraph">
                  <wp:posOffset>-215900</wp:posOffset>
                </wp:positionV>
                <wp:extent cx="1511935" cy="178435"/>
                <wp:effectExtent l="0" t="0" r="0" b="0"/>
                <wp:wrapNone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935" cy="178435"/>
                          <a:chOff x="0" y="0"/>
                          <a:chExt cx="1511935" cy="17843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3487" y="3487"/>
                            <a:ext cx="1504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71450">
                                <a:moveTo>
                                  <a:pt x="1480164" y="171448"/>
                                </a:moveTo>
                                <a:lnTo>
                                  <a:pt x="24785" y="171448"/>
                                </a:lnTo>
                                <a:lnTo>
                                  <a:pt x="21140" y="170719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5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480164" y="0"/>
                                </a:lnTo>
                                <a:lnTo>
                                  <a:pt x="1504949" y="24782"/>
                                </a:lnTo>
                                <a:lnTo>
                                  <a:pt x="1504949" y="146663"/>
                                </a:lnTo>
                                <a:lnTo>
                                  <a:pt x="1483809" y="170719"/>
                                </a:lnTo>
                                <a:lnTo>
                                  <a:pt x="148016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8249" y="8249"/>
                            <a:ext cx="1495425" cy="1619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C1673BB">
                              <w:pPr>
                                <w:spacing w:before="0" w:line="229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28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8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7" o:spid="_x0000_s1026" o:spt="203" style="position:absolute;left:0pt;margin-left:94.45pt;margin-top:-17pt;height:14.05pt;width:119.05pt;mso-position-horizontal-relative:page;z-index:-251617280;mso-width-relative:page;mso-height-relative:page;" coordsize="1511935,178435" o:gfxdata="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ovk2S9oAAAAKAQAADwAAAAAAAAABACAA&#10;AAAiAAAAZHJzL2Rvd25yZXYueG1sUEsBAhQAFAAAAAgAh07iQKzrciNhAwAAZAkAAA4AAAAAAAAA&#10;AQAgAAAAKQEAAGRycy9lMm9Eb2MueG1sUEsFBgAAAAAGAAYAWQEAAPwGAAAAAA==&#10;">
                <o:lock v:ext="edit" aspectratio="f"/>
                <v:shape id="Graphic 148" o:spid="_x0000_s1026" o:spt="100" style="position:absolute;left:3487;top:3487;height:171450;width:1504950;" fillcolor="#F2F4F4" filled="t" stroked="f" coordsize="1504950,171450" o:gfxdata="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mSZW/&#10;AAAA3AAAAA8AAAAAAAAAAQAgAAAAIgAAAGRycy9kb3ducmV2LnhtbFBLAQIUABQAAAAIAIdO4kAz&#10;LwWeOwAAADkAAAAQAAAAAAAAAAEAIAAAAA4BAABkcnMvc2hhcGV4bWwueG1sUEsFBgAAAAAGAAYA&#10;WwEAALgDAAAAAA==&#10;" path="m1480164,171448l24785,171448,21140,170719,0,146663,0,142875,0,24782,24785,0,1480164,0,1504949,24782,1504949,146663,1483809,170719,1480164,1714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9" o:spid="_x0000_s1026" o:spt="202" type="#_x0000_t202" style="position:absolute;left:8249;top:8249;height:161925;width:1495425;" filled="f" stroked="t" coordsize="21600,21600" o:gfxdata="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rPam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C1673BB">
                        <w:pPr>
                          <w:spacing w:before="0" w:line="229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28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8"/>
                          </w:rPr>
                          <w:t>recommendations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1"/>
        </w:rPr>
        <w:t>存储为每个用户生成的课程推荐结果。</w:t>
      </w:r>
    </w:p>
    <w:p w14:paraId="63F9A419">
      <w:pPr>
        <w:pStyle w:val="6"/>
        <w:spacing w:after="0"/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43ED1E47">
      <w:pPr>
        <w:pStyle w:val="6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2473960"/>
                <wp:effectExtent l="0" t="0" r="0" b="2539"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2473960"/>
                          <a:chOff x="0" y="0"/>
                          <a:chExt cx="5683885" cy="247396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8249" y="8249"/>
                            <a:ext cx="566737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457450">
                                <a:moveTo>
                                  <a:pt x="5646719" y="2457445"/>
                                </a:moveTo>
                                <a:lnTo>
                                  <a:pt x="20654" y="2457445"/>
                                </a:lnTo>
                                <a:lnTo>
                                  <a:pt x="17617" y="2456840"/>
                                </a:lnTo>
                                <a:lnTo>
                                  <a:pt x="0" y="2436795"/>
                                </a:lnTo>
                                <a:lnTo>
                                  <a:pt x="0" y="24336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5646719" y="0"/>
                                </a:lnTo>
                                <a:lnTo>
                                  <a:pt x="5667374" y="20654"/>
                                </a:lnTo>
                                <a:lnTo>
                                  <a:pt x="5667374" y="2436795"/>
                                </a:lnTo>
                                <a:lnTo>
                                  <a:pt x="5649757" y="2456840"/>
                                </a:lnTo>
                                <a:lnTo>
                                  <a:pt x="5646719" y="2457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1112" y="89212"/>
                            <a:ext cx="5581650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2314575">
                                <a:moveTo>
                                  <a:pt x="5581650" y="2314575"/>
                                </a:moveTo>
                                <a:lnTo>
                                  <a:pt x="0" y="2314575"/>
                                </a:lnTo>
                                <a:lnTo>
                                  <a:pt x="0" y="0"/>
                                </a:lnTo>
                                <a:lnTo>
                                  <a:pt x="5581650" y="0"/>
                                </a:lnTo>
                                <a:lnTo>
                                  <a:pt x="5581650" y="231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8249" y="8249"/>
                            <a:ext cx="5667375" cy="2457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BACB43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`recommendations`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0"/>
                                  <w:w w:val="105"/>
                                  <w:sz w:val="17"/>
                                </w:rPr>
                                <w:t>(</w:t>
                              </w:r>
                            </w:p>
                            <w:p w14:paraId="3A6A4E92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AUTO_INCREMENT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F0FBCAA">
                              <w:pPr>
                                <w:spacing w:before="100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02877EE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3DE1ADFB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`score`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double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CA8E2E7">
                              <w:pPr>
                                <w:spacing w:before="115" w:line="381" w:lineRule="auto"/>
                                <w:ind w:left="386" w:right="2849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`recommended_at`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datetime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CURRENT_TIMESTAMP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PRIMARY KEY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CB0E032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UNIQUE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`unique_recommendation`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A035396">
                              <w:pPr>
                                <w:spacing w:before="115" w:line="381" w:lineRule="auto"/>
                                <w:ind w:left="174" w:right="0" w:firstLine="211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`recommendations_ibfk_1`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`user_id`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REFERENCES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 xml:space="preserve">`users`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 DELETE CASCADE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B7FA913">
                              <w:pPr>
                                <w:spacing w:before="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CONSTRAINT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`recommendations_ibfk_2`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`course_id`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REFERENCES</w:t>
                              </w:r>
                            </w:p>
                            <w:p w14:paraId="286D80D2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`courses`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0054AA"/>
                                  <w:w w:val="105"/>
                                  <w:sz w:val="17"/>
                                </w:rPr>
                                <w:t>`id`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99997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"/>
                                  <w:w w:val="105"/>
                                  <w:sz w:val="17"/>
                                </w:rPr>
                                <w:t>CASCADE</w:t>
                              </w:r>
                            </w:p>
                            <w:p w14:paraId="75D36DB7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999977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0" o:spid="_x0000_s1026" o:spt="203" style="height:194.8pt;width:447.55pt;" coordsize="5683885,2473960" o:gfxdata="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">
                <o:lock v:ext="edit" aspectratio="f"/>
                <v:shape id="Graphic 151" o:spid="_x0000_s1026" o:spt="100" style="position:absolute;left:8249;top:8249;height:2457450;width:5667375;" fillcolor="#F7F7F7" filled="t" stroked="f" coordsize="5667375,2457450" o:gfxdata="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Ct9mbsAAADc&#10;AAAADwAAAAAAAAABACAAAAAiAAAAZHJzL2Rvd25yZXYueG1sUEsBAhQAFAAAAAgAh07iQDMvBZ47&#10;AAAAOQAAABAAAAAAAAAAAQAgAAAACgEAAGRycy9zaGFwZXhtbC54bWxQSwUGAAAAAAYABgBbAQAA&#10;tAMAAAAA&#10;" path="m5646719,2457445l20654,2457445,17617,2456840,0,2436795,0,2433637,0,20654,20654,0,5646719,0,5667374,20654,5667374,2436795,5649757,2456840,5646719,24574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51112;top:89212;height:2314575;width:5581650;" fillcolor="#F7F7F7" filled="t" stroked="f" coordsize="5581650,2314575" o:gfxdata="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mRrv74A&#10;AADcAAAADwAAAAAAAAABACAAAAAiAAAAZHJzL2Rvd25yZXYueG1sUEsBAhQAFAAAAAgAh07iQDMv&#10;BZ47AAAAOQAAABAAAAAAAAAAAQAgAAAADQEAAGRycy9zaGFwZXhtbC54bWxQSwUGAAAAAAYABgBb&#10;AQAAtwMAAAAA&#10;" path="m5581650,2314575l0,2314575,0,0,5581650,0,5581650,2314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3" o:spid="_x0000_s1026" o:spt="202" type="#_x0000_t202" style="position:absolute;left:8249;top:8249;height:2457450;width:5667375;" filled="f" stroked="t" coordsize="21600,21600" o:gfxdata="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nVeR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EBACB43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CREATE</w:t>
                        </w:r>
                        <w:r>
                          <w:rPr>
                            <w:rFonts w:ascii="Lucida Console"/>
                            <w:color w:val="770087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770087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`recommendations`</w:t>
                        </w:r>
                        <w:r>
                          <w:rPr>
                            <w:rFonts w:ascii="Lucida Console"/>
                            <w:color w:val="0054AA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10"/>
                            <w:w w:val="105"/>
                            <w:sz w:val="17"/>
                          </w:rPr>
                          <w:t>(</w:t>
                        </w:r>
                      </w:p>
                      <w:p w14:paraId="3A6A4E92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0054AA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211199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AUTO_INCREMENT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F0FBCAA">
                        <w:pPr>
                          <w:spacing w:before="100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0054AA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402877EE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</w:t>
                        </w:r>
                        <w:r>
                          <w:rPr>
                            <w:rFonts w:ascii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3DE1ADFB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`score`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double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rFonts w:ascii="Lucida Console"/>
                            <w:color w:val="770087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CA8E2E7">
                        <w:pPr>
                          <w:spacing w:before="115" w:line="381" w:lineRule="auto"/>
                          <w:ind w:left="386" w:right="2849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`recommended_at`</w:t>
                        </w:r>
                        <w:r>
                          <w:rPr>
                            <w:rFonts w:ascii="Lucida Console"/>
                            <w:color w:val="0054AA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datetime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77008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CURRENT_TIMESTAMP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PRIMARY KEY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4CB0E032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UNIQUE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`unique_recommendation`</w:t>
                        </w:r>
                        <w:r>
                          <w:rPr>
                            <w:rFonts w:ascii="Lucida Console"/>
                            <w:color w:val="0054AA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0054AA"/>
                            <w:spacing w:val="-2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spacing w:val="-2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2A035396">
                        <w:pPr>
                          <w:spacing w:before="115" w:line="381" w:lineRule="auto"/>
                          <w:ind w:left="174" w:right="0" w:firstLine="211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`recommendations_ibfk_1`</w:t>
                        </w:r>
                        <w:r>
                          <w:rPr>
                            <w:rFonts w:ascii="Lucida Console"/>
                            <w:color w:val="0054AA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`user_id`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REFERENCES</w:t>
                        </w:r>
                        <w:r>
                          <w:rPr>
                            <w:rFonts w:ascii="Lucida Console"/>
                            <w:color w:val="770087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 xml:space="preserve">`users`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 xml:space="preserve">)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 DELETE CASCADE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7B7FA913">
                        <w:pPr>
                          <w:spacing w:before="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CONSTRAINT</w:t>
                        </w:r>
                        <w:r>
                          <w:rPr>
                            <w:rFonts w:ascii="Lucida Console"/>
                            <w:color w:val="770087"/>
                            <w:spacing w:val="-2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`recommendations_ibfk_2`</w:t>
                        </w:r>
                        <w:r>
                          <w:rPr>
                            <w:rFonts w:ascii="Lucida Console"/>
                            <w:color w:val="0054AA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FOREIGN</w:t>
                        </w:r>
                        <w:r>
                          <w:rPr>
                            <w:rFonts w:ascii="Lucida Console"/>
                            <w:color w:val="77008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KEY</w:t>
                        </w:r>
                        <w:r>
                          <w:rPr>
                            <w:rFonts w:ascii="Lucida Console"/>
                            <w:color w:val="770087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`course_id`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REFERENCES</w:t>
                        </w:r>
                      </w:p>
                      <w:p w14:paraId="286D80D2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`courses`</w:t>
                        </w:r>
                        <w:r>
                          <w:rPr>
                            <w:rFonts w:ascii="Lucida Console"/>
                            <w:color w:val="0054AA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0054AA"/>
                            <w:w w:val="105"/>
                            <w:sz w:val="17"/>
                          </w:rPr>
                          <w:t>`id`</w:t>
                        </w:r>
                        <w:r>
                          <w:rPr>
                            <w:rFonts w:ascii="Lucida Console"/>
                            <w:color w:val="999977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99997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770087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2"/>
                            <w:w w:val="105"/>
                            <w:sz w:val="17"/>
                          </w:rPr>
                          <w:t>CASCADE</w:t>
                        </w:r>
                      </w:p>
                      <w:p w14:paraId="75D36DB7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999977"/>
                            <w:spacing w:val="-5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A392255">
      <w:pPr>
        <w:pStyle w:val="6"/>
        <w:spacing w:before="196" w:line="216" w:lineRule="auto"/>
        <w:ind w:left="73" w:right="148"/>
      </w:pPr>
      <w:r>
        <w:rPr>
          <w:color w:val="333333"/>
          <w:w w:val="102"/>
        </w:rPr>
        <w:t>基于协同过滤算法的排课系统所使用的后端</w:t>
      </w:r>
      <w:r>
        <w:rPr>
          <w:rFonts w:ascii="Arial MT" w:eastAsia="Arial MT"/>
          <w:color w:val="333333"/>
          <w:w w:val="96"/>
        </w:rPr>
        <w:t>API</w:t>
      </w:r>
      <w:r>
        <w:rPr>
          <w:color w:val="333333"/>
          <w:w w:val="102"/>
        </w:rPr>
        <w:t>接口。接口遵循</w:t>
      </w:r>
      <w:r>
        <w:rPr>
          <w:rFonts w:ascii="Arial MT" w:eastAsia="Arial MT"/>
          <w:color w:val="333333"/>
          <w:w w:val="95"/>
        </w:rPr>
        <w:t>RESTful</w:t>
      </w:r>
      <w:r>
        <w:rPr>
          <w:color w:val="333333"/>
          <w:w w:val="102"/>
        </w:rPr>
        <w:t>设计原则，使用</w:t>
      </w:r>
      <w:r>
        <w:rPr>
          <w:rFonts w:ascii="Arial MT" w:eastAsia="Arial MT"/>
          <w:color w:val="333333"/>
          <w:w w:val="90"/>
        </w:rPr>
        <w:t>JSON</w:t>
      </w:r>
      <w:r>
        <w:rPr>
          <w:color w:val="333333"/>
          <w:spacing w:val="-4"/>
          <w:w w:val="102"/>
        </w:rPr>
        <w:t>格式进行数</w:t>
      </w:r>
      <w:r>
        <w:rPr>
          <w:color w:val="333333"/>
          <w:w w:val="102"/>
        </w:rPr>
        <w:t>据交换，并通过</w:t>
      </w:r>
      <w:r>
        <w:rPr>
          <w:rFonts w:ascii="Arial MT" w:eastAsia="Arial MT"/>
          <w:color w:val="333333"/>
          <w:w w:val="96"/>
        </w:rPr>
        <w:t>HTTP</w:t>
      </w:r>
      <w:r>
        <w:rPr>
          <w:color w:val="333333"/>
          <w:w w:val="102"/>
        </w:rPr>
        <w:t>状态码标识操作结果。</w:t>
      </w:r>
    </w:p>
    <w:p w14:paraId="0FF9EF1D">
      <w:pPr>
        <w:pStyle w:val="2"/>
        <w:numPr>
          <w:ilvl w:val="0"/>
          <w:numId w:val="3"/>
        </w:numPr>
        <w:tabs>
          <w:tab w:val="left" w:pos="365"/>
          <w:tab w:val="left" w:pos="9012"/>
        </w:tabs>
        <w:spacing w:before="76" w:after="0" w:line="240" w:lineRule="auto"/>
        <w:ind w:left="365" w:right="0" w:hanging="292"/>
        <w:jc w:val="left"/>
        <w:rPr>
          <w:u w:val="none"/>
        </w:rPr>
      </w:pPr>
      <w:bookmarkStart w:id="15" w:name="1. 通用约定"/>
      <w:bookmarkEnd w:id="15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通用约</w:t>
      </w:r>
      <w:r>
        <w:rPr>
          <w:color w:val="333333"/>
          <w:spacing w:val="-10"/>
          <w:u w:val="single" w:color="EDEDED"/>
        </w:rPr>
        <w:t>定</w:t>
      </w:r>
      <w:r>
        <w:rPr>
          <w:color w:val="333333"/>
          <w:u w:val="single" w:color="EDEDED"/>
        </w:rPr>
        <w:tab/>
      </w:r>
    </w:p>
    <w:p w14:paraId="66153E77">
      <w:pPr>
        <w:spacing w:before="96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1666240</wp:posOffset>
                </wp:positionH>
                <wp:positionV relativeFrom="paragraph">
                  <wp:posOffset>121920</wp:posOffset>
                </wp:positionV>
                <wp:extent cx="1740535" cy="130810"/>
                <wp:effectExtent l="0" t="0" r="0" b="0"/>
                <wp:wrapNone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0535" cy="130810"/>
                          <a:chOff x="0" y="0"/>
                          <a:chExt cx="1740535" cy="13081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3487" y="3487"/>
                            <a:ext cx="1733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23825">
                                <a:moveTo>
                                  <a:pt x="1708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708764" y="0"/>
                                </a:lnTo>
                                <a:lnTo>
                                  <a:pt x="1733549" y="24785"/>
                                </a:lnTo>
                                <a:lnTo>
                                  <a:pt x="1733549" y="99031"/>
                                </a:lnTo>
                                <a:lnTo>
                                  <a:pt x="1712409" y="123094"/>
                                </a:lnTo>
                                <a:lnTo>
                                  <a:pt x="1708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8249" y="8249"/>
                            <a:ext cx="17240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03B9E67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"http://localhost:8080/api"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http://localhost:8080/api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4" o:spid="_x0000_s1026" o:spt="203" style="position:absolute;left:0pt;margin-left:131.2pt;margin-top:9.6pt;height:10.3pt;width:137.05pt;mso-position-horizontal-relative:page;z-index:251663360;mso-width-relative:page;mso-height-relative:page;" coordsize="1740535,130810" o:gfxdata="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bi252toAAAAJAQAADwAAAAAAAAABACAAAAAiAAAAZHJzL2Rvd25yZXYueG1s&#10;UEsBAhQAFAAAAAgAh07iQGAYBT1MAwAAYQkAAA4AAAAAAAAAAQAgAAAAKQEAAGRycy9lMm9Eb2Mu&#10;eG1sUEsFBgAAAAAGAAYAWQEAAOcGAAAAAA==&#10;">
                <o:lock v:ext="edit" aspectratio="f"/>
                <v:shape id="Graphic 155" o:spid="_x0000_s1026" o:spt="100" style="position:absolute;left:3487;top:3487;height:123825;width:1733550;" fillcolor="#F2F4F4" filled="t" stroked="f" coordsize="1733550,123825" o:gfxdata="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71lxrsAAADc&#10;AAAADwAAAAAAAAABACAAAAAiAAAAZHJzL2Rvd25yZXYueG1sUEsBAhQAFAAAAAgAh07iQDMvBZ47&#10;AAAAOQAAABAAAAAAAAAAAQAgAAAACgEAAGRycy9zaGFwZXhtbC54bWxQSwUGAAAAAAYABgBbAQAA&#10;tAMAAAAA&#10;" path="m1708764,123820l24785,123820,21140,123094,0,99031,0,95250,0,24785,24785,0,1708764,0,1733549,24785,1733549,99031,1712409,123094,17087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6" o:spid="_x0000_s1026" o:spt="202" type="#_x0000_t202" style="position:absolute;left:8249;top:8249;height:114300;width:1724025;" filled="f" stroked="t" coordsize="21600,21600" o:gfxdata="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q9Am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03B9E67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"http://localhost:8080/api"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http://localhost:8080/api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3552190</wp:posOffset>
                </wp:positionH>
                <wp:positionV relativeFrom="paragraph">
                  <wp:posOffset>388620</wp:posOffset>
                </wp:positionV>
                <wp:extent cx="2016760" cy="130810"/>
                <wp:effectExtent l="0" t="0" r="0" b="0"/>
                <wp:wrapNone/>
                <wp:docPr id="157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6760" cy="130810"/>
                          <a:chOff x="0" y="0"/>
                          <a:chExt cx="2016760" cy="13081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3487" y="3487"/>
                            <a:ext cx="2009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123825">
                                <a:moveTo>
                                  <a:pt x="19849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984989" y="0"/>
                                </a:lnTo>
                                <a:lnTo>
                                  <a:pt x="2009774" y="24785"/>
                                </a:lnTo>
                                <a:lnTo>
                                  <a:pt x="2009774" y="99036"/>
                                </a:lnTo>
                                <a:lnTo>
                                  <a:pt x="1988634" y="123094"/>
                                </a:lnTo>
                                <a:lnTo>
                                  <a:pt x="19849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8250" y="8250"/>
                            <a:ext cx="200025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4A8FFD">
                              <w:pPr>
                                <w:spacing w:before="0" w:line="154" w:lineRule="exact"/>
                                <w:ind w:left="2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Authorization: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Bearer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&lt;token&gt;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7" o:spid="_x0000_s1026" o:spt="203" style="position:absolute;left:0pt;margin-left:279.7pt;margin-top:30.6pt;height:10.3pt;width:158.8pt;mso-position-horizontal-relative:page;z-index:251664384;mso-width-relative:page;mso-height-relative:page;" coordsize="2016760,130810" o:gfxdata="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HC5oZ2gAAAAkBAAAPAAAAAAAAAAEAIAAAACIAAABkcnMvZG93bnJl&#10;di54bWxQSwECFAAUAAAACACHTuJAxRDF1FEDAABhCQAADgAAAAAAAAABACAAAAApAQAAZHJzL2Uy&#10;b0RvYy54bWxQSwUGAAAAAAYABgBZAQAA7AYAAAAA&#10;">
                <o:lock v:ext="edit" aspectratio="f"/>
                <v:shape id="Graphic 158" o:spid="_x0000_s1026" o:spt="100" style="position:absolute;left:3487;top:3487;height:123825;width:2009775;" fillcolor="#F2F4F4" filled="t" stroked="f" coordsize="2009775,123825" o:gfxdata="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bLzougAAANwA&#10;AAAPAAAAAAAAAAEAIAAAACIAAABkcnMvZG93bnJldi54bWxQSwECFAAUAAAACACHTuJAMy8FnjsA&#10;AAA5AAAAEAAAAAAAAAABACAAAAAJAQAAZHJzL3NoYXBleG1sLnhtbFBLBQYAAAAABgAGAFsBAACz&#10;AwAAAAA=&#10;" path="m1984989,123820l24785,123820,21140,123094,0,99036,0,95250,0,24785,24785,0,1984989,0,2009774,24785,2009774,99036,1988634,123094,19849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9" o:spid="_x0000_s1026" o:spt="202" type="#_x0000_t202" style="position:absolute;left:8250;top:8250;height:114300;width:2000250;" filled="f" stroked="t" coordsize="21600,21600" o:gfxdata="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Ylxa7sAAADc&#10;AAAADwAAAAAAAAABACAAAAAiAAAAZHJzL2Rvd25yZXYueG1sUEsBAhQAFAAAAAgAh07iQDMvBZ47&#10;AAAAOQAAABAAAAAAAAAAAQAgAAAACgEAAGRycy9zaGFwZXhtbC54bWxQSwUGAAAAAAYABgBbAQAA&#10;tAMAAAAA&#10;">
                  <v:fill on="f" focussize="0,0"/>
                  <v:stroke weight="1.2992125984252pt" color="#E7E9EC" joinstyle="round"/>
                  <v:imagedata o:title=""/>
                  <o:lock v:ext="edit" aspectratio="f"/>
                  <v:textbox inset="0mm,0mm,0mm,0mm">
                    <w:txbxContent>
                      <w:p w14:paraId="7B4A8FFD">
                        <w:pPr>
                          <w:spacing w:before="0" w:line="154" w:lineRule="exact"/>
                          <w:ind w:left="2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Authorization: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Bearer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&lt;token&gt;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60" name="Imag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基地址</w:t>
      </w:r>
      <w:r>
        <w:rPr>
          <w:rFonts w:ascii="Arial MT" w:eastAsia="Arial MT"/>
          <w:color w:val="333333"/>
          <w:sz w:val="19"/>
        </w:rPr>
        <w:t>:</w:t>
      </w:r>
    </w:p>
    <w:p w14:paraId="0E36F2DE">
      <w:pPr>
        <w:spacing w:after="0"/>
        <w:jc w:val="left"/>
        <w:rPr>
          <w:rFonts w:ascii="Arial MT" w:eastAsia="Arial MT"/>
          <w:sz w:val="19"/>
        </w:rPr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68734368">
      <w:pPr>
        <w:pStyle w:val="6"/>
        <w:spacing w:before="85" w:line="225" w:lineRule="auto"/>
        <w:ind w:left="523" w:right="38"/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161" name="Graphic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1" o:spid="_x0000_s1026" o:spt="100" style="position:absolute;left:0pt;margin-left:84.95pt;margin-top:10.8pt;height:3.75pt;width:3.75pt;mso-position-horizontal-relative:page;z-index:251664384;mso-width-relative:page;mso-height-relative:page;" fillcolor="#333333" filled="t" stroked="f" coordsize="47625,47625" o:gfxdata="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wPxqnbAAAACQEA&#10;AA8AAAAAAAAAAQAgAAAAIgAAAGRycy9kb3ducmV2LnhtbFBLAQIUABQAAAAIAIdO4kAR5vtEUAIA&#10;ALoFAAAOAAAAAAAAAAEAIAAAACoBAABkcnMvZTJvRG9jLnhtbFBLBQYAAAAABgAGAFkBAADsBQAA&#10;AAA=&#10;" path="m26970,47620l20654,47620,17617,47015,0,26970,0,20654,20654,0,26970,0,47625,23812,47625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</w:rPr>
        <w:t>认证</w:t>
      </w:r>
      <w:r>
        <w:rPr>
          <w:rFonts w:ascii="Arial MT" w:eastAsia="Arial MT"/>
          <w:color w:val="333333"/>
        </w:rPr>
        <w:t xml:space="preserve">: </w:t>
      </w:r>
      <w:r>
        <w:rPr>
          <w:color w:val="333333"/>
        </w:rPr>
        <w:t>大部分接口需要通过在请求头中携带</w:t>
      </w:r>
      <w:r>
        <w:rPr>
          <w:color w:val="333333"/>
          <w:spacing w:val="-2"/>
        </w:rPr>
        <w:t>通过用户登录接口获取。</w:t>
      </w:r>
    </w:p>
    <w:p w14:paraId="75217C82">
      <w:pPr>
        <w:pStyle w:val="5"/>
        <w:spacing w:before="62"/>
        <w:ind w:left="0" w:right="2818"/>
        <w:jc w:val="right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131445</wp:posOffset>
                </wp:positionV>
                <wp:extent cx="47625" cy="47625"/>
                <wp:effectExtent l="0" t="0" r="0" b="0"/>
                <wp:wrapNone/>
                <wp:docPr id="162" name="Graphic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2" o:spid="_x0000_s1026" o:spt="100" style="position:absolute;left:0pt;margin-left:84.95pt;margin-top:10.35pt;height:3.75pt;width:3.75pt;mso-position-horizontal-relative:page;z-index:251665408;mso-width-relative:page;mso-height-relative:page;" fillcolor="#333333" filled="t" stroked="f" coordsize="47625,47625" o:gfxdata="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5cXd62wAAAAkB&#10;AAAPAAAAAAAAAAEAIAAAACIAAABkcnMvZG93bnJldi54bWxQSwECFAAUAAAACACHTuJASiS4UFEC&#10;AAC6BQAADgAAAAAAAAABACAAAAAqAQAAZHJzL2Uyb0RvYy54bWxQSwUGAAAAAAYABgBZAQAA7QUA&#10;AAAA&#10;" path="m26970,47620l20654,47620,17617,47015,0,26970,0,20650,20654,0,26970,0,47625,23812,47625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响应格式</w:t>
      </w:r>
      <w:r>
        <w:rPr>
          <w:rFonts w:ascii="Arial MT" w:eastAsia="Arial MT"/>
          <w:b w:val="0"/>
          <w:color w:val="333333"/>
          <w:spacing w:val="-10"/>
        </w:rPr>
        <w:t>:</w:t>
      </w:r>
    </w:p>
    <w:p w14:paraId="57EF9DB9">
      <w:pPr>
        <w:spacing w:before="55"/>
        <w:ind w:left="0" w:right="2758" w:firstLine="0"/>
        <w:jc w:val="righ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1828165</wp:posOffset>
                </wp:positionH>
                <wp:positionV relativeFrom="paragraph">
                  <wp:posOffset>95250</wp:posOffset>
                </wp:positionV>
                <wp:extent cx="3693160" cy="130810"/>
                <wp:effectExtent l="0" t="0" r="0" b="0"/>
                <wp:wrapNone/>
                <wp:docPr id="163" name="Group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3160" cy="130810"/>
                          <a:chOff x="0" y="0"/>
                          <a:chExt cx="3693160" cy="13081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3487" y="3487"/>
                            <a:ext cx="3686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6175" h="123825">
                                <a:moveTo>
                                  <a:pt x="3661388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661388" y="0"/>
                                </a:lnTo>
                                <a:lnTo>
                                  <a:pt x="3686174" y="24780"/>
                                </a:lnTo>
                                <a:lnTo>
                                  <a:pt x="3686174" y="99036"/>
                                </a:lnTo>
                                <a:lnTo>
                                  <a:pt x="3665033" y="123090"/>
                                </a:lnTo>
                                <a:lnTo>
                                  <a:pt x="3661388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8250" y="8250"/>
                            <a:ext cx="367665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81785B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"code":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200,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"message":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"Success",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"data":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3" o:spid="_x0000_s1026" o:spt="203" style="position:absolute;left:0pt;margin-left:143.95pt;margin-top:7.5pt;height:10.3pt;width:290.8pt;mso-position-horizontal-relative:page;z-index:251665408;mso-width-relative:page;mso-height-relative:page;" coordsize="3693160,130810" o:gfxdata="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Drk0LN2QAAAAkBAAAPAAAAAAAAAAEAIAAAACIAAABkcnMvZG93bnJl&#10;di54bWxQSwECFAAUAAAACACHTuJAt26gG1IDAABhCQAADgAAAAAAAAABACAAAAAoAQAAZHJzL2Uy&#10;b0RvYy54bWxQSwUGAAAAAAYABgBZAQAA7AYAAAAA&#10;">
                <o:lock v:ext="edit" aspectratio="f"/>
                <v:shape id="Graphic 164" o:spid="_x0000_s1026" o:spt="100" style="position:absolute;left:3487;top:3487;height:123825;width:3686175;" fillcolor="#F2F4F4" filled="t" stroked="f" coordsize="3686175,123825" o:gfxdata="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byfrsAAADc&#10;AAAADwAAAAAAAAABACAAAAAiAAAAZHJzL2Rvd25yZXYueG1sUEsBAhQAFAAAAAgAh07iQDMvBZ47&#10;AAAAOQAAABAAAAAAAAAAAQAgAAAACgEAAGRycy9zaGFwZXhtbC54bWxQSwUGAAAAAAYABgBbAQAA&#10;tAMAAAAA&#10;" path="m3661388,123820l24785,123820,21140,123090,0,99036,0,95250,0,24780,24785,0,3661388,0,3686174,24780,3686174,99036,3665033,123090,3661388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5" o:spid="_x0000_s1026" o:spt="202" type="#_x0000_t202" style="position:absolute;left:8250;top:8250;height:114300;width:3676650;" filled="f" stroked="t" coordsize="21600,21600" o:gfxdata="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qix07sAAADc&#10;AAAADwAAAAAAAAABACAAAAAiAAAAZHJzL2Rvd25yZXYueG1sUEsBAhQAFAAAAAgAh07iQDMvBZ47&#10;AAAAOQAAABAAAAAAAAAAAQAgAAAACgEAAGRycy9zaGFwZXhtbC54bWxQSwUGAAAAAAYABgBbAQAA&#10;tAMAAAAA&#10;">
                  <v:fill on="f" focussize="0,0"/>
                  <v:stroke weight="1.2992125984252pt" color="#E7E9EC" joinstyle="round"/>
                  <v:imagedata o:title=""/>
                  <o:lock v:ext="edit" aspectratio="f"/>
                  <v:textbox inset="0mm,0mm,0mm,0mm">
                    <w:txbxContent>
                      <w:p w14:paraId="0881785B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"code":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200,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"message":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"Success",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"data":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66" name="Imag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color w:val="333333"/>
          <w:sz w:val="19"/>
        </w:rPr>
        <w:t>成功</w:t>
      </w:r>
      <w:r>
        <w:rPr>
          <w:rFonts w:ascii="Arial MT" w:eastAsia="Arial MT"/>
          <w:color w:val="333333"/>
          <w:sz w:val="19"/>
        </w:rPr>
        <w:t>:</w:t>
      </w:r>
    </w:p>
    <w:p w14:paraId="3C050D25">
      <w:pPr>
        <w:spacing w:before="84"/>
        <w:ind w:left="0" w:right="2758" w:firstLine="0"/>
        <w:jc w:val="righ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1828165</wp:posOffset>
                </wp:positionH>
                <wp:positionV relativeFrom="paragraph">
                  <wp:posOffset>113665</wp:posOffset>
                </wp:positionV>
                <wp:extent cx="4426585" cy="130810"/>
                <wp:effectExtent l="0" t="0" r="0" b="0"/>
                <wp:wrapNone/>
                <wp:docPr id="167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6585" cy="130810"/>
                          <a:chOff x="0" y="0"/>
                          <a:chExt cx="4426585" cy="13081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3487" y="3487"/>
                            <a:ext cx="44196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123825">
                                <a:moveTo>
                                  <a:pt x="4394813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394813" y="0"/>
                                </a:lnTo>
                                <a:lnTo>
                                  <a:pt x="4419599" y="24785"/>
                                </a:lnTo>
                                <a:lnTo>
                                  <a:pt x="4419599" y="99036"/>
                                </a:lnTo>
                                <a:lnTo>
                                  <a:pt x="4398458" y="123094"/>
                                </a:lnTo>
                                <a:lnTo>
                                  <a:pt x="4394813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8249" y="8249"/>
                            <a:ext cx="44100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EC2A34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"code":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4xx/5xx,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"message":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"Error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description",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"data":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7" o:spid="_x0000_s1026" o:spt="203" style="position:absolute;left:0pt;margin-left:143.95pt;margin-top:8.95pt;height:10.3pt;width:348.55pt;mso-position-horizontal-relative:page;z-index:251666432;mso-width-relative:page;mso-height-relative:page;" coordsize="4426585,130810" o:gfxdata="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gMRs4NkAAAAJAQAADwAAAAAAAAABACAAAAAiAAAAZHJzL2Rv&#10;d25yZXYueG1sUEsBAhQAFAAAAAgAh07iQHz0bBtWAwAAYQkAAA4AAAAAAAAAAQAgAAAAKAEAAGRy&#10;cy9lMm9Eb2MueG1sUEsFBgAAAAAGAAYAWQEAAPAGAAAAAA==&#10;">
                <o:lock v:ext="edit" aspectratio="f"/>
                <v:shape id="Graphic 168" o:spid="_x0000_s1026" o:spt="100" style="position:absolute;left:3487;top:3487;height:123825;width:4419600;" fillcolor="#F2F4F4" filled="t" stroked="f" coordsize="4419600,123825" o:gfxdata="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4NIqr4A&#10;AADcAAAADwAAAAAAAAABACAAAAAiAAAAZHJzL2Rvd25yZXYueG1sUEsBAhQAFAAAAAgAh07iQDMv&#10;BZ47AAAAOQAAABAAAAAAAAAAAQAgAAAADQEAAGRycy9zaGFwZXhtbC54bWxQSwUGAAAAAAYABgBb&#10;AQAAtwMAAAAA&#10;" path="m4394813,123820l24785,123820,21140,123094,0,99036,0,95250,0,24785,24785,0,4394813,0,4419599,24785,4419599,99036,4398458,123094,4394813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9" o:spid="_x0000_s1026" o:spt="202" type="#_x0000_t202" style="position:absolute;left:8249;top:8249;height:114300;width:4410075;" filled="f" stroked="t" coordsize="21600,21600" o:gfxdata="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GarG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9EC2A34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"code":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4xx/5xx,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"message":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"Error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description",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"data":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70" name="Imag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color w:val="333333"/>
          <w:sz w:val="19"/>
        </w:rPr>
        <w:t>失败</w:t>
      </w:r>
      <w:r>
        <w:rPr>
          <w:rFonts w:ascii="Arial MT" w:eastAsia="Arial MT"/>
          <w:color w:val="333333"/>
          <w:sz w:val="19"/>
        </w:rPr>
        <w:t>:</w:t>
      </w:r>
    </w:p>
    <w:p w14:paraId="2CC8EF4A">
      <w:pPr>
        <w:pStyle w:val="6"/>
        <w:spacing w:before="70"/>
        <w:ind w:left="523"/>
        <w:rPr>
          <w:rFonts w:ascii="Arial MT" w:eastAsia="Arial MT"/>
        </w:rPr>
      </w:pPr>
      <w:r>
        <w:br w:type="column"/>
      </w:r>
      <w:r>
        <w:rPr>
          <w:color w:val="333333"/>
        </w:rPr>
        <w:t>进行认证。</w:t>
      </w:r>
      <w:r>
        <w:rPr>
          <w:rFonts w:ascii="Arial MT" w:eastAsia="Arial MT"/>
          <w:color w:val="333333"/>
          <w:spacing w:val="-2"/>
        </w:rPr>
        <w:t>Token</w:t>
      </w:r>
    </w:p>
    <w:p w14:paraId="09A63DB9">
      <w:pPr>
        <w:pStyle w:val="6"/>
        <w:spacing w:after="0"/>
        <w:rPr>
          <w:rFonts w:ascii="Arial MT" w:eastAsia="Arial MT"/>
        </w:rPr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4176" w:space="2695"/>
            <w:col w:w="2195"/>
          </w:cols>
        </w:sectPr>
      </w:pPr>
    </w:p>
    <w:p w14:paraId="02F60924">
      <w:pPr>
        <w:pStyle w:val="2"/>
        <w:numPr>
          <w:ilvl w:val="0"/>
          <w:numId w:val="3"/>
        </w:numPr>
        <w:tabs>
          <w:tab w:val="left" w:pos="365"/>
          <w:tab w:val="left" w:pos="9012"/>
        </w:tabs>
        <w:spacing w:before="67" w:after="0" w:line="240" w:lineRule="auto"/>
        <w:ind w:left="365" w:right="0" w:hanging="292"/>
        <w:jc w:val="left"/>
        <w:rPr>
          <w:u w:val="none"/>
        </w:rPr>
      </w:pPr>
      <w:bookmarkStart w:id="16" w:name="2. 认证接口"/>
      <w:bookmarkEnd w:id="16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认证接</w:t>
      </w:r>
      <w:r>
        <w:rPr>
          <w:color w:val="333333"/>
          <w:spacing w:val="-10"/>
          <w:u w:val="single" w:color="EDEDED"/>
        </w:rPr>
        <w:t>口</w:t>
      </w:r>
      <w:r>
        <w:rPr>
          <w:color w:val="333333"/>
          <w:u w:val="single" w:color="EDEDED"/>
        </w:rPr>
        <w:tab/>
      </w:r>
    </w:p>
    <w:p w14:paraId="32EB6B21">
      <w:pPr>
        <w:pStyle w:val="3"/>
        <w:numPr>
          <w:ilvl w:val="1"/>
          <w:numId w:val="3"/>
        </w:numPr>
        <w:tabs>
          <w:tab w:val="left" w:pos="566"/>
        </w:tabs>
        <w:spacing w:before="54" w:after="0" w:line="240" w:lineRule="auto"/>
        <w:ind w:left="566" w:right="0" w:hanging="493"/>
        <w:jc w:val="left"/>
      </w:pPr>
      <w:bookmarkStart w:id="17" w:name="2.1 用户登录"/>
      <w:bookmarkEnd w:id="17"/>
      <w:r>
        <w:rPr>
          <w:color w:val="333333"/>
          <w:spacing w:val="-3"/>
        </w:rPr>
        <w:t>用户登录</w:t>
      </w:r>
    </w:p>
    <w:p w14:paraId="55AA72D6">
      <w:pPr>
        <w:pStyle w:val="6"/>
        <w:spacing w:before="123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71" name="Imag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</w:rPr>
        <w:t>功能</w:t>
      </w:r>
      <w:r>
        <w:rPr>
          <w:rFonts w:ascii="Arial MT" w:eastAsia="Arial MT"/>
          <w:color w:val="333333"/>
          <w:spacing w:val="20"/>
        </w:rPr>
        <w:t xml:space="preserve">: </w:t>
      </w:r>
      <w:r>
        <w:rPr>
          <w:color w:val="333333"/>
        </w:rPr>
        <w:t>用户通过用户名和密码登录，获取认证</w:t>
      </w:r>
      <w:r>
        <w:rPr>
          <w:rFonts w:ascii="Arial MT" w:eastAsia="Arial MT"/>
          <w:color w:val="333333"/>
        </w:rPr>
        <w:t>Token</w:t>
      </w:r>
      <w:r>
        <w:rPr>
          <w:color w:val="333333"/>
        </w:rPr>
        <w:t>。</w:t>
      </w:r>
    </w:p>
    <w:p w14:paraId="05717B5A">
      <w:pPr>
        <w:spacing w:before="55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98425</wp:posOffset>
                </wp:positionV>
                <wp:extent cx="790575" cy="123825"/>
                <wp:effectExtent l="0" t="0" r="0" b="0"/>
                <wp:wrapNone/>
                <wp:docPr id="172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123825"/>
                          <a:chOff x="0" y="0"/>
                          <a:chExt cx="790575" cy="1238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790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23825">
                                <a:moveTo>
                                  <a:pt x="7657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4" y="24785"/>
                                </a:lnTo>
                                <a:lnTo>
                                  <a:pt x="790574" y="99036"/>
                                </a:lnTo>
                                <a:lnTo>
                                  <a:pt x="769434" y="123094"/>
                                </a:lnTo>
                                <a:lnTo>
                                  <a:pt x="7657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762" y="4762"/>
                            <a:ext cx="781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0395" y="0"/>
                                </a:lnTo>
                                <a:lnTo>
                                  <a:pt x="763432" y="604"/>
                                </a:lnTo>
                                <a:lnTo>
                                  <a:pt x="779237" y="14697"/>
                                </a:lnTo>
                                <a:lnTo>
                                  <a:pt x="780445" y="17612"/>
                                </a:lnTo>
                                <a:lnTo>
                                  <a:pt x="781049" y="20654"/>
                                </a:lnTo>
                                <a:lnTo>
                                  <a:pt x="781050" y="23812"/>
                                </a:lnTo>
                                <a:lnTo>
                                  <a:pt x="781050" y="90487"/>
                                </a:lnTo>
                                <a:lnTo>
                                  <a:pt x="781049" y="93645"/>
                                </a:lnTo>
                                <a:lnTo>
                                  <a:pt x="780445" y="96677"/>
                                </a:lnTo>
                                <a:lnTo>
                                  <a:pt x="779237" y="99594"/>
                                </a:lnTo>
                                <a:lnTo>
                                  <a:pt x="778028" y="102514"/>
                                </a:lnTo>
                                <a:lnTo>
                                  <a:pt x="7572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4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7905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FE042F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/auth/login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2" o:spid="_x0000_s1026" o:spt="203" style="position:absolute;left:0pt;margin-left:121.7pt;margin-top:7.75pt;height:9.75pt;width:62.25pt;mso-position-horizontal-relative:page;z-index:251666432;mso-width-relative:page;mso-height-relative:page;" coordsize="790575,123825" o:gfxdata="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">
                <o:lock v:ext="edit" aspectratio="f"/>
                <v:shape id="Graphic 173" o:spid="_x0000_s1026" o:spt="100" style="position:absolute;left:0;top:0;height:123825;width:790575;" fillcolor="#F2F4F4" filled="t" stroked="f" coordsize="790575,123825" o:gfxdata="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5zDG8AAAA&#10;3AAAAA8AAAAAAAAAAQAgAAAAIgAAAGRycy9kb3ducmV2LnhtbFBLAQIUABQAAAAIAIdO4kAzLwWe&#10;OwAAADkAAAAQAAAAAAAAAAEAIAAAAAsBAABkcnMvc2hhcGV4bWwueG1sUEsFBgAAAAAGAAYAWwEA&#10;ALUDAAAAAA==&#10;" path="m765789,123820l24785,123820,21140,123094,0,99036,0,95250,0,24785,24785,0,765789,0,790574,24785,790574,99036,769434,123094,7657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4762;top:4762;height:114300;width:781050;" filled="f" stroked="t" coordsize="781050,114300" o:gfxdata="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FVvtLsAAADc&#10;AAAADwAAAAAAAAABACAAAAAiAAAAZHJzL2Rvd25yZXYueG1sUEsBAhQAFAAAAAgAh07iQDMvBZ47&#10;AAAAOQAAABAAAAAAAAAAAQAgAAAACgEAAGRycy9zaGFwZXhtbC54bWxQSwUGAAAAAAYABgBbAQAA&#10;tAMAAAAA&#10;" path="m0,90487l0,23812,0,20654,604,17612,1812,14697,3020,11780,4741,9204,20654,0,23812,0,757237,0,760395,0,763432,604,779237,14697,780445,17612,781049,20654,781050,23812,781050,90487,781049,93645,780445,96677,779237,99594,778028,102514,757237,114300,23812,114300,1812,99594,604,96677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75" o:spid="_x0000_s1026" o:spt="202" type="#_x0000_t202" style="position:absolute;left:0;top:0;height:123825;width:790575;" filled="f" stroked="f" coordsize="21600,21600" o:gfxdata="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xho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FE042F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/auth/login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76" name="Imag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0D0F39F8">
      <w:pPr>
        <w:spacing w:before="84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117475</wp:posOffset>
                </wp:positionV>
                <wp:extent cx="323850" cy="123825"/>
                <wp:effectExtent l="0" t="0" r="0" b="0"/>
                <wp:wrapNone/>
                <wp:docPr id="177" name="Group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23825"/>
                          <a:chOff x="0" y="0"/>
                          <a:chExt cx="323850" cy="12382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50" y="24785"/>
                                </a:lnTo>
                                <a:lnTo>
                                  <a:pt x="323850" y="99031"/>
                                </a:lnTo>
                                <a:lnTo>
                                  <a:pt x="302709" y="123094"/>
                                </a:lnTo>
                                <a:lnTo>
                                  <a:pt x="299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4"/>
                                </a:lnTo>
                                <a:lnTo>
                                  <a:pt x="299625" y="1808"/>
                                </a:lnTo>
                                <a:lnTo>
                                  <a:pt x="302542" y="3018"/>
                                </a:lnTo>
                                <a:lnTo>
                                  <a:pt x="305117" y="4739"/>
                                </a:lnTo>
                                <a:lnTo>
                                  <a:pt x="307350" y="6971"/>
                                </a:lnTo>
                                <a:lnTo>
                                  <a:pt x="309583" y="9199"/>
                                </a:lnTo>
                                <a:lnTo>
                                  <a:pt x="311303" y="11775"/>
                                </a:lnTo>
                                <a:lnTo>
                                  <a:pt x="312512" y="14697"/>
                                </a:lnTo>
                                <a:lnTo>
                                  <a:pt x="313720" y="17612"/>
                                </a:lnTo>
                                <a:lnTo>
                                  <a:pt x="314324" y="20650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6B7CD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7" o:spid="_x0000_s1026" o:spt="203" style="position:absolute;left:0pt;margin-left:121.7pt;margin-top:9.25pt;height:9.75pt;width:25.5pt;mso-position-horizontal-relative:page;z-index:251667456;mso-width-relative:page;mso-height-relative:page;" coordsize="323850,123825" o:gfxdata="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">
                <o:lock v:ext="edit" aspectratio="f"/>
                <v:shape id="Graphic 178" o:spid="_x0000_s1026" o:spt="100" style="position:absolute;left:0;top:0;height:123825;width:323850;" fillcolor="#F2F4F4" filled="t" stroked="f" coordsize="323850,123825" o:gfxdata="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ahCI2/&#10;AAAA3AAAAA8AAAAAAAAAAQAgAAAAIgAAAGRycy9kb3ducmV2LnhtbFBLAQIUABQAAAAIAIdO4kAz&#10;LwWeOwAAADkAAAAQAAAAAAAAAAEAIAAAAA4BAABkcnMvc2hhcGV4bWwueG1sUEsFBgAAAAAGAAYA&#10;WwEAALgDAAAAAA==&#10;" path="m299064,123820l24785,123820,21140,123094,0,99031,0,95250,0,24785,24785,0,299064,0,323850,24785,323850,99031,302709,123094,2990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4762;top:4762;height:114300;width:314325;" filled="f" stroked="t" coordsize="314325,114300" o:gfxdata="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RG6xvQAA&#10;ANwAAAAPAAAAAAAAAAEAIAAAACIAAABkcnMvZG93bnJldi54bWxQSwECFAAUAAAACACHTuJAMy8F&#10;njsAAAA5AAAAEAAAAAAAAAABACAAAAAMAQAAZHJzL3NoYXBleG1sLnhtbFBLBQYAAAAABgAGAFsB&#10;AAC2AwAAAAA=&#10;" path="m0,90487l0,23812,0,20650,604,17612,1812,14697,3020,11775,4741,9199,6974,6971,9207,4739,11782,3018,14699,1808,17617,604,20654,0,23812,0,290512,0,293670,0,296707,604,299625,1808,302542,3018,305117,4739,307350,6971,309583,9199,311303,11775,312512,14697,313720,17612,314324,20650,314325,23812,314325,90487,290512,114300,23812,114300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80" o:spid="_x0000_s1026" o:spt="202" type="#_x0000_t202" style="position:absolute;left:0;top:0;height:123825;width:323850;" filled="f" stroked="f" coordsize="21600,21600" o:gfxdata="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TVT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96B7CD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POST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81" name="Imag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41C350CA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82" name="Imag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 xml:space="preserve">请求体 </w:t>
      </w:r>
      <w:r>
        <w:rPr>
          <w:rFonts w:ascii="Arial MT" w:eastAsia="Arial MT"/>
          <w:color w:val="333333"/>
          <w:sz w:val="19"/>
        </w:rPr>
        <w:t>(application/json):</w:t>
      </w:r>
    </w:p>
    <w:p w14:paraId="338998A8">
      <w:pPr>
        <w:pStyle w:val="6"/>
        <w:rPr>
          <w:rFonts w:ascii="Arial MT"/>
        </w:rPr>
      </w:pPr>
    </w:p>
    <w:p w14:paraId="049EBBE1">
      <w:pPr>
        <w:pStyle w:val="6"/>
        <w:rPr>
          <w:rFonts w:ascii="Arial MT"/>
        </w:rPr>
      </w:pPr>
    </w:p>
    <w:p w14:paraId="6D3277D1">
      <w:pPr>
        <w:pStyle w:val="6"/>
        <w:rPr>
          <w:rFonts w:ascii="Arial MT"/>
        </w:rPr>
      </w:pPr>
    </w:p>
    <w:p w14:paraId="3549F716">
      <w:pPr>
        <w:pStyle w:val="6"/>
        <w:rPr>
          <w:rFonts w:ascii="Arial MT"/>
        </w:rPr>
      </w:pPr>
    </w:p>
    <w:p w14:paraId="625BC42B">
      <w:pPr>
        <w:pStyle w:val="6"/>
        <w:rPr>
          <w:rFonts w:ascii="Arial MT"/>
        </w:rPr>
      </w:pPr>
    </w:p>
    <w:p w14:paraId="43263DFC">
      <w:pPr>
        <w:pStyle w:val="6"/>
        <w:rPr>
          <w:rFonts w:ascii="Arial MT"/>
        </w:rPr>
      </w:pPr>
    </w:p>
    <w:p w14:paraId="1472650B">
      <w:pPr>
        <w:pStyle w:val="6"/>
        <w:rPr>
          <w:rFonts w:ascii="Arial MT"/>
        </w:rPr>
      </w:pPr>
    </w:p>
    <w:p w14:paraId="4546D25D">
      <w:pPr>
        <w:pStyle w:val="6"/>
        <w:spacing w:before="17"/>
        <w:rPr>
          <w:rFonts w:ascii="Arial MT"/>
        </w:rPr>
      </w:pPr>
    </w:p>
    <w:p w14:paraId="3987DB68">
      <w:pPr>
        <w:spacing w:before="0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-986790</wp:posOffset>
                </wp:positionV>
                <wp:extent cx="5547360" cy="1127760"/>
                <wp:effectExtent l="0" t="0" r="0" b="0"/>
                <wp:wrapNone/>
                <wp:docPr id="183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7360" cy="1127760"/>
                          <a:chOff x="0" y="0"/>
                          <a:chExt cx="5547360" cy="112776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157149" y="8249"/>
                            <a:ext cx="538162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847725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823912"/>
                                </a:lnTo>
                                <a:lnTo>
                                  <a:pt x="0" y="827074"/>
                                </a:lnTo>
                                <a:lnTo>
                                  <a:pt x="20662" y="847725"/>
                                </a:lnTo>
                                <a:lnTo>
                                  <a:pt x="5360975" y="847725"/>
                                </a:lnTo>
                                <a:lnTo>
                                  <a:pt x="5381625" y="827074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10798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57162" y="8249"/>
                            <a:ext cx="5381625" cy="8477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F9C568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13095A7F">
                              <w:pPr>
                                <w:spacing w:before="64" w:line="352" w:lineRule="auto"/>
                                <w:ind w:left="386" w:right="5748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"username"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张三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w w:val="105"/>
                                  <w:sz w:val="17"/>
                                </w:rPr>
                                <w:t>"password"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"123456"</w:t>
                              </w:r>
                            </w:p>
                            <w:p w14:paraId="140ECA1B">
                              <w:pPr>
                                <w:spacing w:before="36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3" o:spid="_x0000_s1026" o:spt="203" style="position:absolute;left:0pt;margin-left:84.95pt;margin-top:-77.7pt;height:88.8pt;width:436.8pt;mso-position-horizontal-relative:page;z-index:-251616256;mso-width-relative:page;mso-height-relative:page;" coordsize="5547360,1127760" o:gfxdata="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">
                <o:lock v:ext="edit" aspectratio="f"/>
                <v:shape id="Graphic 184" o:spid="_x0000_s1026" o:spt="100" style="position:absolute;left:157149;top:8249;height:847725;width:5381625;" fillcolor="#F7F7F7" filled="t" stroked="f" coordsize="5381625,847725" o:gfxdata="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9GhR2/&#10;AAAA3AAAAA8AAAAAAAAAAQAgAAAAIgAAAGRycy9kb3ducmV2LnhtbFBLAQIUABQAAAAIAIdO4kAz&#10;LwWeOwAAADkAAAAQAAAAAAAAAAEAIAAAAA4BAABkcnMvc2hhcGV4bWwueG1sUEsFBgAAAAAGAAYA&#10;WwEAALgDAAAAAA==&#10;" path="m5381625,20650l5360975,0,20662,0,0,20650,12,823912,0,827074,20662,847725,5360975,847725,5381625,827074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0;top:1079812;height:47625;width:47625;" fillcolor="#333333" filled="t" stroked="f" coordsize="47625,47625" o:gfxdata="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88Z3&#10;wAAAANwAAAAPAAAAAAAAAAEAIAAAACIAAABkcnMvZG93bnJldi54bWxQSwECFAAUAAAACACHTuJA&#10;My8FnjsAAAA5AAAAEAAAAAAAAAABACAAAAAPAQAAZHJzL3NoYXBleG1sLnhtbFBLBQYAAAAABgAG&#10;AFsBAAC5AwAAAAA=&#10;" path="m26970,47620l20654,47620,17617,47015,0,26966,0,20650,20654,0,26970,0,47625,23812,47625,26966,26970,476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6" o:spid="_x0000_s1026" o:spt="202" type="#_x0000_t202" style="position:absolute;left:157162;top:8249;height:847725;width:5381625;" filled="f" stroked="t" coordsize="21600,21600" o:gfxdata="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qK2E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8F9C568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13095A7F">
                        <w:pPr>
                          <w:spacing w:before="64" w:line="352" w:lineRule="auto"/>
                          <w:ind w:left="386" w:right="5748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"username"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张三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spacing w:val="-2"/>
                            <w:w w:val="105"/>
                            <w:sz w:val="17"/>
                          </w:rPr>
                          <w:t>"password"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"123456"</w:t>
                        </w:r>
                      </w:p>
                      <w:p w14:paraId="140ECA1B">
                        <w:pPr>
                          <w:spacing w:before="36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pacing w:val="-4"/>
          <w:sz w:val="19"/>
        </w:rPr>
        <w:t>OK):</w:t>
      </w:r>
    </w:p>
    <w:p w14:paraId="59DC9032">
      <w:pPr>
        <w:spacing w:after="0"/>
        <w:jc w:val="left"/>
        <w:rPr>
          <w:rFonts w:ascii="Arial MT" w:eastAsia="Arial MT"/>
          <w:sz w:val="19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6C6AEC2F">
      <w:pPr>
        <w:pStyle w:val="6"/>
        <w:ind w:left="51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5398135" cy="2302510"/>
                <wp:effectExtent l="0" t="0" r="0" b="2539"/>
                <wp:docPr id="187" name="Group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2302510"/>
                          <a:chOff x="0" y="0"/>
                          <a:chExt cx="5398135" cy="230251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8249" y="8249"/>
                            <a:ext cx="538162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2286000">
                                <a:moveTo>
                                  <a:pt x="5360969" y="2285995"/>
                                </a:moveTo>
                                <a:lnTo>
                                  <a:pt x="20654" y="2285995"/>
                                </a:lnTo>
                                <a:lnTo>
                                  <a:pt x="17617" y="2285390"/>
                                </a:lnTo>
                                <a:lnTo>
                                  <a:pt x="0" y="2265341"/>
                                </a:lnTo>
                                <a:lnTo>
                                  <a:pt x="0" y="22621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0"/>
                                </a:lnTo>
                                <a:lnTo>
                                  <a:pt x="5381624" y="2265341"/>
                                </a:lnTo>
                                <a:lnTo>
                                  <a:pt x="5364007" y="2285390"/>
                                </a:lnTo>
                                <a:lnTo>
                                  <a:pt x="5360969" y="2285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1112" y="89212"/>
                            <a:ext cx="529590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2143125">
                                <a:moveTo>
                                  <a:pt x="5295900" y="2143125"/>
                                </a:moveTo>
                                <a:lnTo>
                                  <a:pt x="0" y="214312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2143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8249" y="8249"/>
                            <a:ext cx="5381625" cy="22860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A6B9A6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7D66C5F4">
                              <w:pPr>
                                <w:spacing w:before="115" w:line="343" w:lineRule="auto"/>
                                <w:ind w:left="386" w:right="5748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登录成功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: {</w:t>
                              </w:r>
                            </w:p>
                            <w:p w14:paraId="5A81D59A">
                              <w:pPr>
                                <w:spacing w:before="42" w:line="403" w:lineRule="auto"/>
                                <w:ind w:left="597" w:right="574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"token"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"ey..."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"user"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{</w:t>
                              </w:r>
                            </w:p>
                            <w:p w14:paraId="3486821F">
                              <w:pPr>
                                <w:spacing w:before="0" w:line="154" w:lineRule="exact"/>
                                <w:ind w:left="80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w w:val="105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36E159B">
                              <w:pPr>
                                <w:spacing w:before="80"/>
                                <w:ind w:left="809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"username"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2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sz w:val="17"/>
                                </w:rPr>
                                <w:t>张三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5"/>
                                  <w:sz w:val="17"/>
                                </w:rPr>
                                <w:t>,</w:t>
                              </w:r>
                            </w:p>
                            <w:p w14:paraId="7D30DEE0">
                              <w:pPr>
                                <w:spacing w:before="103"/>
                                <w:ind w:left="80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"role"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"STUDENT"</w:t>
                              </w:r>
                            </w:p>
                            <w:p w14:paraId="69F0AD0C">
                              <w:pPr>
                                <w:spacing w:before="100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07E4B2AC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2D145143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7" o:spid="_x0000_s1026" o:spt="203" style="height:181.3pt;width:425.05pt;" coordsize="5398135,2302510" o:gfxdata="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">
                <o:lock v:ext="edit" aspectratio="f"/>
                <v:shape id="Graphic 188" o:spid="_x0000_s1026" o:spt="100" style="position:absolute;left:8249;top:8249;height:2286000;width:5381625;" fillcolor="#F7F7F7" filled="t" stroked="f" coordsize="5381625,2286000" o:gfxdata="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67jCvQAA&#10;ANwAAAAPAAAAAAAAAAEAIAAAACIAAABkcnMvZG93bnJldi54bWxQSwECFAAUAAAACACHTuJAMy8F&#10;njsAAAA5AAAAEAAAAAAAAAABACAAAAAMAQAAZHJzL3NoYXBleG1sLnhtbFBLBQYAAAAABgAGAFsB&#10;AAC2AwAAAAA=&#10;" path="m5360969,2285995l20654,2285995,17617,2285390,0,2265341,0,2262187,0,20650,20654,0,5360969,0,5381624,20650,5381624,2265341,5364007,2285390,5360969,22859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51112;top:89212;height:2143125;width:5295900;" fillcolor="#F7F7F7" filled="t" stroked="f" coordsize="5295900,2143125" o:gfxdata="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UymabsAAADc&#10;AAAADwAAAAAAAAABACAAAAAiAAAAZHJzL2Rvd25yZXYueG1sUEsBAhQAFAAAAAgAh07iQDMvBZ47&#10;AAAAOQAAABAAAAAAAAAAAQAgAAAACgEAAGRycy9zaGFwZXhtbC54bWxQSwUGAAAAAAYABgBbAQAA&#10;tAMAAAAA&#10;" path="m5295900,2143125l0,2143125,0,0,5295900,0,5295900,21431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0" o:spid="_x0000_s1026" o:spt="202" type="#_x0000_t202" style="position:absolute;left:8249;top:8249;height:2286000;width:5381625;" filled="f" stroked="t" coordsize="21600,21600" o:gfxdata="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/2c3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0A6B9A6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7D66C5F4">
                        <w:pPr>
                          <w:spacing w:before="115" w:line="343" w:lineRule="auto"/>
                          <w:ind w:left="386" w:right="5748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spacing w:val="-2"/>
                            <w:w w:val="105"/>
                            <w:sz w:val="17"/>
                          </w:rPr>
                          <w:t>登录成功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: {</w:t>
                        </w:r>
                      </w:p>
                      <w:p w14:paraId="5A81D59A">
                        <w:pPr>
                          <w:spacing w:before="42" w:line="403" w:lineRule="auto"/>
                          <w:ind w:left="597" w:right="574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"token"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"ey..."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"user"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{</w:t>
                        </w:r>
                      </w:p>
                      <w:p w14:paraId="3486821F">
                        <w:pPr>
                          <w:spacing w:before="0" w:line="154" w:lineRule="exact"/>
                          <w:ind w:left="80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"id"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w w:val="105"/>
                            <w:sz w:val="17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,</w:t>
                        </w:r>
                      </w:p>
                      <w:p w14:paraId="436E159B">
                        <w:pPr>
                          <w:spacing w:before="80"/>
                          <w:ind w:left="809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sz w:val="17"/>
                          </w:rPr>
                          <w:t>"username"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2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sz w:val="17"/>
                          </w:rPr>
                          <w:t>张三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5"/>
                            <w:sz w:val="17"/>
                          </w:rPr>
                          <w:t>,</w:t>
                        </w:r>
                      </w:p>
                      <w:p w14:paraId="7D30DEE0">
                        <w:pPr>
                          <w:spacing w:before="103"/>
                          <w:ind w:left="80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"role"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"STUDENT"</w:t>
                        </w:r>
                      </w:p>
                      <w:p w14:paraId="69F0AD0C">
                        <w:pPr>
                          <w:spacing w:before="100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07E4B2AC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2D145143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CC20D7C">
      <w:pPr>
        <w:pStyle w:val="2"/>
        <w:numPr>
          <w:ilvl w:val="0"/>
          <w:numId w:val="3"/>
        </w:numPr>
        <w:tabs>
          <w:tab w:val="left" w:pos="365"/>
          <w:tab w:val="left" w:pos="9012"/>
        </w:tabs>
        <w:spacing w:before="48" w:after="0" w:line="240" w:lineRule="auto"/>
        <w:ind w:left="365" w:right="0" w:hanging="292"/>
        <w:jc w:val="left"/>
        <w:rPr>
          <w:u w:val="none"/>
        </w:rPr>
      </w:pPr>
      <w:bookmarkStart w:id="18" w:name="3. 学生端接口"/>
      <w:bookmarkEnd w:id="18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学生端接</w:t>
      </w:r>
      <w:r>
        <w:rPr>
          <w:color w:val="333333"/>
          <w:spacing w:val="-10"/>
          <w:u w:val="single" w:color="EDEDED"/>
        </w:rPr>
        <w:t>口</w:t>
      </w:r>
      <w:r>
        <w:rPr>
          <w:color w:val="333333"/>
          <w:u w:val="single" w:color="EDEDED"/>
        </w:rPr>
        <w:tab/>
      </w:r>
    </w:p>
    <w:p w14:paraId="28E29BB1">
      <w:pPr>
        <w:pStyle w:val="3"/>
        <w:numPr>
          <w:ilvl w:val="1"/>
          <w:numId w:val="3"/>
        </w:numPr>
        <w:tabs>
          <w:tab w:val="left" w:pos="566"/>
        </w:tabs>
        <w:spacing w:before="39" w:after="0" w:line="240" w:lineRule="auto"/>
        <w:ind w:left="566" w:right="0" w:hanging="493"/>
        <w:jc w:val="left"/>
      </w:pPr>
      <w:bookmarkStart w:id="19" w:name="3.1 获取所有课程列表"/>
      <w:bookmarkEnd w:id="19"/>
      <w:r>
        <w:rPr>
          <w:color w:val="333333"/>
          <w:spacing w:val="-2"/>
        </w:rPr>
        <w:t>获取所有课程列表</w:t>
      </w:r>
    </w:p>
    <w:p w14:paraId="11039482">
      <w:pPr>
        <w:pStyle w:val="6"/>
        <w:spacing w:before="122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91" name="Imag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</w:rPr>
        <w:t>功能</w:t>
      </w:r>
      <w:r>
        <w:rPr>
          <w:rFonts w:ascii="Arial MT" w:eastAsia="Arial MT"/>
          <w:color w:val="333333"/>
          <w:spacing w:val="20"/>
        </w:rPr>
        <w:t xml:space="preserve">: </w:t>
      </w:r>
      <w:r>
        <w:rPr>
          <w:color w:val="333333"/>
        </w:rPr>
        <w:t>分页获取对学生开放的课程列表，可带查询参数。</w:t>
      </w:r>
    </w:p>
    <w:p w14:paraId="43155798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104775</wp:posOffset>
                </wp:positionV>
                <wp:extent cx="1140460" cy="130810"/>
                <wp:effectExtent l="0" t="0" r="0" b="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460" cy="130810"/>
                          <a:chOff x="0" y="0"/>
                          <a:chExt cx="1140460" cy="13081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6E2221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/student/courses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" o:spid="_x0000_s1026" o:spt="203" style="position:absolute;left:0pt;margin-left:121.45pt;margin-top:8.25pt;height:10.3pt;width:89.8pt;mso-position-horizontal-relative:page;z-index:251668480;mso-width-relative:page;mso-height-relative:page;" coordsize="1140460,130810" o:gfxdata="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Nn5vQfaAAAACQEAAA8AAAAAAAAAAQAgAAAAIgAAAGRycy9k&#10;b3ducmV2LnhtbFBLAQIUABQAAAAIAIdO4kAJFn0cVgMAAGEJAAAOAAAAAAAAAAEAIAAAACkBAABk&#10;cnMvZTJvRG9jLnhtbFBLBQYAAAAABgAGAFkBAADxBgAAAAA=&#10;">
                <o:lock v:ext="edit" aspectratio="f"/>
                <v:shape id="Graphic 193" o:spid="_x0000_s1026" o:spt="100" style="position:absolute;left:3487;top:3487;height:123825;width:1133475;" fillcolor="#F2F4F4" filled="t" stroked="f" coordsize="1133475,123825" o:gfxdata="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J5tC8AAAA&#10;3AAAAA8AAAAAAAAAAQAgAAAAIgAAAGRycy9kb3ducmV2LnhtbFBLAQIUABQAAAAIAIdO4kAzLwWe&#10;OwAAADkAAAAQAAAAAAAAAAEAIAAAAAsBAABkcnMvc2hhcGV4bWwueG1sUEsFBgAAAAAGAAYAWwEA&#10;ALUDAAAAAA==&#10;" path="m1108689,123820l24785,123820,21140,123094,0,99036,0,95250,0,24785,24785,0,1108689,0,1133474,24785,1133474,99036,1112334,123094,11086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4" o:spid="_x0000_s1026" o:spt="202" type="#_x0000_t202" style="position:absolute;left:8249;top:8249;height:114300;width:1123950;" filled="f" stroked="t" coordsize="21600,21600" o:gfxdata="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zXV/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56E2221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/student/courses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95" name="Imag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1909115A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107950</wp:posOffset>
                </wp:positionV>
                <wp:extent cx="257175" cy="123825"/>
                <wp:effectExtent l="0" t="0" r="0" b="0"/>
                <wp:wrapNone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123825"/>
                          <a:chOff x="0" y="0"/>
                          <a:chExt cx="257175" cy="12382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80"/>
                                </a:lnTo>
                                <a:lnTo>
                                  <a:pt x="257175" y="99036"/>
                                </a:lnTo>
                                <a:lnTo>
                                  <a:pt x="236034" y="123094"/>
                                </a:lnTo>
                                <a:lnTo>
                                  <a:pt x="232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600"/>
                                </a:lnTo>
                                <a:lnTo>
                                  <a:pt x="232949" y="1804"/>
                                </a:lnTo>
                                <a:lnTo>
                                  <a:pt x="235867" y="3013"/>
                                </a:lnTo>
                                <a:lnTo>
                                  <a:pt x="238442" y="4734"/>
                                </a:lnTo>
                                <a:lnTo>
                                  <a:pt x="240675" y="6966"/>
                                </a:lnTo>
                                <a:lnTo>
                                  <a:pt x="242908" y="9194"/>
                                </a:lnTo>
                                <a:lnTo>
                                  <a:pt x="244628" y="11770"/>
                                </a:lnTo>
                                <a:lnTo>
                                  <a:pt x="245837" y="14692"/>
                                </a:lnTo>
                                <a:lnTo>
                                  <a:pt x="247045" y="17607"/>
                                </a:lnTo>
                                <a:lnTo>
                                  <a:pt x="247649" y="20650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32949" y="112476"/>
                                </a:lnTo>
                                <a:lnTo>
                                  <a:pt x="230032" y="113685"/>
                                </a:lnTo>
                                <a:lnTo>
                                  <a:pt x="226995" y="114295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76"/>
                                </a:lnTo>
                                <a:lnTo>
                                  <a:pt x="11782" y="111272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2571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DC1E09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6" o:spid="_x0000_s1026" o:spt="203" style="position:absolute;left:0pt;margin-left:121.7pt;margin-top:8.5pt;height:9.75pt;width:20.25pt;mso-position-horizontal-relative:page;z-index:251668480;mso-width-relative:page;mso-height-relative:page;" coordsize="257175,123825" o:gfxdata="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">
                <o:lock v:ext="edit" aspectratio="f"/>
                <v:shape id="Graphic 197" o:spid="_x0000_s1026" o:spt="100" style="position:absolute;left:0;top:0;height:123825;width:257175;" fillcolor="#F2F4F4" filled="t" stroked="f" coordsize="257175,123825" o:gfxdata="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0hi74A&#10;AADcAAAADwAAAAAAAAABACAAAAAiAAAAZHJzL2Rvd25yZXYueG1sUEsBAhQAFAAAAAgAh07iQDMv&#10;BZ47AAAAOQAAABAAAAAAAAAAAQAgAAAADQEAAGRycy9zaGFwZXhtbC54bWxQSwUGAAAAAAYABgBb&#10;AQAAtwMAAAAA&#10;" path="m232389,123820l24785,123820,21140,123094,0,99036,0,95250,0,24780,24785,0,232389,0,257175,24780,257175,99036,236034,123094,2323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4762;top:4762;height:114300;width:247650;" filled="f" stroked="t" coordsize="247650,114300" o:gfxdata="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uNF&#10;8cEAAADcAAAADwAAAAAAAAABACAAAAAiAAAAZHJzL2Rvd25yZXYueG1sUEsBAhQAFAAAAAgAh07i&#10;QDMvBZ47AAAAOQAAABAAAAAAAAAAAQAgAAAAEAEAAGRycy9zaGFwZXhtbC54bWxQSwUGAAAAAAYA&#10;BgBbAQAAugMAAAAA&#10;" path="m0,90487l0,23812,0,20650,604,17607,1812,14692,3020,11770,4741,9194,6974,6966,9207,4734,11782,3013,14699,1804,17617,600,20654,0,23812,0,223837,0,226995,0,230032,600,232949,1804,235867,3013,238442,4734,240675,6966,242908,9194,244628,11770,245837,14692,247045,17607,247649,20650,247650,23812,247650,90487,232949,112476,230032,113685,226995,114295,223837,114300,23812,114300,20654,114295,17617,113685,14699,112476,11782,111272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99" o:spid="_x0000_s1026" o:spt="202" type="#_x0000_t202" style="position:absolute;left:0;top:0;height:123825;width:257175;" filled="f" stroked="f" coordsize="21600,21600" o:gfxdata="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Gp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DC1E09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GET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00" name="Imag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36163751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01" name="Imag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查询参数</w:t>
      </w:r>
      <w:r>
        <w:rPr>
          <w:rFonts w:ascii="Arial MT" w:eastAsia="Arial MT"/>
          <w:color w:val="333333"/>
          <w:sz w:val="19"/>
        </w:rPr>
        <w:t>:</w:t>
      </w:r>
    </w:p>
    <w:p w14:paraId="2A936634">
      <w:pPr>
        <w:pStyle w:val="6"/>
        <w:spacing w:before="54"/>
        <w:ind w:left="1536"/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127000</wp:posOffset>
                </wp:positionV>
                <wp:extent cx="47625" cy="47625"/>
                <wp:effectExtent l="0" t="0" r="0" b="0"/>
                <wp:wrapNone/>
                <wp:docPr id="202" name="Graphic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12"/>
                              </a:lnTo>
                              <a:lnTo>
                                <a:pt x="47625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2" o:spid="_x0000_s1026" o:spt="100" style="position:absolute;left:0pt;margin-left:107.45pt;margin-top:10pt;height:3.75pt;width:3.75pt;mso-position-horizontal-relative:page;z-index:251669504;mso-width-relative:page;mso-height-relative:page;" filled="f" stroked="t" coordsize="47625,47625" o:gfxdata="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kSpyQNgAAAAJAQAADwAAAAAAAAABACAAAAAiAAAAZHJzL2Rvd25yZXYueG1sUEsBAhQAFAAAAAgA&#10;h07iQH2uo9vQAgAAuwcAAA4AAAAAAAAAAQAgAAAAJwEAAGRycy9lMm9Eb2MueG1sUEsFBgAAAAAG&#10;AAYAWQEAAGkGAAAAAA==&#10;" path="m47625,23812l23812,47625,20654,47620,0,26966,0,23812,0,20654,6974,6971,9207,4739,11782,3018,14699,1808,17617,604,20654,0,23812,0,26970,0,40650,6971,42883,9199,44603,11775,45812,14692,47020,17612,47625,20654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98425</wp:posOffset>
                </wp:positionV>
                <wp:extent cx="323850" cy="123825"/>
                <wp:effectExtent l="0" t="0" r="0" b="0"/>
                <wp:wrapNone/>
                <wp:docPr id="203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23825"/>
                          <a:chOff x="0" y="0"/>
                          <a:chExt cx="323850" cy="12382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49" y="24780"/>
                                </a:lnTo>
                                <a:lnTo>
                                  <a:pt x="323849" y="99036"/>
                                </a:lnTo>
                                <a:lnTo>
                                  <a:pt x="302709" y="123094"/>
                                </a:lnTo>
                                <a:lnTo>
                                  <a:pt x="299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4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9625" y="112481"/>
                                </a:lnTo>
                                <a:lnTo>
                                  <a:pt x="296707" y="113690"/>
                                </a:lnTo>
                                <a:lnTo>
                                  <a:pt x="293670" y="114295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A1868"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1026" o:spt="203" style="position:absolute;left:0pt;margin-left:119.45pt;margin-top:7.75pt;height:9.75pt;width:25.5pt;mso-position-horizontal-relative:page;z-index:251669504;mso-width-relative:page;mso-height-relative:page;" coordsize="323850,123825" o:gfxdata="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">
                <o:lock v:ext="edit" aspectratio="f"/>
                <v:shape id="Graphic 204" o:spid="_x0000_s1026" o:spt="100" style="position:absolute;left:0;top:0;height:123825;width:323850;" fillcolor="#F2F4F4" filled="t" stroked="f" coordsize="323850,123825" o:gfxdata="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M8Qib4A&#10;AADcAAAADwAAAAAAAAABACAAAAAiAAAAZHJzL2Rvd25yZXYueG1sUEsBAhQAFAAAAAgAh07iQDMv&#10;BZ47AAAAOQAAABAAAAAAAAAAAQAgAAAADQEAAGRycy9zaGFwZXhtbC54bWxQSwUGAAAAAAYABgBb&#10;AQAAtwMAAAAA&#10;" path="m299064,123820l24785,123820,21140,123094,0,99036,0,95250,0,24780,24785,0,299064,0,323849,24780,323849,99036,302709,123094,2990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4762;top:4762;height:114300;width:314325;" filled="f" stroked="t" coordsize="314325,114300" o:gfxdata="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Kna1vQAA&#10;ANwAAAAPAAAAAAAAAAEAIAAAACIAAABkcnMvZG93bnJldi54bWxQSwECFAAUAAAACACHTuJAMy8F&#10;njsAAAA5AAAAEAAAAAAAAAABACAAAAAMAQAAZHJzL3NoYXBleG1sLnhtbFBLBQYAAAAABgAGAFsB&#10;AAC2AwAAAAA=&#10;" path="m0,90487l0,23812,0,20650,604,17607,20654,0,23812,0,290512,0,293670,0,296707,604,314325,23812,314325,90487,299625,112481,296707,113690,293670,114295,290512,114300,23812,114300,20654,114295,17617,113690,14699,112481,11782,111276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06" o:spid="_x0000_s1026" o:spt="202" type="#_x0000_t202" style="position:absolute;left:0;top:0;height:123825;width:323850;" filled="f" stroked="f" coordsize="21600,21600" o:gfxdata="UEsDBAoAAAAAAIdO4kAAAAAAAAAAAAAAAAAEAAAAZHJzL1BLAwQUAAAACACHTuJAnAAK8b4AAADc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qg8e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AK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6A1868"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page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color w:val="333333"/>
        </w:rPr>
        <w:t>(</w:t>
      </w:r>
      <w:r>
        <w:rPr>
          <w:color w:val="333333"/>
        </w:rPr>
        <w:t>可选</w:t>
      </w:r>
      <w:r>
        <w:rPr>
          <w:rFonts w:ascii="Arial MT" w:eastAsia="Arial MT"/>
          <w:color w:val="333333"/>
          <w:spacing w:val="7"/>
        </w:rPr>
        <w:t xml:space="preserve">, </w:t>
      </w:r>
      <w:r>
        <w:rPr>
          <w:rFonts w:ascii="Arial MT" w:eastAsia="Arial MT"/>
          <w:color w:val="333333"/>
        </w:rPr>
        <w:t>int):</w:t>
      </w:r>
      <w:r>
        <w:rPr>
          <w:rFonts w:ascii="Arial MT" w:eastAsia="Arial MT"/>
          <w:color w:val="333333"/>
          <w:spacing w:val="15"/>
        </w:rPr>
        <w:t xml:space="preserve"> </w:t>
      </w:r>
      <w:r>
        <w:rPr>
          <w:color w:val="333333"/>
          <w:spacing w:val="1"/>
        </w:rPr>
        <w:t xml:space="preserve">页码，默认为 </w:t>
      </w:r>
      <w:r>
        <w:rPr>
          <w:rFonts w:ascii="Arial MT" w:eastAsia="Arial MT"/>
          <w:color w:val="333333"/>
        </w:rPr>
        <w:t>1</w:t>
      </w:r>
      <w:r>
        <w:rPr>
          <w:color w:val="333333"/>
          <w:spacing w:val="-10"/>
        </w:rPr>
        <w:t>。</w:t>
      </w:r>
    </w:p>
    <w:p w14:paraId="3CBCDBBB">
      <w:pPr>
        <w:pStyle w:val="6"/>
        <w:spacing w:before="85"/>
        <w:ind w:left="1536"/>
      </w:pPr>
      <w: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146685</wp:posOffset>
                </wp:positionV>
                <wp:extent cx="47625" cy="47625"/>
                <wp:effectExtent l="0" t="0" r="0" b="0"/>
                <wp:wrapNone/>
                <wp:docPr id="207" name="Graphic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5"/>
                              </a:lnTo>
                              <a:lnTo>
                                <a:pt x="20654" y="47620"/>
                              </a:lnTo>
                              <a:lnTo>
                                <a:pt x="0" y="26966"/>
                              </a:lnTo>
                              <a:lnTo>
                                <a:pt x="0" y="23812"/>
                              </a:lnTo>
                              <a:lnTo>
                                <a:pt x="0" y="20645"/>
                              </a:lnTo>
                              <a:lnTo>
                                <a:pt x="604" y="17607"/>
                              </a:lnTo>
                              <a:lnTo>
                                <a:pt x="1812" y="14692"/>
                              </a:lnTo>
                              <a:lnTo>
                                <a:pt x="3020" y="11775"/>
                              </a:lnTo>
                              <a:lnTo>
                                <a:pt x="4741" y="9199"/>
                              </a:lnTo>
                              <a:lnTo>
                                <a:pt x="6974" y="6971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07"/>
                              </a:lnTo>
                              <a:lnTo>
                                <a:pt x="47625" y="20645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7" o:spid="_x0000_s1026" o:spt="100" style="position:absolute;left:0pt;margin-left:107.45pt;margin-top:11.55pt;height:3.75pt;width:3.75pt;mso-position-horizontal-relative:page;z-index:251670528;mso-width-relative:page;mso-height-relative:page;" filled="f" stroked="t" coordsize="47625,47625" o:gfxdata="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MBiq1LZAAAACQEAAA8AAAAAAAAAAQAgAAAA&#10;IgAAAGRycy9kb3ducmV2LnhtbFBLAQIUABQAAAAIAIdO4kDqbqnM7gIAAGUIAAAOAAAAAAAAAAEA&#10;IAAAACgBAABkcnMvZTJvRG9jLnhtbFBLBQYAAAAABgAGAFkBAACIBgAAAAA=&#10;" path="m47625,23812l23812,47625,20654,47620,0,26966,0,23812,0,20645,604,17607,1812,14692,3020,11775,4741,9199,6974,6971,9207,4739,11782,3018,14699,1808,17617,604,20654,0,23812,0,26970,0,40650,6971,42883,9199,44603,11775,45812,14692,47020,17607,47625,20645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118110</wp:posOffset>
                </wp:positionV>
                <wp:extent cx="323850" cy="123825"/>
                <wp:effectExtent l="0" t="0" r="0" b="0"/>
                <wp:wrapNone/>
                <wp:docPr id="208" name="Group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23825"/>
                          <a:chOff x="0" y="0"/>
                          <a:chExt cx="323850" cy="12382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49" y="24785"/>
                                </a:lnTo>
                                <a:lnTo>
                                  <a:pt x="323849" y="99039"/>
                                </a:lnTo>
                                <a:lnTo>
                                  <a:pt x="302709" y="123094"/>
                                </a:lnTo>
                                <a:lnTo>
                                  <a:pt x="299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0"/>
                                </a:lnTo>
                                <a:lnTo>
                                  <a:pt x="299625" y="1804"/>
                                </a:lnTo>
                                <a:lnTo>
                                  <a:pt x="302542" y="3013"/>
                                </a:lnTo>
                                <a:lnTo>
                                  <a:pt x="305117" y="4734"/>
                                </a:lnTo>
                                <a:lnTo>
                                  <a:pt x="307350" y="6971"/>
                                </a:lnTo>
                                <a:lnTo>
                                  <a:pt x="309583" y="9204"/>
                                </a:lnTo>
                                <a:lnTo>
                                  <a:pt x="311303" y="11780"/>
                                </a:lnTo>
                                <a:lnTo>
                                  <a:pt x="312512" y="14697"/>
                                </a:lnTo>
                                <a:lnTo>
                                  <a:pt x="313720" y="17612"/>
                                </a:lnTo>
                                <a:lnTo>
                                  <a:pt x="314324" y="20654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F7E8A"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8" o:spid="_x0000_s1026" o:spt="203" style="position:absolute;left:0pt;margin-left:119.45pt;margin-top:9.3pt;height:9.75pt;width:25.5pt;mso-position-horizontal-relative:page;z-index:251670528;mso-width-relative:page;mso-height-relative:page;" coordsize="323850,123825" o:gfxdata="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KSNMx7ZAAAACQEAAA8AAAAAAAAAAQAgAAAAIgAAAGRycy9k&#10;b3ducmV2LnhtbFBLAQIUABQAAAAIAIdO4kCEdvFhdAQAAKsQAAAOAAAAAAAAAAEAIAAAACgBAABk&#10;cnMvZTJvRG9jLnhtbFBLBQYAAAAABgAGAFkBAAAOCAAAAAA=&#10;">
                <o:lock v:ext="edit" aspectratio="f"/>
                <v:shape id="Graphic 209" o:spid="_x0000_s1026" o:spt="100" style="position:absolute;left:0;top:0;height:123825;width:323850;" fillcolor="#F2F4F4" filled="t" stroked="f" coordsize="323850,123825" o:gfxdata="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6/F74A&#10;AADcAAAADwAAAAAAAAABACAAAAAiAAAAZHJzL2Rvd25yZXYueG1sUEsBAhQAFAAAAAgAh07iQDMv&#10;BZ47AAAAOQAAABAAAAAAAAAAAQAgAAAADQEAAGRycy9zaGFwZXhtbC54bWxQSwUGAAAAAAYABgBb&#10;AQAAtwMAAAAA&#10;" path="m299064,123820l24785,123820,21140,123094,0,99039,0,95250,0,24785,24785,0,299064,0,323849,24785,323849,99039,302709,123094,2990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4762;top:4762;height:114300;width:314325;" filled="f" stroked="t" coordsize="314325,114300" o:gfxdata="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YRD8LgAAADcAAAA&#10;DwAAAAAAAAABACAAAAAiAAAAZHJzL2Rvd25yZXYueG1sUEsBAhQAFAAAAAgAh07iQDMvBZ47AAAA&#10;OQAAABAAAAAAAAAAAQAgAAAABwEAAGRycy9zaGFwZXhtbC54bWxQSwUGAAAAAAYABgBbAQAAsQMA&#10;AAAA&#10;" path="m0,90487l0,23812,0,20654,604,17612,1812,14697,3020,11780,4741,9204,6974,6971,9207,4734,11782,3013,14699,1804,17617,600,20654,0,23812,0,290512,0,293670,0,296707,600,299625,1804,302542,3013,305117,4734,307350,6971,309583,9204,311303,11780,312512,14697,313720,17612,314324,20654,314325,23812,314325,90487,290512,114300,23812,114300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11" o:spid="_x0000_s1026" o:spt="202" type="#_x0000_t202" style="position:absolute;left:0;top:0;height:123825;width:323850;" filled="f" stroked="f" coordsize="21600,21600" o:gfxdata="UEsDBAoAAAAAAIdO4kAAAAAAAAAAAAAAAAAEAAAAZHJzL1BLAwQUAAAACACHTuJAljAEWL8AAADc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Mvg7k46AL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wBF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CF7E8A"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size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color w:val="333333"/>
        </w:rPr>
        <w:t>(</w:t>
      </w:r>
      <w:r>
        <w:rPr>
          <w:color w:val="333333"/>
        </w:rPr>
        <w:t>可选</w:t>
      </w:r>
      <w:r>
        <w:rPr>
          <w:rFonts w:ascii="Arial MT" w:eastAsia="Arial MT"/>
          <w:color w:val="333333"/>
          <w:spacing w:val="9"/>
        </w:rPr>
        <w:t xml:space="preserve">, </w:t>
      </w:r>
      <w:r>
        <w:rPr>
          <w:rFonts w:ascii="Arial MT" w:eastAsia="Arial MT"/>
          <w:color w:val="333333"/>
        </w:rPr>
        <w:t>int):</w:t>
      </w:r>
      <w:r>
        <w:rPr>
          <w:rFonts w:ascii="Arial MT" w:eastAsia="Arial MT"/>
          <w:color w:val="333333"/>
          <w:spacing w:val="19"/>
        </w:rPr>
        <w:t xml:space="preserve"> </w:t>
      </w:r>
      <w:r>
        <w:rPr>
          <w:color w:val="333333"/>
          <w:spacing w:val="1"/>
        </w:rPr>
        <w:t xml:space="preserve">每页数量，默认为 </w:t>
      </w:r>
      <w:r>
        <w:rPr>
          <w:rFonts w:ascii="Arial MT" w:eastAsia="Arial MT"/>
          <w:color w:val="333333"/>
        </w:rPr>
        <w:t>10</w:t>
      </w:r>
      <w:r>
        <w:rPr>
          <w:color w:val="333333"/>
          <w:spacing w:val="-10"/>
        </w:rPr>
        <w:t>。</w:t>
      </w:r>
    </w:p>
    <w:p w14:paraId="293E4891">
      <w:pPr>
        <w:pStyle w:val="6"/>
        <w:spacing w:before="70"/>
        <w:ind w:left="2171"/>
      </w:pP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212" name="Graphic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06"/>
                              </a:lnTo>
                              <a:lnTo>
                                <a:pt x="30007" y="47020"/>
                              </a:lnTo>
                              <a:lnTo>
                                <a:pt x="26970" y="47625"/>
                              </a:lnTo>
                              <a:lnTo>
                                <a:pt x="23812" y="47625"/>
                              </a:lnTo>
                              <a:lnTo>
                                <a:pt x="20654" y="47625"/>
                              </a:lnTo>
                              <a:lnTo>
                                <a:pt x="1812" y="32914"/>
                              </a:lnTo>
                              <a:lnTo>
                                <a:pt x="604" y="30002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0"/>
                              </a:lnTo>
                              <a:lnTo>
                                <a:pt x="604" y="17607"/>
                              </a:lnTo>
                              <a:lnTo>
                                <a:pt x="1812" y="14692"/>
                              </a:lnTo>
                              <a:lnTo>
                                <a:pt x="3020" y="11775"/>
                              </a:lnTo>
                              <a:lnTo>
                                <a:pt x="4741" y="9199"/>
                              </a:lnTo>
                              <a:lnTo>
                                <a:pt x="6974" y="6971"/>
                              </a:lnTo>
                              <a:lnTo>
                                <a:pt x="9207" y="4734"/>
                              </a:lnTo>
                              <a:lnTo>
                                <a:pt x="11782" y="3013"/>
                              </a:lnTo>
                              <a:lnTo>
                                <a:pt x="14699" y="1808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1"/>
                              </a:lnTo>
                              <a:lnTo>
                                <a:pt x="42883" y="9199"/>
                              </a:lnTo>
                              <a:lnTo>
                                <a:pt x="44603" y="11775"/>
                              </a:lnTo>
                              <a:lnTo>
                                <a:pt x="45812" y="14692"/>
                              </a:lnTo>
                              <a:lnTo>
                                <a:pt x="47020" y="17607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2" o:spid="_x0000_s1026" o:spt="100" style="position:absolute;left:0pt;margin-left:107.45pt;margin-top:10.8pt;height:3.75pt;width:3.75pt;mso-position-horizontal-relative:page;z-index:251671552;mso-width-relative:page;mso-height-relative:page;" filled="f" stroked="t" coordsize="47625,47625" o:gfxdata="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D3&#10;jNL51wAAAAkBAAAPAAAAAAAAAAEAIAAAACIAAABkcnMvZG93bnJldi54bWxQSwECFAAUAAAACACH&#10;TuJA/m417AkDAAA+CQAADgAAAAAAAAABACAAAAAmAQAAZHJzL2Uyb0RvYy54bWxQSwUGAAAAAAYA&#10;BgBZAQAAoQYAAAAA&#10;" path="m47625,23812l32925,45806,30007,47020,26970,47625,23812,47625,20654,47625,1812,32914,604,30002,0,26970,0,23812,0,20650,604,17607,1812,14692,3020,11775,4741,9199,6974,6971,9207,4734,11782,3013,14699,1808,17617,604,20654,0,23812,0,26970,0,40650,6971,42883,9199,44603,11775,45812,14692,47020,17607,47625,20650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108585</wp:posOffset>
                </wp:positionV>
                <wp:extent cx="733425" cy="123825"/>
                <wp:effectExtent l="0" t="0" r="0" b="0"/>
                <wp:wrapNone/>
                <wp:docPr id="213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0"/>
                                </a:lnTo>
                                <a:lnTo>
                                  <a:pt x="733424" y="99036"/>
                                </a:lnTo>
                                <a:lnTo>
                                  <a:pt x="712284" y="123094"/>
                                </a:lnTo>
                                <a:lnTo>
                                  <a:pt x="7086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0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200" y="1808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1"/>
                                </a:lnTo>
                                <a:lnTo>
                                  <a:pt x="719158" y="9199"/>
                                </a:lnTo>
                                <a:lnTo>
                                  <a:pt x="720878" y="11770"/>
                                </a:lnTo>
                                <a:lnTo>
                                  <a:pt x="722087" y="14692"/>
                                </a:lnTo>
                                <a:lnTo>
                                  <a:pt x="723295" y="17607"/>
                                </a:lnTo>
                                <a:lnTo>
                                  <a:pt x="723899" y="20650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7334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F477B"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3" o:spid="_x0000_s1026" o:spt="203" style="position:absolute;left:0pt;margin-left:119.45pt;margin-top:8.55pt;height:9.75pt;width:57.75pt;mso-position-horizontal-relative:page;z-index:251671552;mso-width-relative:page;mso-height-relative:page;" coordsize="733425,123825" o:gfxdata="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">
                <o:lock v:ext="edit" aspectratio="f"/>
                <v:shape id="Graphic 214" o:spid="_x0000_s1026" o:spt="100" style="position:absolute;left:0;top:0;height:123825;width:733425;" fillcolor="#F2F4F4" filled="t" stroked="f" coordsize="733425,123825" o:gfxdata="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dqxIb4A&#10;AADcAAAADwAAAAAAAAABACAAAAAiAAAAZHJzL2Rvd25yZXYueG1sUEsBAhQAFAAAAAgAh07iQDMv&#10;BZ47AAAAOQAAABAAAAAAAAAAAQAgAAAADQEAAGRycy9zaGFwZXhtbC54bWxQSwUGAAAAAAYABgBb&#10;AQAAtwMAAAAA&#10;" path="m708639,123820l24785,123820,21140,123094,0,99036,0,95250,0,24780,24785,0,708639,0,733424,24780,733424,99036,712284,123094,70863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4762;top:4762;height:114300;width:723900;" filled="f" stroked="t" coordsize="723900,114300" o:gfxdata="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T+5Q&#10;wAAAANwAAAAPAAAAAAAAAAEAIAAAACIAAABkcnMvZG93bnJldi54bWxQSwECFAAUAAAACACHTuJA&#10;My8FnjsAAAA5AAAAEAAAAAAAAAABACAAAAAPAQAAZHJzL3NoYXBleG1sLnhtbFBLBQYAAAAABgAG&#10;AFsBAAC5AwAAAAA=&#10;" path="m0,90487l0,23812,0,20650,604,17607,1812,14692,3020,11770,4741,9199,6974,6971,9207,4739,11782,3018,14699,1808,17617,604,20654,0,23812,0,700087,0,703245,0,706282,604,709200,1808,712117,3018,714692,4739,716925,6971,719158,9199,720878,11770,722087,14692,723295,17607,723899,20650,723900,23812,723900,90487,700087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16" o:spid="_x0000_s1026" o:spt="202" type="#_x0000_t202" style="position:absolute;left:0;top:0;height:123825;width:733425;" filled="f" stroked="f" coordsize="21600,21600" o:gfxdata="UEsDBAoAAAAAAIdO4kAAAAAAAAAAAAAAAAAEAAAAZHJzL1BLAwQUAAAACACHTuJAGdmcLL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TDNc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mc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DF477B"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courseName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color w:val="333333"/>
        </w:rPr>
        <w:t>(</w:t>
      </w:r>
      <w:r>
        <w:rPr>
          <w:color w:val="333333"/>
        </w:rPr>
        <w:t>可选</w:t>
      </w:r>
      <w:r>
        <w:rPr>
          <w:rFonts w:ascii="Arial MT" w:eastAsia="Arial MT"/>
          <w:color w:val="333333"/>
          <w:spacing w:val="14"/>
        </w:rPr>
        <w:t xml:space="preserve">, </w:t>
      </w:r>
      <w:r>
        <w:rPr>
          <w:rFonts w:ascii="Arial MT" w:eastAsia="Arial MT"/>
          <w:color w:val="333333"/>
        </w:rPr>
        <w:t>string):</w:t>
      </w:r>
      <w:r>
        <w:rPr>
          <w:rFonts w:ascii="Arial MT" w:eastAsia="Arial MT"/>
          <w:color w:val="333333"/>
          <w:spacing w:val="29"/>
        </w:rPr>
        <w:t xml:space="preserve"> </w:t>
      </w:r>
      <w:r>
        <w:rPr>
          <w:color w:val="333333"/>
          <w:spacing w:val="-2"/>
        </w:rPr>
        <w:t>课程名模糊查询。</w:t>
      </w:r>
    </w:p>
    <w:p w14:paraId="661284EF">
      <w:pPr>
        <w:spacing w:before="70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136525</wp:posOffset>
                </wp:positionV>
                <wp:extent cx="47625" cy="47625"/>
                <wp:effectExtent l="0" t="0" r="0" b="0"/>
                <wp:wrapNone/>
                <wp:docPr id="217" name="Graphic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7" o:spid="_x0000_s1026" o:spt="100" style="position:absolute;left:0pt;margin-left:84.95pt;margin-top:10.75pt;height:3.75pt;width:3.75pt;mso-position-horizontal-relative:page;z-index:251672576;mso-width-relative:page;mso-height-relative:page;" fillcolor="#333333" filled="t" stroked="f" coordsize="47625,47625" o:gfxdata="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r0xBrbAAAACQEAAA8A&#10;AAAAAAAAAQAgAAAAIgAAAGRycy9kb3ducmV2LnhtbFBLAQIUABQAAAAIAIdO4kBXYejxTQIAALoF&#10;AAAOAAAAAAAAAAEAIAAAACoBAABkcnMvZTJvRG9jLnhtbFBLBQYAAAAABgAGAFkBAADpBQAAAAA=&#10;" path="m26970,47620l20654,47620,17617,47010,0,26966,0,20654,20654,0,26970,0,47625,23812,47625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pacing w:val="-4"/>
          <w:sz w:val="19"/>
        </w:rPr>
        <w:t>OK):</w:t>
      </w:r>
    </w:p>
    <w:p w14:paraId="73CB8FB4">
      <w:pPr>
        <w:pStyle w:val="6"/>
        <w:spacing w:before="2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133350</wp:posOffset>
                </wp:positionV>
                <wp:extent cx="5398135" cy="3007360"/>
                <wp:effectExtent l="0" t="0" r="0" b="0"/>
                <wp:wrapTopAndBottom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3007360"/>
                          <a:chOff x="0" y="0"/>
                          <a:chExt cx="5398135" cy="300736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8237" y="8252"/>
                            <a:ext cx="538162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29908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2967037"/>
                                </a:lnTo>
                                <a:lnTo>
                                  <a:pt x="0" y="2970199"/>
                                </a:lnTo>
                                <a:lnTo>
                                  <a:pt x="20662" y="2990850"/>
                                </a:lnTo>
                                <a:lnTo>
                                  <a:pt x="5360975" y="2990850"/>
                                </a:lnTo>
                                <a:lnTo>
                                  <a:pt x="5381625" y="2970199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8249" y="8249"/>
                            <a:ext cx="5381625" cy="2990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F5E6F9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6794817D">
                              <w:pPr>
                                <w:spacing w:before="115" w:line="391" w:lineRule="auto"/>
                                <w:ind w:left="386" w:right="574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"Success"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{</w:t>
                              </w:r>
                            </w:p>
                            <w:p w14:paraId="2E79D6D3">
                              <w:pPr>
                                <w:spacing w:before="9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"total"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w w:val="105"/>
                                  <w:sz w:val="17"/>
                                </w:rPr>
                                <w:t>25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AF357D7">
                              <w:pPr>
                                <w:spacing w:before="100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"records"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 w14:paraId="024D4569">
                              <w:pPr>
                                <w:spacing w:before="115"/>
                                <w:ind w:left="80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163D7A52">
                              <w:pPr>
                                <w:spacing w:before="115"/>
                                <w:ind w:left="102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7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7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449589CE">
                              <w:pPr>
                                <w:spacing w:before="79" w:line="297" w:lineRule="auto"/>
                                <w:ind w:left="1020" w:right="3749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sz w:val="17"/>
                                </w:rPr>
                                <w:t>计算机科学与技术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"teacherName"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张老师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2DF79DEB">
                              <w:pPr>
                                <w:spacing w:before="51"/>
                                <w:ind w:left="102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"credits"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7B863350">
                              <w:pPr>
                                <w:spacing w:before="79"/>
                                <w:ind w:left="1020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"schedule"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 xml:space="preserve">周一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09:40-11:10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@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教室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5"/>
                                  <w:w w:val="105"/>
                                  <w:sz w:val="17"/>
                                </w:rPr>
                                <w:t>A"</w:t>
                              </w:r>
                            </w:p>
                            <w:p w14:paraId="3458F4E1">
                              <w:pPr>
                                <w:spacing w:before="88"/>
                                <w:ind w:left="80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6726C3A9">
                              <w:pPr>
                                <w:spacing w:before="115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 w14:paraId="77969AAF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457CD478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8" o:spid="_x0000_s1026" o:spt="203" style="position:absolute;left:0pt;margin-left:96.7pt;margin-top:10.5pt;height:236.8pt;width:425.05pt;mso-position-horizontal-relative:page;mso-wrap-distance-bottom:0pt;mso-wrap-distance-top:0pt;z-index:-251606016;mso-width-relative:page;mso-height-relative:page;" coordsize="5398135,3007360" o:gfxdata="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NZ7v9LaAAAACwEA&#10;AA8AAAAAAAAAAQAgAAAAIgAAAGRycy9kb3ducmV2LnhtbFBLAQIUABQAAAAIAIdO4kDjUHnNNQMA&#10;ABIJAAAOAAAAAAAAAAEAIAAAACkBAABkcnMvZTJvRG9jLnhtbFBLBQYAAAAABgAGAFkBAADQBgAA&#10;AAA=&#10;">
                <o:lock v:ext="edit" aspectratio="f"/>
                <v:shape id="Graphic 219" o:spid="_x0000_s1026" o:spt="100" style="position:absolute;left:8237;top:8252;height:2990850;width:5381625;" fillcolor="#F7F7F7" filled="t" stroked="f" coordsize="5381625,2990850" o:gfxdata="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bWhf&#10;wAAAANwAAAAPAAAAAAAAAAEAIAAAACIAAABkcnMvZG93bnJldi54bWxQSwECFAAUAAAACACHTuJA&#10;My8FnjsAAAA5AAAAEAAAAAAAAAABACAAAAAPAQAAZHJzL3NoYXBleG1sLnhtbFBLBQYAAAAABgAG&#10;AFsBAAC5AwAAAAA=&#10;" path="m5381625,20650l5360975,0,20662,0,0,20650,12,2967037,0,2970199,20662,2990850,5360975,2990850,5381625,2970199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0" o:spid="_x0000_s1026" o:spt="202" type="#_x0000_t202" style="position:absolute;left:8249;top:8249;height:2990850;width:5381625;" filled="f" stroked="t" coordsize="21600,21600" o:gfxdata="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s2+e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FF5E6F9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6794817D">
                        <w:pPr>
                          <w:spacing w:before="115" w:line="391" w:lineRule="auto"/>
                          <w:ind w:left="386" w:right="574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"Success"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{</w:t>
                        </w:r>
                      </w:p>
                      <w:p w14:paraId="2E79D6D3">
                        <w:pPr>
                          <w:spacing w:before="9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"total"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w w:val="105"/>
                            <w:sz w:val="17"/>
                          </w:rPr>
                          <w:t>25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,</w:t>
                        </w:r>
                      </w:p>
                      <w:p w14:paraId="5AF357D7">
                        <w:pPr>
                          <w:spacing w:before="100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"records"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  <w:p w14:paraId="024D4569">
                        <w:pPr>
                          <w:spacing w:before="115"/>
                          <w:ind w:left="80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163D7A52">
                        <w:pPr>
                          <w:spacing w:before="115"/>
                          <w:ind w:left="102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"id"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7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333333"/>
                            <w:spacing w:val="-7"/>
                            <w:w w:val="105"/>
                            <w:sz w:val="17"/>
                          </w:rPr>
                          <w:t>,</w:t>
                        </w:r>
                      </w:p>
                      <w:p w14:paraId="449589CE">
                        <w:pPr>
                          <w:spacing w:before="79" w:line="297" w:lineRule="auto"/>
                          <w:ind w:left="1020" w:right="3749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sz w:val="17"/>
                          </w:rPr>
                          <w:t>计算机科学与技术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"teacherName"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张老师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2DF79DEB">
                        <w:pPr>
                          <w:spacing w:before="51"/>
                          <w:ind w:left="102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"credits"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,</w:t>
                        </w:r>
                      </w:p>
                      <w:p w14:paraId="7B863350">
                        <w:pPr>
                          <w:spacing w:before="79"/>
                          <w:ind w:left="1020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"schedule"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 xml:space="preserve">周一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09:40-11:10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@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教室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5"/>
                            <w:w w:val="105"/>
                            <w:sz w:val="17"/>
                          </w:rPr>
                          <w:t>A"</w:t>
                        </w:r>
                      </w:p>
                      <w:p w14:paraId="3458F4E1">
                        <w:pPr>
                          <w:spacing w:before="88"/>
                          <w:ind w:left="80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6726C3A9">
                        <w:pPr>
                          <w:spacing w:before="115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 w14:paraId="77969AAF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457CD478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11AE024">
      <w:pPr>
        <w:pStyle w:val="3"/>
        <w:numPr>
          <w:ilvl w:val="1"/>
          <w:numId w:val="3"/>
        </w:numPr>
        <w:tabs>
          <w:tab w:val="left" w:pos="566"/>
        </w:tabs>
        <w:spacing w:before="151" w:after="0" w:line="240" w:lineRule="auto"/>
        <w:ind w:left="566" w:right="0" w:hanging="493"/>
        <w:jc w:val="left"/>
      </w:pPr>
      <w:bookmarkStart w:id="20" w:name="3.2 选课"/>
      <w:bookmarkEnd w:id="20"/>
      <w:r>
        <w:rPr>
          <w:color w:val="333333"/>
          <w:spacing w:val="-5"/>
        </w:rPr>
        <w:t>选课</w:t>
      </w:r>
    </w:p>
    <w:p w14:paraId="6EF70C87">
      <w:pPr>
        <w:spacing w:before="123"/>
        <w:ind w:left="282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21" name="Imag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19"/>
        </w:rPr>
        <w:t>功能</w:t>
      </w:r>
      <w:r>
        <w:rPr>
          <w:rFonts w:ascii="Arial MT" w:eastAsia="Arial MT"/>
          <w:color w:val="333333"/>
          <w:sz w:val="19"/>
        </w:rPr>
        <w:t xml:space="preserve">: </w:t>
      </w:r>
      <w:r>
        <w:rPr>
          <w:color w:val="333333"/>
          <w:sz w:val="19"/>
        </w:rPr>
        <w:t>学生选择一门课程。</w:t>
      </w:r>
    </w:p>
    <w:p w14:paraId="40E211EC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104775</wp:posOffset>
                </wp:positionV>
                <wp:extent cx="2073910" cy="130810"/>
                <wp:effectExtent l="0" t="0" r="0" b="0"/>
                <wp:wrapNone/>
                <wp:docPr id="222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910" cy="130810"/>
                          <a:chOff x="0" y="0"/>
                          <a:chExt cx="2073910" cy="13081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3487" y="3487"/>
                            <a:ext cx="2066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23825">
                                <a:moveTo>
                                  <a:pt x="20421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5"/>
                                </a:lnTo>
                                <a:lnTo>
                                  <a:pt x="2066924" y="99036"/>
                                </a:lnTo>
                                <a:lnTo>
                                  <a:pt x="2045784" y="123094"/>
                                </a:lnTo>
                                <a:lnTo>
                                  <a:pt x="20421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8249" y="8249"/>
                            <a:ext cx="20574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6A312A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/student/selections/{courseId}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2" o:spid="_x0000_s1026" o:spt="203" style="position:absolute;left:0pt;margin-left:121.45pt;margin-top:8.25pt;height:10.3pt;width:163.3pt;mso-position-horizontal-relative:page;z-index:251672576;mso-width-relative:page;mso-height-relative:page;" coordsize="2073910,130810" o:gfxdata="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M+XwmPaAAAACQEAAA8AAAAAAAAAAQAgAAAAIgAA&#10;AGRycy9kb3ducmV2LnhtbFBLAQIUABQAAAAIAIdO4kDmSNM2XAMAAGEJAAAOAAAAAAAAAAEAIAAA&#10;ACkBAABkcnMvZTJvRG9jLnhtbFBLBQYAAAAABgAGAFkBAAD3BgAAAAA=&#10;">
                <o:lock v:ext="edit" aspectratio="f"/>
                <v:shape id="Graphic 223" o:spid="_x0000_s1026" o:spt="100" style="position:absolute;left:3487;top:3487;height:123825;width:2066925;" fillcolor="#F2F4F4" filled="t" stroked="f" coordsize="2066925,123825" o:gfxdata="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kuslbsAAADc&#10;AAAADwAAAAAAAAABACAAAAAiAAAAZHJzL2Rvd25yZXYueG1sUEsBAhQAFAAAAAgAh07iQDMvBZ47&#10;AAAAOQAAABAAAAAAAAAAAQAgAAAACgEAAGRycy9zaGFwZXhtbC54bWxQSwUGAAAAAAYABgBbAQAA&#10;tAMAAAAA&#10;" path="m2042139,123820l24785,123820,21140,123094,0,99036,0,95250,0,24785,24785,0,2042139,0,2066924,24785,2066924,99036,2045784,123094,204213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4" o:spid="_x0000_s1026" o:spt="202" type="#_x0000_t202" style="position:absolute;left:8249;top:8249;height:114300;width:2057400;" filled="f" stroked="t" coordsize="21600,21600" o:gfxdata="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X3eS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2B6A312A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/student/selections/{courseId}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25" name="Imag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484ABAE1">
      <w:pPr>
        <w:spacing w:before="69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107950</wp:posOffset>
                </wp:positionV>
                <wp:extent cx="323850" cy="123825"/>
                <wp:effectExtent l="0" t="0" r="0" b="0"/>
                <wp:wrapNone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23825"/>
                          <a:chOff x="0" y="0"/>
                          <a:chExt cx="323850" cy="12382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50" y="24780"/>
                                </a:lnTo>
                                <a:lnTo>
                                  <a:pt x="323850" y="99031"/>
                                </a:lnTo>
                                <a:lnTo>
                                  <a:pt x="302709" y="123090"/>
                                </a:lnTo>
                                <a:lnTo>
                                  <a:pt x="299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4"/>
                                </a:lnTo>
                                <a:lnTo>
                                  <a:pt x="299625" y="1808"/>
                                </a:lnTo>
                                <a:lnTo>
                                  <a:pt x="302542" y="3018"/>
                                </a:lnTo>
                                <a:lnTo>
                                  <a:pt x="305117" y="4739"/>
                                </a:lnTo>
                                <a:lnTo>
                                  <a:pt x="307350" y="6971"/>
                                </a:lnTo>
                                <a:lnTo>
                                  <a:pt x="309583" y="9199"/>
                                </a:lnTo>
                                <a:lnTo>
                                  <a:pt x="311303" y="11775"/>
                                </a:lnTo>
                                <a:lnTo>
                                  <a:pt x="312512" y="14692"/>
                                </a:lnTo>
                                <a:lnTo>
                                  <a:pt x="313720" y="17607"/>
                                </a:lnTo>
                                <a:lnTo>
                                  <a:pt x="314324" y="20650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ED507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6" o:spid="_x0000_s1026" o:spt="203" style="position:absolute;left:0pt;margin-left:121.7pt;margin-top:8.5pt;height:9.75pt;width:25.5pt;mso-position-horizontal-relative:page;z-index:251673600;mso-width-relative:page;mso-height-relative:page;" coordsize="323850,123825" o:gfxdata="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">
                <o:lock v:ext="edit" aspectratio="f"/>
                <v:shape id="Graphic 227" o:spid="_x0000_s1026" o:spt="100" style="position:absolute;left:0;top:0;height:123825;width:323850;" fillcolor="#F2F4F4" filled="t" stroked="f" coordsize="323850,123825" o:gfxdata="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o0p6/&#10;AAAA3AAAAA8AAAAAAAAAAQAgAAAAIgAAAGRycy9kb3ducmV2LnhtbFBLAQIUABQAAAAIAIdO4kAz&#10;LwWeOwAAADkAAAAQAAAAAAAAAAEAIAAAAA4BAABkcnMvc2hhcGV4bWwueG1sUEsFBgAAAAAGAAYA&#10;WwEAALgDAAAAAA==&#10;" path="m299064,123820l24785,123820,21140,123090,0,99031,0,95250,0,24780,24785,0,299064,0,323850,24780,323850,99031,302709,123090,2990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4762;top:4762;height:114300;width:314325;" filled="f" stroked="t" coordsize="314325,114300" o:gfxdata="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Z6FS7gAAADcAAAA&#10;DwAAAAAAAAABACAAAAAiAAAAZHJzL2Rvd25yZXYueG1sUEsBAhQAFAAAAAgAh07iQDMvBZ47AAAA&#10;OQAAABAAAAAAAAAAAQAgAAAABwEAAGRycy9zaGFwZXhtbC54bWxQSwUGAAAAAAYABgBbAQAAsQMA&#10;AAAA&#10;" path="m0,90487l0,23812,0,20650,604,17607,1812,14692,3020,11775,4741,9199,6974,6971,9207,4739,11782,3018,14699,1808,17617,604,20654,0,23812,0,290512,0,293670,0,296707,604,299625,1808,302542,3018,305117,4739,307350,6971,309583,9199,311303,11775,312512,14692,313720,17607,314324,20650,314325,23812,314325,90487,290512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29" o:spid="_x0000_s1026" o:spt="202" type="#_x0000_t202" style="position:absolute;left:0;top:0;height:123825;width:323850;" filled="f" stroked="f" coordsize="21600,21600" o:gfxdata="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rC4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CED507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POST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30" name="Imag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1C4819B8">
      <w:pPr>
        <w:pStyle w:val="6"/>
        <w:tabs>
          <w:tab w:val="left" w:pos="2392"/>
        </w:tabs>
        <w:spacing w:before="70"/>
        <w:ind w:left="523"/>
      </w:pPr>
      <w: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231" name="Graphic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1" o:spid="_x0000_s1026" o:spt="100" style="position:absolute;left:0pt;margin-left:84.95pt;margin-top:10.8pt;height:3.75pt;width:3.75pt;mso-position-horizontal-relative:page;z-index:251673600;mso-width-relative:page;mso-height-relative:page;" fillcolor="#333333" filled="t" stroked="f" coordsize="47625,47625" o:gfxdata="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wPxqnbAAAACQEAAA8A&#10;AAAAAAAAAQAgAAAAIgAAAGRycy9kb3ducmV2LnhtbFBLAQIUABQAAAAIAIdO4kABSK/yTQIAALoF&#10;AAAOAAAAAAAAAAEAIAAAACoBAABkcnMvZTJvRG9jLnhtbFBLBQYAAAAABgAGAFkBAADpBQAAAAA=&#10;" path="m26970,47620l20654,47620,17617,47010,0,26966,0,20654,20654,0,26970,0,47625,23812,47625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1793240</wp:posOffset>
                </wp:positionH>
                <wp:positionV relativeFrom="paragraph">
                  <wp:posOffset>108585</wp:posOffset>
                </wp:positionV>
                <wp:extent cx="590550" cy="123825"/>
                <wp:effectExtent l="0" t="0" r="0" b="0"/>
                <wp:wrapNone/>
                <wp:docPr id="232" name="Group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123825"/>
                          <a:chOff x="0" y="0"/>
                          <a:chExt cx="590550" cy="12382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0"/>
                                </a:lnTo>
                                <a:lnTo>
                                  <a:pt x="590549" y="99036"/>
                                </a:lnTo>
                                <a:lnTo>
                                  <a:pt x="569409" y="123090"/>
                                </a:lnTo>
                                <a:lnTo>
                                  <a:pt x="565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66325" y="1813"/>
                                </a:lnTo>
                                <a:lnTo>
                                  <a:pt x="569242" y="3018"/>
                                </a:lnTo>
                                <a:lnTo>
                                  <a:pt x="571817" y="4734"/>
                                </a:lnTo>
                                <a:lnTo>
                                  <a:pt x="574050" y="6971"/>
                                </a:lnTo>
                                <a:lnTo>
                                  <a:pt x="576283" y="9199"/>
                                </a:lnTo>
                                <a:lnTo>
                                  <a:pt x="578003" y="11775"/>
                                </a:lnTo>
                                <a:lnTo>
                                  <a:pt x="579212" y="14692"/>
                                </a:lnTo>
                                <a:lnTo>
                                  <a:pt x="580420" y="17607"/>
                                </a:lnTo>
                                <a:lnTo>
                                  <a:pt x="581024" y="20650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66325" y="112476"/>
                                </a:lnTo>
                                <a:lnTo>
                                  <a:pt x="563407" y="113690"/>
                                </a:lnTo>
                                <a:lnTo>
                                  <a:pt x="560370" y="114295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710875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2" o:spid="_x0000_s1026" o:spt="203" style="position:absolute;left:0pt;margin-left:141.2pt;margin-top:8.55pt;height:9.75pt;width:46.5pt;mso-position-horizontal-relative:page;z-index:-251615232;mso-width-relative:page;mso-height-relative:page;" coordsize="590550,123825" o:gfxdata="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">
                <o:lock v:ext="edit" aspectratio="f"/>
                <v:shape id="Graphic 233" o:spid="_x0000_s1026" o:spt="100" style="position:absolute;left:0;top:0;height:123825;width:590550;" fillcolor="#F2F4F4" filled="t" stroked="f" coordsize="590550,123825" o:gfxdata="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cKr6/&#10;AAAA3AAAAA8AAAAAAAAAAQAgAAAAIgAAAGRycy9kb3ducmV2LnhtbFBLAQIUABQAAAAIAIdO4kAz&#10;LwWeOwAAADkAAAAQAAAAAAAAAAEAIAAAAA4BAABkcnMvc2hhcGV4bWwueG1sUEsFBgAAAAAGAAYA&#10;WwEAALgDAAAAAA==&#10;" path="m565764,123820l24785,123820,21140,123090,0,99036,0,95250,0,24780,24785,0,565764,0,590549,24780,590549,99036,569409,123090,5657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4762;top:4762;height:114300;width:581025;" filled="f" stroked="t" coordsize="581025,114300" o:gfxdata="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RS0074A&#10;AADcAAAADwAAAAAAAAABACAAAAAiAAAAZHJzL2Rvd25yZXYueG1sUEsBAhQAFAAAAAgAh07iQDMv&#10;BZ47AAAAOQAAABAAAAAAAAAAAQAgAAAADQEAAGRycy9zaGFwZXhtbC54bWxQSwUGAAAAAAYABgBb&#10;AQAAtwMAAAAA&#10;" path="m0,90487l0,23812,0,20650,604,17607,1812,14692,3020,11775,4741,9199,6974,6971,9207,4734,11782,3013,14699,1804,17617,600,20654,0,23812,0,557212,0,560370,0,563407,604,566325,1813,569242,3018,571817,4734,574050,6971,576283,9199,578003,11775,579212,14692,580420,17607,581024,20650,581025,23812,581025,90487,566325,112476,563407,113690,560370,114295,557212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35" o:spid="_x0000_s1026" o:spt="202" type="#_x0000_t202" style="position:absolute;left:0;top:0;height:123825;width:590550;" filled="f" stroked="f" coordsize="21600,21600" o:gfxdata="UEsDBAoAAAAAAIdO4kAAAAAAAAAAAAAAAAAEAAAAZHJzL1BLAwQUAAAACACHTuJAor5eO7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+Xj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710875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</w:rPr>
        <w:t>路径参数</w:t>
      </w:r>
      <w:r>
        <w:rPr>
          <w:rFonts w:ascii="Arial MT" w:eastAsia="Arial MT"/>
          <w:color w:val="333333"/>
          <w:spacing w:val="-10"/>
        </w:rPr>
        <w:t>:</w:t>
      </w:r>
      <w:r>
        <w:rPr>
          <w:rFonts w:ascii="Arial MT" w:eastAsia="Arial MT"/>
          <w:color w:val="333333"/>
        </w:rPr>
        <w:tab/>
      </w:r>
      <w:r>
        <w:rPr>
          <w:rFonts w:ascii="Arial MT" w:eastAsia="Arial MT"/>
          <w:color w:val="333333"/>
        </w:rPr>
        <w:t>(int)</w:t>
      </w:r>
      <w:r>
        <w:rPr>
          <w:rFonts w:ascii="Arial MT" w:eastAsia="Arial MT"/>
          <w:color w:val="333333"/>
          <w:spacing w:val="22"/>
        </w:rPr>
        <w:t xml:space="preserve"> </w:t>
      </w:r>
      <w:r>
        <w:rPr>
          <w:rFonts w:ascii="Arial MT" w:eastAsia="Arial MT"/>
          <w:color w:val="333333"/>
        </w:rPr>
        <w:t>-</w:t>
      </w:r>
      <w:r>
        <w:rPr>
          <w:rFonts w:ascii="Arial MT" w:eastAsia="Arial MT"/>
          <w:color w:val="333333"/>
          <w:spacing w:val="22"/>
        </w:rPr>
        <w:t xml:space="preserve"> </w:t>
      </w:r>
      <w:r>
        <w:rPr>
          <w:color w:val="333333"/>
        </w:rPr>
        <w:t>要选择的课程</w:t>
      </w:r>
      <w:r>
        <w:rPr>
          <w:rFonts w:ascii="Arial MT" w:eastAsia="Arial MT"/>
          <w:color w:val="333333"/>
        </w:rPr>
        <w:t>ID</w:t>
      </w:r>
      <w:r>
        <w:rPr>
          <w:color w:val="333333"/>
          <w:spacing w:val="-10"/>
        </w:rPr>
        <w:t>。</w:t>
      </w:r>
    </w:p>
    <w:p w14:paraId="7E97673C">
      <w:pPr>
        <w:pStyle w:val="6"/>
        <w:spacing w:after="0"/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2B7D24FE">
      <w:pPr>
        <w:spacing w:before="36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114935</wp:posOffset>
                </wp:positionV>
                <wp:extent cx="47625" cy="47625"/>
                <wp:effectExtent l="0" t="0" r="0" b="0"/>
                <wp:wrapNone/>
                <wp:docPr id="236" name="Graphic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6" o:spid="_x0000_s1026" o:spt="100" style="position:absolute;left:0pt;margin-left:84.95pt;margin-top:9.05pt;height:3.75pt;width:3.75pt;mso-position-horizontal-relative:page;z-index:251674624;mso-width-relative:page;mso-height-relative:page;" fillcolor="#333333" filled="t" stroked="f" coordsize="47625,47625" o:gfxdata="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TIMB93AAA&#10;AAkBAAAPAAAAAAAAAAEAIAAAACIAAABkcnMvZG93bnJldi54bWxQSwECFAAUAAAACACHTuJAs1qK&#10;5VMCAAC6BQAADgAAAAAAAAABACAAAAArAQAAZHJzL2Uyb0RvYy54bWxQSwUGAAAAAAYABgBZAQAA&#10;8AUAAAAA&#10;" path="m26970,47620l20654,47620,17617,47015,0,26966,0,20654,20654,0,26970,0,47625,23812,47625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934085</wp:posOffset>
                </wp:positionV>
                <wp:extent cx="47625" cy="47625"/>
                <wp:effectExtent l="0" t="0" r="0" b="0"/>
                <wp:wrapNone/>
                <wp:docPr id="237" name="Graphic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7" o:spid="_x0000_s1026" o:spt="100" style="position:absolute;left:0pt;margin-left:84.95pt;margin-top:73.55pt;height:3.75pt;width:3.75pt;mso-position-horizontal-relative:page;z-index:251674624;mso-width-relative:page;mso-height-relative:page;" fillcolor="#333333" filled="t" stroked="f" coordsize="47625,47625" o:gfxdata="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pHketwAAAALAQAA&#10;DwAAAAAAAAABACAAAAAiAAAAZHJzL2Rvd25yZXYueG1sUEsBAhQAFAAAAAgAh07iQJB1Vj9OAgAA&#10;ugUAAA4AAAAAAAAAAQAgAAAAKwEAAGRycy9lMm9Eb2MueG1sUEsFBgAAAAAGAAYAWQEAAOsFAAAA&#10;AA==&#10;" path="m26970,47620l20654,47620,17617,47010,0,26961,0,20654,20654,0,26970,0,47625,23812,47625,26961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pacing w:val="-4"/>
          <w:sz w:val="19"/>
        </w:rPr>
        <w:t>OK):</w:t>
      </w:r>
    </w:p>
    <w:p w14:paraId="11895A88">
      <w:pPr>
        <w:pStyle w:val="6"/>
        <w:spacing w:before="1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132715</wp:posOffset>
                </wp:positionV>
                <wp:extent cx="5398135" cy="340360"/>
                <wp:effectExtent l="0" t="0" r="0" b="0"/>
                <wp:wrapTopAndBottom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340360"/>
                          <a:chOff x="0" y="0"/>
                          <a:chExt cx="5398135" cy="34036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8249" y="8249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60969" y="323845"/>
                                </a:moveTo>
                                <a:lnTo>
                                  <a:pt x="20654" y="323845"/>
                                </a:lnTo>
                                <a:lnTo>
                                  <a:pt x="17617" y="323240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4"/>
                                </a:lnTo>
                                <a:lnTo>
                                  <a:pt x="5381624" y="303191"/>
                                </a:lnTo>
                                <a:lnTo>
                                  <a:pt x="5364007" y="323240"/>
                                </a:lnTo>
                                <a:lnTo>
                                  <a:pt x="5360969" y="32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1112" y="89212"/>
                            <a:ext cx="529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80975">
                                <a:moveTo>
                                  <a:pt x="529590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8249" y="8249"/>
                            <a:ext cx="5381625" cy="323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55DDF1"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7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选课成功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8"/>
                                  <w:w w:val="105"/>
                                  <w:sz w:val="17"/>
                                </w:rPr>
                                <w:t xml:space="preserve"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8" o:spid="_x0000_s1026" o:spt="203" style="position:absolute;left:0pt;margin-left:96.7pt;margin-top:10.45pt;height:26.8pt;width:425.05pt;mso-position-horizontal-relative:page;mso-wrap-distance-bottom:0pt;mso-wrap-distance-top:0pt;z-index:-251604992;mso-width-relative:page;mso-height-relative:page;" coordsize="5398135,340360" o:gfxdata="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DhIUSf2gAAAAoBAAAPAAAAAAAA&#10;AAEAIAAAACIAAABkcnMvZG93bnJldi54bWxQSwECFAAUAAAACACHTuJAc7hKN58DAAB7DAAADgAA&#10;AAAAAAABACAAAAApAQAAZHJzL2Uyb0RvYy54bWxQSwUGAAAAAAYABgBZAQAAOgcAAAAA&#10;">
                <o:lock v:ext="edit" aspectratio="f"/>
                <v:shape id="Graphic 239" o:spid="_x0000_s1026" o:spt="100" style="position:absolute;left:8249;top:8249;height:323850;width:5381625;" fillcolor="#F7F7F7" filled="t" stroked="f" coordsize="5381625,323850" o:gfxdata="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eRBzugAAANwA&#10;AAAPAAAAAAAAAAEAIAAAACIAAABkcnMvZG93bnJldi54bWxQSwECFAAUAAAACACHTuJAMy8FnjsA&#10;AAA5AAAAEAAAAAAAAAABACAAAAAJAQAAZHJzL3NoYXBleG1sLnhtbFBLBQYAAAAABgAGAFsBAACz&#10;AwAAAAA=&#10;" path="m5360969,323845l20654,323845,17617,323240,0,303191,0,300037,0,20654,20654,0,5360969,0,5381624,20654,5381624,303191,5364007,323240,5360969,3238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51112;top:89212;height:180975;width:5295900;" fillcolor="#F7F7F7" filled="t" stroked="f" coordsize="5295900,180975" o:gfxdata="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gGWjbgAAADcAAAA&#10;DwAAAAAAAAABACAAAAAiAAAAZHJzL2Rvd25yZXYueG1sUEsBAhQAFAAAAAgAh07iQDMvBZ47AAAA&#10;OQAAABAAAAAAAAAAAQAgAAAABwEAAGRycy9zaGFwZXhtbC54bWxQSwUGAAAAAAYABgBbAQAAsQMA&#10;AAAA&#10;" path="m5295900,180975l0,180975,0,0,5295900,0,5295900,1809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1" o:spid="_x0000_s1026" o:spt="202" type="#_x0000_t202" style="position:absolute;left:8249;top:8249;height:323850;width:5381625;" filled="f" stroked="t" coordsize="21600,21600" o:gfxdata="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f+b3L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3755DDF1"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7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选课成功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8"/>
                            <w:w w:val="105"/>
                            <w:sz w:val="17"/>
                          </w:rPr>
                          <w:t xml:space="preserve"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9CBBD15">
      <w:pPr>
        <w:spacing w:before="193"/>
        <w:ind w:left="523" w:right="0" w:firstLine="0"/>
        <w:jc w:val="left"/>
        <w:rPr>
          <w:rFonts w:ascii="Arial MT" w:eastAsia="Arial MT"/>
          <w:sz w:val="19"/>
        </w:rPr>
      </w:pPr>
      <w:r>
        <w:rPr>
          <w:b/>
          <w:color w:val="333333"/>
          <w:spacing w:val="1"/>
          <w:sz w:val="19"/>
        </w:rPr>
        <w:t xml:space="preserve">失败响应 </w:t>
      </w:r>
      <w:r>
        <w:rPr>
          <w:rFonts w:ascii="Arial MT" w:eastAsia="Arial MT"/>
          <w:color w:val="333333"/>
          <w:sz w:val="19"/>
        </w:rPr>
        <w:t>(400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z w:val="19"/>
        </w:rPr>
        <w:t>Bad</w:t>
      </w:r>
      <w:r>
        <w:rPr>
          <w:rFonts w:ascii="Arial MT" w:eastAsia="Arial MT"/>
          <w:color w:val="333333"/>
          <w:spacing w:val="11"/>
          <w:sz w:val="19"/>
        </w:rPr>
        <w:t xml:space="preserve"> </w:t>
      </w:r>
      <w:r>
        <w:rPr>
          <w:rFonts w:ascii="Arial MT" w:eastAsia="Arial MT"/>
          <w:color w:val="333333"/>
          <w:spacing w:val="-2"/>
          <w:sz w:val="19"/>
        </w:rPr>
        <w:t>Request):</w:t>
      </w:r>
    </w:p>
    <w:p w14:paraId="4892B561">
      <w:pPr>
        <w:pStyle w:val="6"/>
        <w:spacing w:before="10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123825</wp:posOffset>
                </wp:positionV>
                <wp:extent cx="5398135" cy="340360"/>
                <wp:effectExtent l="0" t="0" r="0" b="0"/>
                <wp:wrapTopAndBottom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340360"/>
                          <a:chOff x="0" y="0"/>
                          <a:chExt cx="5398135" cy="34036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8237" y="8254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300037"/>
                                </a:lnTo>
                                <a:lnTo>
                                  <a:pt x="0" y="303187"/>
                                </a:lnTo>
                                <a:lnTo>
                                  <a:pt x="20662" y="323850"/>
                                </a:lnTo>
                                <a:lnTo>
                                  <a:pt x="5360975" y="323850"/>
                                </a:lnTo>
                                <a:lnTo>
                                  <a:pt x="5381625" y="303187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8249" y="8249"/>
                            <a:ext cx="5381625" cy="323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AC95FA"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400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选课失败：时间冲突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9"/>
                                  <w:w w:val="105"/>
                                  <w:sz w:val="17"/>
                                </w:rPr>
                                <w:t xml:space="preserve"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2" o:spid="_x0000_s1026" o:spt="203" style="position:absolute;left:0pt;margin-left:96.7pt;margin-top:9.75pt;height:26.8pt;width:425.05pt;mso-position-horizontal-relative:page;mso-wrap-distance-bottom:0pt;mso-wrap-distance-top:0pt;z-index:-251604992;mso-width-relative:page;mso-height-relative:page;" coordsize="5398135,340360" o:gfxdata="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3mrvzNkAAAAKAQAADwAA&#10;AAAAAAABACAAAAAiAAAAZHJzL2Rvd25yZXYueG1sUEsBAhQAFAAAAAgAh07iQAUylZkyAwAACAkA&#10;AA4AAAAAAAAAAQAgAAAAKAEAAGRycy9lMm9Eb2MueG1sUEsFBgAAAAAGAAYAWQEAAMwGAAAAAA==&#10;">
                <o:lock v:ext="edit" aspectratio="f"/>
                <v:shape id="Graphic 243" o:spid="_x0000_s1026" o:spt="100" style="position:absolute;left:8237;top:8254;height:323850;width:5381625;" fillcolor="#F7F7F7" filled="t" stroked="f" coordsize="5381625,323850" o:gfxdata="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5dU5LsAAADc&#10;AAAADwAAAAAAAAABACAAAAAiAAAAZHJzL2Rvd25yZXYueG1sUEsBAhQAFAAAAAgAh07iQDMvBZ47&#10;AAAAOQAAABAAAAAAAAAAAQAgAAAACgEAAGRycy9zaGFwZXhtbC54bWxQSwUGAAAAAAYABgBbAQAA&#10;tAMAAAAA&#10;" path="m5381625,20650l5360975,0,20662,0,0,20650,12,300037,0,303187,20662,323850,5360975,323850,5381625,303187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4" o:spid="_x0000_s1026" o:spt="202" type="#_x0000_t202" style="position:absolute;left:8249;top:8249;height:323850;width:5381625;" filled="f" stroked="t" coordsize="21600,21600" o:gfxdata="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Yg4RL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DAC95FA"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400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选课失败：时间冲突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9"/>
                            <w:w w:val="105"/>
                            <w:sz w:val="17"/>
                          </w:rPr>
                          <w:t xml:space="preserve"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600075</wp:posOffset>
                </wp:positionV>
                <wp:extent cx="5398135" cy="340360"/>
                <wp:effectExtent l="0" t="0" r="0" b="0"/>
                <wp:wrapTopAndBottom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340360"/>
                          <a:chOff x="0" y="0"/>
                          <a:chExt cx="5398135" cy="34036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8237" y="8254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300037"/>
                                </a:lnTo>
                                <a:lnTo>
                                  <a:pt x="0" y="303187"/>
                                </a:lnTo>
                                <a:lnTo>
                                  <a:pt x="20662" y="323850"/>
                                </a:lnTo>
                                <a:lnTo>
                                  <a:pt x="5360975" y="323850"/>
                                </a:lnTo>
                                <a:lnTo>
                                  <a:pt x="5381625" y="303187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8249" y="8249"/>
                            <a:ext cx="5381625" cy="323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A0F9CF"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400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选课失败：课程容量已满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0"/>
                                  <w:w w:val="105"/>
                                  <w:sz w:val="17"/>
                                </w:rPr>
                                <w:t xml:space="preserve"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5" o:spid="_x0000_s1026" o:spt="203" style="position:absolute;left:0pt;margin-left:96.7pt;margin-top:47.25pt;height:26.8pt;width:425.05pt;mso-position-horizontal-relative:page;mso-wrap-distance-bottom:0pt;mso-wrap-distance-top:0pt;z-index:-251603968;mso-width-relative:page;mso-height-relative:page;" coordsize="5398135,340360" o:gfxdata="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d6bEgdoAAAALAQAADwAA&#10;AAAAAAABACAAAAAiAAAAZHJzL2Rvd25yZXYueG1sUEsBAhQAFAAAAAgAh07iQAE3Lt0xAwAACAkA&#10;AA4AAAAAAAAAAQAgAAAAKQEAAGRycy9lMm9Eb2MueG1sUEsFBgAAAAAGAAYAWQEAAMwGAAAAAA==&#10;">
                <o:lock v:ext="edit" aspectratio="f"/>
                <v:shape id="Graphic 246" o:spid="_x0000_s1026" o:spt="100" style="position:absolute;left:8237;top:8254;height:323850;width:5381625;" fillcolor="#F7F7F7" filled="t" stroked="f" coordsize="5381625,323850" o:gfxdata="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+D3fLsAAADc&#10;AAAADwAAAAAAAAABACAAAAAiAAAAZHJzL2Rvd25yZXYueG1sUEsBAhQAFAAAAAgAh07iQDMvBZ47&#10;AAAAOQAAABAAAAAAAAAAAQAgAAAACgEAAGRycy9zaGFwZXhtbC54bWxQSwUGAAAAAAYABgBbAQAA&#10;tAMAAAAA&#10;" path="m5381625,20650l5360975,0,20662,0,0,20650,12,300037,0,303187,20662,323850,5360975,323850,5381625,303187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7" o:spid="_x0000_s1026" o:spt="202" type="#_x0000_t202" style="position:absolute;left:8249;top:8249;height:323850;width:5381625;" filled="f" stroked="t" coordsize="21600,21600" o:gfxdata="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apjO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39A0F9CF"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400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选课失败：课程容量已满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0"/>
                            <w:w w:val="105"/>
                            <w:sz w:val="17"/>
                          </w:rPr>
                          <w:t xml:space="preserve"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8FE20D0">
      <w:pPr>
        <w:pStyle w:val="6"/>
        <w:spacing w:before="6"/>
        <w:rPr>
          <w:rFonts w:ascii="Arial MT"/>
          <w:sz w:val="16"/>
        </w:rPr>
      </w:pPr>
    </w:p>
    <w:p w14:paraId="47A13421">
      <w:pPr>
        <w:pStyle w:val="3"/>
        <w:numPr>
          <w:ilvl w:val="1"/>
          <w:numId w:val="3"/>
        </w:numPr>
        <w:tabs>
          <w:tab w:val="left" w:pos="566"/>
        </w:tabs>
        <w:spacing w:before="121" w:after="0" w:line="240" w:lineRule="auto"/>
        <w:ind w:left="566" w:right="0" w:hanging="493"/>
        <w:jc w:val="left"/>
      </w:pPr>
      <w:bookmarkStart w:id="21" w:name="3.3 获取已选课程"/>
      <w:bookmarkEnd w:id="21"/>
      <w:r>
        <w:rPr>
          <w:color w:val="333333"/>
          <w:spacing w:val="-2"/>
        </w:rPr>
        <w:t>获取已选课程</w:t>
      </w:r>
    </w:p>
    <w:p w14:paraId="5D128355">
      <w:pPr>
        <w:pStyle w:val="6"/>
        <w:spacing w:before="123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48" name="Imag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功能</w:t>
      </w:r>
      <w:r>
        <w:rPr>
          <w:rFonts w:ascii="Arial MT" w:eastAsia="Arial MT"/>
          <w:color w:val="333333"/>
        </w:rPr>
        <w:t xml:space="preserve">: </w:t>
      </w:r>
      <w:r>
        <w:rPr>
          <w:color w:val="333333"/>
        </w:rPr>
        <w:t>获取当前学生已选择的课程列表。</w:t>
      </w:r>
    </w:p>
    <w:p w14:paraId="2CA2AC69">
      <w:pPr>
        <w:spacing w:before="55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95250</wp:posOffset>
                </wp:positionV>
                <wp:extent cx="1340485" cy="130810"/>
                <wp:effectExtent l="0" t="0" r="0" b="0"/>
                <wp:wrapNone/>
                <wp:docPr id="249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0485" cy="130810"/>
                          <a:chOff x="0" y="0"/>
                          <a:chExt cx="1340485" cy="13081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3487" y="3487"/>
                            <a:ext cx="1333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23825">
                                <a:moveTo>
                                  <a:pt x="13087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5"/>
                                </a:lnTo>
                                <a:lnTo>
                                  <a:pt x="1333499" y="99031"/>
                                </a:lnTo>
                                <a:lnTo>
                                  <a:pt x="1312359" y="123090"/>
                                </a:lnTo>
                                <a:lnTo>
                                  <a:pt x="13087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8249" y="8249"/>
                            <a:ext cx="13239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3496F3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/student/selections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9" o:spid="_x0000_s1026" o:spt="203" style="position:absolute;left:0pt;margin-left:121.45pt;margin-top:7.5pt;height:10.3pt;width:105.55pt;mso-position-horizontal-relative:page;z-index:251675648;mso-width-relative:page;mso-height-relative:page;" coordsize="1340485,130810" o:gfxdata="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CLwBuI2QAAAAkBAAAPAAAAAAAAAAEAIAAAACIA&#10;AABkcnMvZG93bnJldi54bWxQSwECFAAUAAAACACHTuJAYgjO2l4DAABhCQAADgAAAAAAAAABACAA&#10;AAAoAQAAZHJzL2Uyb0RvYy54bWxQSwUGAAAAAAYABgBZAQAA+AYAAAAA&#10;">
                <o:lock v:ext="edit" aspectratio="f"/>
                <v:shape id="Graphic 250" o:spid="_x0000_s1026" o:spt="100" style="position:absolute;left:3487;top:3487;height:123825;width:1333500;" fillcolor="#F2F4F4" filled="t" stroked="f" coordsize="1333500,123825" o:gfxdata="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vbZELgAAADcAAAA&#10;DwAAAAAAAAABACAAAAAiAAAAZHJzL2Rvd25yZXYueG1sUEsBAhQAFAAAAAgAh07iQDMvBZ47AAAA&#10;OQAAABAAAAAAAAAAAQAgAAAABwEAAGRycy9zaGFwZXhtbC54bWxQSwUGAAAAAAYABgBbAQAAsQMA&#10;AAAA&#10;" path="m1308714,123820l24785,123820,21140,123090,0,99031,0,95250,0,24785,24785,0,1308714,0,1333499,24785,1333499,99031,1312359,123090,130871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1" o:spid="_x0000_s1026" o:spt="202" type="#_x0000_t202" style="position:absolute;left:8249;top:8249;height:114300;width:1323975;" filled="f" stroked="t" coordsize="21600,21600" o:gfxdata="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mDQG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C3496F3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/student/selections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52" name="Imag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1FDC3937">
      <w:pPr>
        <w:spacing w:before="69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107950</wp:posOffset>
                </wp:positionV>
                <wp:extent cx="257175" cy="123825"/>
                <wp:effectExtent l="0" t="0" r="0" b="0"/>
                <wp:wrapNone/>
                <wp:docPr id="253" name="Group 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123825"/>
                          <a:chOff x="0" y="0"/>
                          <a:chExt cx="257175" cy="12382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85"/>
                                </a:lnTo>
                                <a:lnTo>
                                  <a:pt x="257175" y="99036"/>
                                </a:lnTo>
                                <a:lnTo>
                                  <a:pt x="236034" y="123090"/>
                                </a:lnTo>
                                <a:lnTo>
                                  <a:pt x="232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604"/>
                                </a:lnTo>
                                <a:lnTo>
                                  <a:pt x="232949" y="1813"/>
                                </a:lnTo>
                                <a:lnTo>
                                  <a:pt x="235867" y="3018"/>
                                </a:lnTo>
                                <a:lnTo>
                                  <a:pt x="238442" y="4734"/>
                                </a:lnTo>
                                <a:lnTo>
                                  <a:pt x="240675" y="6971"/>
                                </a:lnTo>
                                <a:lnTo>
                                  <a:pt x="242908" y="9199"/>
                                </a:lnTo>
                                <a:lnTo>
                                  <a:pt x="244628" y="11775"/>
                                </a:lnTo>
                                <a:lnTo>
                                  <a:pt x="245837" y="14697"/>
                                </a:lnTo>
                                <a:lnTo>
                                  <a:pt x="247045" y="17612"/>
                                </a:lnTo>
                                <a:lnTo>
                                  <a:pt x="247649" y="20654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32949" y="112476"/>
                                </a:lnTo>
                                <a:lnTo>
                                  <a:pt x="230032" y="113690"/>
                                </a:lnTo>
                                <a:lnTo>
                                  <a:pt x="226995" y="114295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2571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E9E1D6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3" o:spid="_x0000_s1026" o:spt="203" style="position:absolute;left:0pt;margin-left:121.7pt;margin-top:8.5pt;height:9.75pt;width:20.25pt;mso-position-horizontal-relative:page;z-index:251675648;mso-width-relative:page;mso-height-relative:page;" coordsize="257175,123825" o:gfxdata="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nx2rTtoAAAAJAQAADwAAAAAAAAABACAAAAAiAAAAZHJzL2Rvd25yZXYueG1sUEsBAhQAFAAAAAgA&#10;h07iQM+TOeeWBAAANREAAA4AAAAAAAAAAQAgAAAAKQEAAGRycy9lMm9Eb2MueG1sUEsFBgAAAAAG&#10;AAYAWQEAADEIAAAAAA==&#10;">
                <o:lock v:ext="edit" aspectratio="f"/>
                <v:shape id="Graphic 254" o:spid="_x0000_s1026" o:spt="100" style="position:absolute;left:0;top:0;height:123825;width:257175;" fillcolor="#F2F4F4" filled="t" stroked="f" coordsize="257175,123825" o:gfxdata="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o2Qa&#10;wAAAANwAAAAPAAAAAAAAAAEAIAAAACIAAABkcnMvZG93bnJldi54bWxQSwECFAAUAAAACACHTuJA&#10;My8FnjsAAAA5AAAAEAAAAAAAAAABACAAAAAPAQAAZHJzL3NoYXBleG1sLnhtbFBLBQYAAAAABgAG&#10;AFsBAAC5AwAAAAA=&#10;" path="m232389,123820l24785,123820,21140,123090,0,99036,0,95250,0,24785,24785,0,232389,0,257175,24785,257175,99036,236034,123090,2323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4762;top:4762;height:114300;width:247650;" filled="f" stroked="t" coordsize="247650,114300" o:gfxdata="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jGJ&#10;wAAAANwAAAAPAAAAAAAAAAEAIAAAACIAAABkcnMvZG93bnJldi54bWxQSwECFAAUAAAACACHTuJA&#10;My8FnjsAAAA5AAAAEAAAAAAAAAABACAAAAAPAQAAZHJzL3NoYXBleG1sLnhtbFBLBQYAAAAABgAG&#10;AFsBAAC5AwAAAAA=&#10;" path="m0,90487l0,23812,0,20654,604,17612,1812,14697,3020,11775,4741,9199,6974,6971,9207,4734,11782,3013,14699,1804,17617,600,20654,0,23812,0,223837,0,226995,0,230032,604,232949,1813,235867,3018,238442,4734,240675,6971,242908,9199,244628,11775,245837,14697,247045,17612,247649,20654,247650,23812,247650,90487,232949,112476,230032,113690,226995,114295,223837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56" o:spid="_x0000_s1026" o:spt="202" type="#_x0000_t202" style="position:absolute;left:0;top:0;height:123825;width:257175;" filled="f" stroked="f" coordsize="21600,21600" o:gfxdata="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7Ml7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E9E1D6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GET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57" name="Imag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4BCA33AA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58" name="Imag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 OK):</w:t>
      </w:r>
    </w:p>
    <w:p w14:paraId="0AA5537D">
      <w:pPr>
        <w:pStyle w:val="6"/>
        <w:spacing w:before="2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133350</wp:posOffset>
                </wp:positionV>
                <wp:extent cx="5398135" cy="1407160"/>
                <wp:effectExtent l="0" t="0" r="0" b="0"/>
                <wp:wrapTopAndBottom/>
                <wp:docPr id="259" name="Group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1407160"/>
                          <a:chOff x="0" y="0"/>
                          <a:chExt cx="5398135" cy="140716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8237" y="8254"/>
                            <a:ext cx="538162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3906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366837"/>
                                </a:lnTo>
                                <a:lnTo>
                                  <a:pt x="0" y="1369999"/>
                                </a:lnTo>
                                <a:lnTo>
                                  <a:pt x="20662" y="1390650"/>
                                </a:lnTo>
                                <a:lnTo>
                                  <a:pt x="5360975" y="1390650"/>
                                </a:lnTo>
                                <a:lnTo>
                                  <a:pt x="5381625" y="1369999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8249" y="8249"/>
                            <a:ext cx="538162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8602B8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644E92B3">
                              <w:pPr>
                                <w:spacing w:before="115" w:line="391" w:lineRule="auto"/>
                                <w:ind w:left="386" w:right="574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"Success"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[</w:t>
                              </w:r>
                            </w:p>
                            <w:p w14:paraId="59975636">
                              <w:pPr>
                                <w:spacing w:before="0" w:line="191" w:lineRule="exact"/>
                                <w:ind w:left="809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"selectionId"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11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16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公共数学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5"/>
                                  <w:w w:val="105"/>
                                  <w:sz w:val="17"/>
                                </w:rPr>
                                <w:t xml:space="preserve">...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27EC4159">
                              <w:pPr>
                                <w:spacing w:before="103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 w14:paraId="46CA2F06"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9" o:spid="_x0000_s1026" o:spt="203" style="position:absolute;left:0pt;margin-left:96.7pt;margin-top:10.5pt;height:110.8pt;width:425.05pt;mso-position-horizontal-relative:page;mso-wrap-distance-bottom:0pt;mso-wrap-distance-top:0pt;z-index:-251603968;mso-width-relative:page;mso-height-relative:page;" coordsize="5398135,1407160" o:gfxdata="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NAyvIzaAAAACwEAAA8AAAAAAAAA&#10;AQAgAAAAIgAAAGRycy9kb3ducmV2LnhtbFBLAQIUABQAAAAIAIdO4kDrmS6bLAMAABIJAAAOAAAA&#10;AAAAAAEAIAAAACkBAABkcnMvZTJvRG9jLnhtbFBLBQYAAAAABgAGAFkBAADHBgAAAAA=&#10;">
                <o:lock v:ext="edit" aspectratio="f"/>
                <v:shape id="Graphic 260" o:spid="_x0000_s1026" o:spt="100" style="position:absolute;left:8237;top:8254;height:1390650;width:5381625;" fillcolor="#F7F7F7" filled="t" stroked="f" coordsize="5381625,1390650" o:gfxdata="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4iya8AAAA&#10;3AAAAA8AAAAAAAAAAQAgAAAAIgAAAGRycy9kb3ducmV2LnhtbFBLAQIUABQAAAAIAIdO4kAzLwWe&#10;OwAAADkAAAAQAAAAAAAAAAEAIAAAAAsBAABkcnMvc2hhcGV4bWwueG1sUEsFBgAAAAAGAAYAWwEA&#10;ALUDAAAAAA==&#10;" path="m5381625,20650l5360975,0,20662,0,0,20650,12,1366837,0,1369999,20662,1390650,5360975,1390650,5381625,1369999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1" o:spid="_x0000_s1026" o:spt="202" type="#_x0000_t202" style="position:absolute;left:8249;top:8249;height:1390650;width:5381625;" filled="f" stroked="t" coordsize="21600,21600" o:gfxdata="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Kx7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58602B8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644E92B3">
                        <w:pPr>
                          <w:spacing w:before="115" w:line="391" w:lineRule="auto"/>
                          <w:ind w:left="386" w:right="574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"Success"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[</w:t>
                        </w:r>
                      </w:p>
                      <w:p w14:paraId="59975636">
                        <w:pPr>
                          <w:spacing w:before="0" w:line="191" w:lineRule="exact"/>
                          <w:ind w:left="809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"selectionId"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11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16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公共数学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spacing w:val="-5"/>
                            <w:w w:val="105"/>
                            <w:sz w:val="17"/>
                          </w:rPr>
                          <w:t xml:space="preserve">...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27EC4159">
                        <w:pPr>
                          <w:spacing w:before="103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 w14:paraId="46CA2F06"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0CB78BE">
      <w:pPr>
        <w:pStyle w:val="3"/>
        <w:numPr>
          <w:ilvl w:val="1"/>
          <w:numId w:val="3"/>
        </w:numPr>
        <w:tabs>
          <w:tab w:val="left" w:pos="566"/>
        </w:tabs>
        <w:spacing w:before="151" w:after="0" w:line="240" w:lineRule="auto"/>
        <w:ind w:left="566" w:right="0" w:hanging="493"/>
        <w:jc w:val="left"/>
      </w:pPr>
      <w:bookmarkStart w:id="22" w:name="3.4 退课"/>
      <w:bookmarkEnd w:id="22"/>
      <w:r>
        <w:rPr>
          <w:color w:val="333333"/>
          <w:spacing w:val="-5"/>
        </w:rPr>
        <w:t>退课</w:t>
      </w:r>
    </w:p>
    <w:p w14:paraId="64CA2992">
      <w:pPr>
        <w:spacing w:before="123"/>
        <w:ind w:left="282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62" name="Imag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功能</w:t>
      </w:r>
      <w:r>
        <w:rPr>
          <w:rFonts w:ascii="Arial MT" w:eastAsia="Arial MT"/>
          <w:color w:val="333333"/>
          <w:sz w:val="19"/>
        </w:rPr>
        <w:t xml:space="preserve">: </w:t>
      </w:r>
      <w:r>
        <w:rPr>
          <w:color w:val="333333"/>
          <w:sz w:val="19"/>
        </w:rPr>
        <w:t>学生退出一门已选的课程。</w:t>
      </w:r>
    </w:p>
    <w:p w14:paraId="0A406D07">
      <w:pPr>
        <w:spacing w:before="55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95250</wp:posOffset>
                </wp:positionV>
                <wp:extent cx="2073910" cy="130810"/>
                <wp:effectExtent l="0" t="0" r="0" b="0"/>
                <wp:wrapNone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910" cy="130810"/>
                          <a:chOff x="0" y="0"/>
                          <a:chExt cx="2073910" cy="13081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3487" y="3487"/>
                            <a:ext cx="2066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23825">
                                <a:moveTo>
                                  <a:pt x="20421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0"/>
                                </a:lnTo>
                                <a:lnTo>
                                  <a:pt x="2066924" y="99036"/>
                                </a:lnTo>
                                <a:lnTo>
                                  <a:pt x="2045784" y="123090"/>
                                </a:lnTo>
                                <a:lnTo>
                                  <a:pt x="20421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8249" y="8249"/>
                            <a:ext cx="20574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2B8744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/student/selections/{courseId}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3" o:spid="_x0000_s1026" o:spt="203" style="position:absolute;left:0pt;margin-left:121.45pt;margin-top:7.5pt;height:10.3pt;width:163.3pt;mso-position-horizontal-relative:page;z-index:251676672;mso-width-relative:page;mso-height-relative:page;" coordsize="2073910,130810" o:gfxdata="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atlzFNkAAAAJAQAADwAAAAAAAAABACAAAAAiAAAAZHJzL2Rv&#10;d25yZXYueG1sUEsBAhQAFAAAAAgAh07iQNx7tyFWAwAAYQkAAA4AAAAAAAAAAQAgAAAAKAEAAGRy&#10;cy9lMm9Eb2MueG1sUEsFBgAAAAAGAAYAWQEAAPAGAAAAAA==&#10;">
                <o:lock v:ext="edit" aspectratio="f"/>
                <v:shape id="Graphic 264" o:spid="_x0000_s1026" o:spt="100" style="position:absolute;left:3487;top:3487;height:123825;width:2066925;" fillcolor="#F2F4F4" filled="t" stroked="f" coordsize="2066925,123825" o:gfxdata="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8iNIbsAAADc&#10;AAAADwAAAAAAAAABACAAAAAiAAAAZHJzL2Rvd25yZXYueG1sUEsBAhQAFAAAAAgAh07iQDMvBZ47&#10;AAAAOQAAABAAAAAAAAAAAQAgAAAACgEAAGRycy9zaGFwZXhtbC54bWxQSwUGAAAAAAYABgBbAQAA&#10;tAMAAAAA&#10;" path="m2042139,123820l24785,123820,21140,123090,0,99036,0,95250,0,24780,24785,0,2042139,0,2066924,24780,2066924,99036,2045784,123090,204213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5" o:spid="_x0000_s1026" o:spt="202" type="#_x0000_t202" style="position:absolute;left:8249;top:8249;height:114300;width:2057400;" filled="f" stroked="t" coordsize="21600,21600" o:gfxdata="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XHBv7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72B8744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/student/selections/{courseId}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66" name="Imag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270B5177">
      <w:pPr>
        <w:spacing w:before="84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117475</wp:posOffset>
                </wp:positionV>
                <wp:extent cx="457200" cy="123825"/>
                <wp:effectExtent l="0" t="0" r="0" b="0"/>
                <wp:wrapNone/>
                <wp:docPr id="267" name="Group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23825"/>
                          <a:chOff x="0" y="0"/>
                          <a:chExt cx="457200" cy="12382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23825">
                                <a:moveTo>
                                  <a:pt x="4324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32414" y="0"/>
                                </a:lnTo>
                                <a:lnTo>
                                  <a:pt x="457199" y="24785"/>
                                </a:lnTo>
                                <a:lnTo>
                                  <a:pt x="457199" y="99039"/>
                                </a:lnTo>
                                <a:lnTo>
                                  <a:pt x="436059" y="123094"/>
                                </a:lnTo>
                                <a:lnTo>
                                  <a:pt x="4324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762" y="4762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7020" y="0"/>
                                </a:lnTo>
                                <a:lnTo>
                                  <a:pt x="430057" y="600"/>
                                </a:lnTo>
                                <a:lnTo>
                                  <a:pt x="432974" y="1800"/>
                                </a:lnTo>
                                <a:lnTo>
                                  <a:pt x="435892" y="3013"/>
                                </a:lnTo>
                                <a:lnTo>
                                  <a:pt x="438467" y="4734"/>
                                </a:lnTo>
                                <a:lnTo>
                                  <a:pt x="440700" y="6966"/>
                                </a:lnTo>
                                <a:lnTo>
                                  <a:pt x="442933" y="9194"/>
                                </a:lnTo>
                                <a:lnTo>
                                  <a:pt x="444653" y="11770"/>
                                </a:lnTo>
                                <a:lnTo>
                                  <a:pt x="445862" y="14692"/>
                                </a:lnTo>
                                <a:lnTo>
                                  <a:pt x="447070" y="17612"/>
                                </a:lnTo>
                                <a:lnTo>
                                  <a:pt x="447674" y="20654"/>
                                </a:lnTo>
                                <a:lnTo>
                                  <a:pt x="447675" y="23812"/>
                                </a:lnTo>
                                <a:lnTo>
                                  <a:pt x="447675" y="90487"/>
                                </a:lnTo>
                                <a:lnTo>
                                  <a:pt x="4238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4572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74791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7" o:spid="_x0000_s1026" o:spt="203" style="position:absolute;left:0pt;margin-left:121.7pt;margin-top:9.25pt;height:9.75pt;width:36pt;mso-position-horizontal-relative:page;z-index:251676672;mso-width-relative:page;mso-height-relative:page;" coordsize="457200,123825" o:gfxdata="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">
                <o:lock v:ext="edit" aspectratio="f"/>
                <v:shape id="Graphic 268" o:spid="_x0000_s1026" o:spt="100" style="position:absolute;left:0;top:0;height:123825;width:457200;" fillcolor="#F2F4F4" filled="t" stroked="f" coordsize="457200,123825" o:gfxdata="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G2D5vQAA&#10;ANwAAAAPAAAAAAAAAAEAIAAAACIAAABkcnMvZG93bnJldi54bWxQSwECFAAUAAAACACHTuJAMy8F&#10;njsAAAA5AAAAEAAAAAAAAAABACAAAAAMAQAAZHJzL3NoYXBleG1sLnhtbFBLBQYAAAAABgAGAFsB&#10;AAC2AwAAAAA=&#10;" path="m432414,123820l24785,123820,21140,123094,0,99039,0,95250,0,24785,24785,0,432414,0,457199,24785,457199,99039,436059,123094,43241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4762;top:4762;height:114300;width:447675;" filled="f" stroked="t" coordsize="447675,114300" o:gfxdata="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/ON74A&#10;AADcAAAADwAAAAAAAAABACAAAAAiAAAAZHJzL2Rvd25yZXYueG1sUEsBAhQAFAAAAAgAh07iQDMv&#10;BZ47AAAAOQAAABAAAAAAAAAAAQAgAAAADQEAAGRycy9zaGFwZXhtbC54bWxQSwUGAAAAAAYABgBb&#10;AQAAtwMAAAAA&#10;" path="m0,90487l0,23812,0,20654,604,17612,1812,14692,3020,11770,4741,9194,6974,6966,9207,4734,11782,3013,14699,1804,17617,600,20654,0,23812,0,423862,0,427020,0,430057,600,432974,1800,435892,3013,438467,4734,440700,6966,442933,9194,444653,11770,445862,14692,447070,17612,447674,20654,447675,23812,447675,90487,423862,114300,23812,114300,0,93641,0,90487xe">
                  <v:fill on="f" focussize="0,0"/>
                  <v:stroke weight="0.74992125984252pt" color="#E7E9EC" joinstyle="round"/>
                  <v:imagedata o:title=""/>
                  <o:lock v:ext="edit" aspectratio="f"/>
                  <v:textbox inset="0mm,0mm,0mm,0mm"/>
                </v:shape>
                <v:shape id="Textbox 270" o:spid="_x0000_s1026" o:spt="202" type="#_x0000_t202" style="position:absolute;left:0;top:0;height:123825;width:457200;" filled="f" stroked="f" coordsize="21600,21600" o:gfxdata="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jRG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E74791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DELETE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71" name="Imag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13C9FC04">
      <w:pPr>
        <w:pStyle w:val="6"/>
        <w:tabs>
          <w:tab w:val="left" w:pos="2392"/>
        </w:tabs>
        <w:spacing w:before="70"/>
        <w:ind w:left="523"/>
      </w:pP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272" name="Graphic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2" o:spid="_x0000_s1026" o:spt="100" style="position:absolute;left:0pt;margin-left:84.95pt;margin-top:10.8pt;height:3.75pt;width:3.75pt;mso-position-horizontal-relative:page;z-index:251677696;mso-width-relative:page;mso-height-relative:page;" fillcolor="#333333" filled="t" stroked="f" coordsize="47625,47625" o:gfxdata="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cD8ap2wAAAAkB&#10;AAAPAAAAAAAAAAEAIAAAACIAAABkcnMvZG93bnJldi54bWxQSwECFAAUAAAACACHTuJAWIuzMlEC&#10;AAC6BQAADgAAAAAAAAABACAAAAAqAQAAZHJzL2Uyb0RvYy54bWxQSwUGAAAAAAYABgBZAQAA7QUA&#10;AAAA&#10;" path="m26970,47620l20654,47620,17617,47015,0,26970,0,20650,20654,0,26970,0,47625,23812,47625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1793240</wp:posOffset>
                </wp:positionH>
                <wp:positionV relativeFrom="paragraph">
                  <wp:posOffset>108585</wp:posOffset>
                </wp:positionV>
                <wp:extent cx="590550" cy="123825"/>
                <wp:effectExtent l="0" t="0" r="0" b="0"/>
                <wp:wrapNone/>
                <wp:docPr id="273" name="Group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123825"/>
                          <a:chOff x="0" y="0"/>
                          <a:chExt cx="590550" cy="12382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75"/>
                                </a:lnTo>
                                <a:lnTo>
                                  <a:pt x="590549" y="99031"/>
                                </a:lnTo>
                                <a:lnTo>
                                  <a:pt x="569409" y="123090"/>
                                </a:lnTo>
                                <a:lnTo>
                                  <a:pt x="565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5"/>
                                </a:lnTo>
                                <a:lnTo>
                                  <a:pt x="604" y="17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0"/>
                                </a:lnTo>
                                <a:lnTo>
                                  <a:pt x="579212" y="14687"/>
                                </a:lnTo>
                                <a:lnTo>
                                  <a:pt x="580420" y="17603"/>
                                </a:lnTo>
                                <a:lnTo>
                                  <a:pt x="581024" y="20645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6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BDB3A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3" o:spid="_x0000_s1026" o:spt="203" style="position:absolute;left:0pt;margin-left:141.2pt;margin-top:8.55pt;height:9.75pt;width:46.5pt;mso-position-horizontal-relative:page;z-index:-251614208;mso-width-relative:page;mso-height-relative:page;" coordsize="590550,123825" o:gfxdata="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">
                <o:lock v:ext="edit" aspectratio="f"/>
                <v:shape id="Graphic 274" o:spid="_x0000_s1026" o:spt="100" style="position:absolute;left:0;top:0;height:123825;width:590550;" fillcolor="#F2F4F4" filled="t" stroked="f" coordsize="590550,123825" o:gfxdata="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fCwq/&#10;AAAA3AAAAA8AAAAAAAAAAQAgAAAAIgAAAGRycy9kb3ducmV2LnhtbFBLAQIUABQAAAAIAIdO4kAz&#10;LwWeOwAAADkAAAAQAAAAAAAAAAEAIAAAAA4BAABkcnMvc2hhcGV4bWwueG1sUEsFBgAAAAAGAAYA&#10;WwEAALgDAAAAAA==&#10;" path="m565764,123820l24785,123820,21140,123090,0,99031,0,95250,0,24775,24785,0,565764,0,590549,24775,590549,99031,569409,123090,5657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5" o:spid="_x0000_s1026" o:spt="100" style="position:absolute;left:4762;top:4762;height:114300;width:581025;" filled="f" stroked="t" coordsize="581025,114300" o:gfxdata="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yqIi/&#10;AAAA3AAAAA8AAAAAAAAAAQAgAAAAIgAAAGRycy9kb3ducmV2LnhtbFBLAQIUABQAAAAIAIdO4kAz&#10;LwWeOwAAADkAAAAQAAAAAAAAAAEAIAAAAA4BAABkcnMvc2hhcGV4bWwueG1sUEsFBgAAAAAGAAYA&#10;WwEAALgDAAAAAA==&#10;" path="m0,90487l0,23812,0,20645,604,17603,20654,0,23812,0,557212,0,560370,0,563407,600,579212,14687,580420,17603,581024,20645,581025,23812,581025,90487,557212,114300,23812,114300,0,93636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76" o:spid="_x0000_s1026" o:spt="202" type="#_x0000_t202" style="position:absolute;left:0;top:0;height:123825;width:590550;" filled="f" stroked="f" coordsize="21600,21600" o:gfxdata="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GeY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BBDB3A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</w:rPr>
        <w:t>路径参数</w:t>
      </w:r>
      <w:r>
        <w:rPr>
          <w:rFonts w:ascii="Arial MT" w:eastAsia="Arial MT"/>
          <w:color w:val="333333"/>
          <w:spacing w:val="-10"/>
        </w:rPr>
        <w:t>:</w:t>
      </w:r>
      <w:r>
        <w:rPr>
          <w:rFonts w:ascii="Arial MT" w:eastAsia="Arial MT"/>
          <w:color w:val="333333"/>
        </w:rPr>
        <w:tab/>
      </w:r>
      <w:r>
        <w:rPr>
          <w:rFonts w:ascii="Arial MT" w:eastAsia="Arial MT"/>
          <w:color w:val="333333"/>
        </w:rPr>
        <w:t>(int)</w:t>
      </w:r>
      <w:r>
        <w:rPr>
          <w:rFonts w:ascii="Arial MT" w:eastAsia="Arial MT"/>
          <w:color w:val="333333"/>
          <w:spacing w:val="22"/>
        </w:rPr>
        <w:t xml:space="preserve"> </w:t>
      </w:r>
      <w:r>
        <w:rPr>
          <w:rFonts w:ascii="Arial MT" w:eastAsia="Arial MT"/>
          <w:color w:val="333333"/>
        </w:rPr>
        <w:t>-</w:t>
      </w:r>
      <w:r>
        <w:rPr>
          <w:rFonts w:ascii="Arial MT" w:eastAsia="Arial MT"/>
          <w:color w:val="333333"/>
          <w:spacing w:val="22"/>
        </w:rPr>
        <w:t xml:space="preserve"> </w:t>
      </w:r>
      <w:r>
        <w:rPr>
          <w:color w:val="333333"/>
        </w:rPr>
        <w:t>要退出的课程</w:t>
      </w:r>
      <w:r>
        <w:rPr>
          <w:rFonts w:ascii="Arial MT" w:eastAsia="Arial MT"/>
          <w:color w:val="333333"/>
        </w:rPr>
        <w:t>ID</w:t>
      </w:r>
      <w:r>
        <w:rPr>
          <w:color w:val="333333"/>
          <w:spacing w:val="-10"/>
        </w:rPr>
        <w:t>。</w:t>
      </w:r>
    </w:p>
    <w:p w14:paraId="1A2EBAF2">
      <w:pPr>
        <w:spacing w:before="70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277" name="Graphic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7" o:spid="_x0000_s1026" o:spt="100" style="position:absolute;left:0pt;margin-left:84.95pt;margin-top:10.8pt;height:3.75pt;width:3.75pt;mso-position-horizontal-relative:page;z-index:251678720;mso-width-relative:page;mso-height-relative:page;" fillcolor="#333333" filled="t" stroked="f" coordsize="47625,47625" o:gfxdata="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cD8ap2wAAAAkB&#10;AAAPAAAAAAAAAAEAIAAAACIAAABkcnMvZG93bnJldi54bWxQSwECFAAUAAAACACHTuJA0oI1dVEC&#10;AAC6BQAADgAAAAAAAAABACAAAAAqAQAAZHJzL2Uyb0RvYy54bWxQSwUGAAAAAAYABgBZAQAA7QUA&#10;AAAA&#10;" path="m26970,47620l20654,47620,17617,47015,0,26970,0,20654,20654,0,26970,0,47625,23812,47625,26970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pacing w:val="-4"/>
          <w:sz w:val="19"/>
        </w:rPr>
        <w:t>OK):</w:t>
      </w:r>
    </w:p>
    <w:p w14:paraId="3666FFEA">
      <w:pPr>
        <w:pStyle w:val="6"/>
        <w:spacing w:before="7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1231265</wp:posOffset>
                </wp:positionH>
                <wp:positionV relativeFrom="paragraph">
                  <wp:posOffset>136525</wp:posOffset>
                </wp:positionV>
                <wp:extent cx="5391150" cy="333375"/>
                <wp:effectExtent l="0" t="0" r="0" b="0"/>
                <wp:wrapTopAndBottom/>
                <wp:docPr id="278" name="Group 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333375"/>
                          <a:chOff x="0" y="0"/>
                          <a:chExt cx="5391150" cy="33337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60969" y="323845"/>
                                </a:moveTo>
                                <a:lnTo>
                                  <a:pt x="20654" y="323845"/>
                                </a:lnTo>
                                <a:lnTo>
                                  <a:pt x="17617" y="323235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0"/>
                                </a:lnTo>
                                <a:lnTo>
                                  <a:pt x="5381624" y="303191"/>
                                </a:lnTo>
                                <a:lnTo>
                                  <a:pt x="5364007" y="323235"/>
                                </a:lnTo>
                                <a:lnTo>
                                  <a:pt x="5360969" y="32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0" y="3000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357812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64007" y="604"/>
                                </a:lnTo>
                                <a:lnTo>
                                  <a:pt x="5366924" y="1808"/>
                                </a:lnTo>
                                <a:lnTo>
                                  <a:pt x="5369842" y="3013"/>
                                </a:lnTo>
                                <a:lnTo>
                                  <a:pt x="5372417" y="4734"/>
                                </a:lnTo>
                                <a:lnTo>
                                  <a:pt x="5374650" y="6966"/>
                                </a:lnTo>
                                <a:lnTo>
                                  <a:pt x="5376882" y="9194"/>
                                </a:lnTo>
                                <a:lnTo>
                                  <a:pt x="5381625" y="23812"/>
                                </a:lnTo>
                                <a:lnTo>
                                  <a:pt x="5381625" y="300037"/>
                                </a:lnTo>
                                <a:lnTo>
                                  <a:pt x="5357812" y="323850"/>
                                </a:lnTo>
                                <a:lnTo>
                                  <a:pt x="23812" y="323850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7625" y="85725"/>
                            <a:ext cx="529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80975">
                                <a:moveTo>
                                  <a:pt x="529590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25683" y="13029"/>
                            <a:ext cx="535305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8917CA">
                              <w:pPr>
                                <w:spacing w:before="124"/>
                                <w:ind w:left="15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7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退课成功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8"/>
                                  <w:w w:val="105"/>
                                  <w:sz w:val="17"/>
                                </w:rPr>
                                <w:t xml:space="preserve"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8" o:spid="_x0000_s1026" o:spt="203" style="position:absolute;left:0pt;margin-left:96.95pt;margin-top:10.75pt;height:26.25pt;width:424.5pt;mso-position-horizontal-relative:page;mso-wrap-distance-bottom:0pt;mso-wrap-distance-top:0pt;z-index:-251602944;mso-width-relative:page;mso-height-relative:page;" coordsize="5391150,333375" o:gfxdata="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CyOH5g2QAAAAoBAAAPAAAAAAAAAAEAIAAAACIAAABkcnMv&#10;ZG93bnJldi54bWxQSwECFAAUAAAACACHTuJAwkvyw64EAAA7EwAADgAAAAAAAAABACAAAAAoAQAA&#10;ZHJzL2Uyb0RvYy54bWxQSwUGAAAAAAYABgBZAQAASAgAAAAA&#10;">
                <o:lock v:ext="edit" aspectratio="f"/>
                <v:shape id="Graphic 279" o:spid="_x0000_s1026" o:spt="100" style="position:absolute;left:4762;top:4762;height:323850;width:5381625;" fillcolor="#F7F7F7" filled="t" stroked="f" coordsize="5381625,323850" o:gfxdata="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BOps7sAAADc&#10;AAAADwAAAAAAAAABACAAAAAiAAAAZHJzL2Rvd25yZXYueG1sUEsBAhQAFAAAAAgAh07iQDMvBZ47&#10;AAAAOQAAABAAAAAAAAAAAQAgAAAACgEAAGRycy9zaGFwZXhtbC54bWxQSwUGAAAAAAYABgBbAQAA&#10;tAMAAAAA&#10;" path="m5360969,323845l20654,323845,17617,323235,0,303191,0,300037,0,20650,20654,0,5360969,0,5381624,20650,5381624,303191,5364007,323235,5360969,3238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4762;top:4762;height:323850;width:5381625;" filled="f" stroked="t" coordsize="5381625,323850" o:gfxdata="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/A5G8AAAA&#10;3AAAAA8AAAAAAAAAAQAgAAAAIgAAAGRycy9kb3ducmV2LnhtbFBLAQIUABQAAAAIAIdO4kAzLwWe&#10;OwAAADkAAAAQAAAAAAAAAAEAIAAAAAsBAABkcnMvc2hhcGV4bWwueG1sUEsFBgAAAAAGAAYAWwEA&#10;ALUDAAAAAA==&#10;" path="m0,300037l0,23812,0,20650,604,17607,1812,14687,3021,11770,4741,9194,6974,6966,9207,4734,11782,3013,14699,1808,17617,604,20654,0,23812,0,5357812,0,5360969,0,5364007,604,5366924,1808,5369842,3013,5372417,4734,5374650,6966,5376882,9194,5381625,23812,5381625,300037,5357812,323850,23812,323850,0,303191,0,30003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Graphic 281" o:spid="_x0000_s1026" o:spt="100" style="position:absolute;left:47625;top:85725;height:180975;width:5295900;" fillcolor="#F7F7F7" filled="t" stroked="f" coordsize="5295900,180975" o:gfxdata="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SJjLsAAADc&#10;AAAADwAAAAAAAAABACAAAAAiAAAAZHJzL2Rvd25yZXYueG1sUEsBAhQAFAAAAAgAh07iQDMvBZ47&#10;AAAAOQAAABAAAAAAAAAAAQAgAAAACgEAAGRycy9zaGFwZXhtbC54bWxQSwUGAAAAAAYABgBbAQAA&#10;tAMAAAAA&#10;" path="m5295900,180975l0,180975,0,0,5295900,0,5295900,1809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2" o:spid="_x0000_s1026" o:spt="202" type="#_x0000_t202" style="position:absolute;left:25683;top:13029;height:307340;width:5353050;" filled="f" stroked="f" coordsize="21600,21600" o:gfxdata="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gPq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8917CA">
                        <w:pPr>
                          <w:spacing w:before="124"/>
                          <w:ind w:left="15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7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退课成功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8"/>
                            <w:w w:val="105"/>
                            <w:sz w:val="17"/>
                          </w:rPr>
                          <w:t xml:space="preserve"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DDC5349">
      <w:pPr>
        <w:pStyle w:val="3"/>
        <w:numPr>
          <w:ilvl w:val="1"/>
          <w:numId w:val="3"/>
        </w:numPr>
        <w:tabs>
          <w:tab w:val="left" w:pos="566"/>
        </w:tabs>
        <w:spacing w:before="157" w:after="0" w:line="240" w:lineRule="auto"/>
        <w:ind w:left="566" w:right="0" w:hanging="493"/>
        <w:jc w:val="left"/>
      </w:pPr>
      <w:bookmarkStart w:id="23" w:name="3.5 获取个性化推荐课程"/>
      <w:bookmarkEnd w:id="23"/>
      <w:r>
        <w:rPr>
          <w:color w:val="333333"/>
          <w:spacing w:val="-2"/>
        </w:rPr>
        <w:t>获取个性化推荐课程</w:t>
      </w:r>
    </w:p>
    <w:p w14:paraId="2816B15A">
      <w:pPr>
        <w:pStyle w:val="6"/>
        <w:spacing w:before="107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83" name="Imag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功能</w:t>
      </w:r>
      <w:r>
        <w:rPr>
          <w:rFonts w:ascii="Arial MT" w:eastAsia="Arial MT"/>
          <w:color w:val="333333"/>
        </w:rPr>
        <w:t xml:space="preserve">: </w:t>
      </w:r>
      <w:r>
        <w:rPr>
          <w:color w:val="333333"/>
        </w:rPr>
        <w:t>获取系统为当前学生推荐的课程列表。</w:t>
      </w:r>
    </w:p>
    <w:p w14:paraId="777245C2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104775</wp:posOffset>
                </wp:positionV>
                <wp:extent cx="1673860" cy="130810"/>
                <wp:effectExtent l="0" t="0" r="0" b="0"/>
                <wp:wrapNone/>
                <wp:docPr id="284" name="Group 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3860" cy="130810"/>
                          <a:chOff x="0" y="0"/>
                          <a:chExt cx="1673860" cy="13081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3487" y="3487"/>
                            <a:ext cx="1666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23825">
                                <a:moveTo>
                                  <a:pt x="16420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642089" y="0"/>
                                </a:lnTo>
                                <a:lnTo>
                                  <a:pt x="1666874" y="24780"/>
                                </a:lnTo>
                                <a:lnTo>
                                  <a:pt x="1666874" y="99031"/>
                                </a:lnTo>
                                <a:lnTo>
                                  <a:pt x="1645734" y="123090"/>
                                </a:lnTo>
                                <a:lnTo>
                                  <a:pt x="16420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8249" y="8249"/>
                            <a:ext cx="16573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10169B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/student/recommendations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4" o:spid="_x0000_s1026" o:spt="203" style="position:absolute;left:0pt;margin-left:121.45pt;margin-top:8.25pt;height:10.3pt;width:131.8pt;mso-position-horizontal-relative:page;z-index:251678720;mso-width-relative:page;mso-height-relative:page;" coordsize="1673860,130810" o:gfxdata="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O1cBfvZAAAACQEAAA8AAAAAAAAAAQAgAAAAIgAAAGRycy9kb3ducmV2Lnht&#10;bFBLAQIUABQAAAAIAIdO4kAOQmOSTgMAAGEJAAAOAAAAAAAAAAEAIAAAACgBAABkcnMvZTJvRG9j&#10;LnhtbFBLBQYAAAAABgAGAFkBAADoBgAAAAA=&#10;">
                <o:lock v:ext="edit" aspectratio="f"/>
                <v:shape id="Graphic 285" o:spid="_x0000_s1026" o:spt="100" style="position:absolute;left:3487;top:3487;height:123825;width:1666875;" fillcolor="#F2F4F4" filled="t" stroked="f" coordsize="1666875,123825" o:gfxdata="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mUWe8AAAA&#10;3AAAAA8AAAAAAAAAAQAgAAAAIgAAAGRycy9kb3ducmV2LnhtbFBLAQIUABQAAAAIAIdO4kAzLwWe&#10;OwAAADkAAAAQAAAAAAAAAAEAIAAAAAsBAABkcnMvc2hhcGV4bWwueG1sUEsFBgAAAAAGAAYAWwEA&#10;ALUDAAAAAA==&#10;" path="m1642089,123820l24785,123820,21140,123090,0,99031,0,95250,0,24780,24785,0,1642089,0,1666874,24780,1666874,99031,1645734,123090,16420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6" o:spid="_x0000_s1026" o:spt="202" type="#_x0000_t202" style="position:absolute;left:8249;top:8249;height:114300;width:1657350;" filled="f" stroked="t" coordsize="21600,21600" o:gfxdata="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a+5Mr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3210169B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/student/recommendations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87" name="Imag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0E3343E6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108585</wp:posOffset>
                </wp:positionV>
                <wp:extent cx="257175" cy="123825"/>
                <wp:effectExtent l="0" t="0" r="0" b="0"/>
                <wp:wrapNone/>
                <wp:docPr id="288" name="Group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123825"/>
                          <a:chOff x="0" y="0"/>
                          <a:chExt cx="257175" cy="12382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80"/>
                                </a:lnTo>
                                <a:lnTo>
                                  <a:pt x="257175" y="99036"/>
                                </a:lnTo>
                                <a:lnTo>
                                  <a:pt x="236034" y="123090"/>
                                </a:lnTo>
                                <a:lnTo>
                                  <a:pt x="2323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604"/>
                                </a:lnTo>
                                <a:lnTo>
                                  <a:pt x="232949" y="1808"/>
                                </a:lnTo>
                                <a:lnTo>
                                  <a:pt x="235867" y="3013"/>
                                </a:lnTo>
                                <a:lnTo>
                                  <a:pt x="238442" y="4734"/>
                                </a:lnTo>
                                <a:lnTo>
                                  <a:pt x="240675" y="6971"/>
                                </a:lnTo>
                                <a:lnTo>
                                  <a:pt x="242908" y="9199"/>
                                </a:lnTo>
                                <a:lnTo>
                                  <a:pt x="244628" y="11775"/>
                                </a:lnTo>
                                <a:lnTo>
                                  <a:pt x="245837" y="14692"/>
                                </a:lnTo>
                                <a:lnTo>
                                  <a:pt x="247045" y="17607"/>
                                </a:lnTo>
                                <a:lnTo>
                                  <a:pt x="247649" y="20650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2571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84AD7C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8" o:spid="_x0000_s1026" o:spt="203" style="position:absolute;left:0pt;margin-left:121.7pt;margin-top:8.55pt;height:9.75pt;width:20.25pt;mso-position-horizontal-relative:page;z-index:251679744;mso-width-relative:page;mso-height-relative:page;" coordsize="257175,123825" o:gfxdata="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">
                <o:lock v:ext="edit" aspectratio="f"/>
                <v:shape id="Graphic 289" o:spid="_x0000_s1026" o:spt="100" style="position:absolute;left:0;top:0;height:123825;width:257175;" fillcolor="#F2F4F4" filled="t" stroked="f" coordsize="257175,123825" o:gfxdata="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C58O/&#10;AAAA3AAAAA8AAAAAAAAAAQAgAAAAIgAAAGRycy9kb3ducmV2LnhtbFBLAQIUABQAAAAIAIdO4kAz&#10;LwWeOwAAADkAAAAQAAAAAAAAAAEAIAAAAA4BAABkcnMvc2hhcGV4bWwueG1sUEsFBgAAAAAGAAYA&#10;WwEAALgDAAAAAA==&#10;" path="m232389,123820l24785,123820,21140,123090,0,99036,0,95250,0,24780,24785,0,232389,0,257175,24780,257175,99036,236034,123090,2323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0" o:spid="_x0000_s1026" o:spt="100" style="position:absolute;left:4762;top:4762;height:114300;width:247650;" filled="f" stroked="t" coordsize="247650,114300" o:gfxdata="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sCiLvQAA&#10;ANwAAAAPAAAAAAAAAAEAIAAAACIAAABkcnMvZG93bnJldi54bWxQSwECFAAUAAAACACHTuJAMy8F&#10;njsAAAA5AAAAEAAAAAAAAAABACAAAAAMAQAAZHJzL3NoYXBleG1sLnhtbFBLBQYAAAAABgAGAFsB&#10;AAC2AwAAAAA=&#10;" path="m0,90487l0,23812,0,20650,604,17607,1812,14692,3020,11775,4741,9199,6974,6971,9207,4734,11782,3013,14699,1808,17617,604,20654,0,23812,0,223837,0,226995,0,230032,604,232949,1808,235867,3013,238442,4734,240675,6971,242908,9199,244628,11775,245837,14692,247045,17607,247649,20650,247650,23812,247650,90487,223837,114300,23812,114300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91" o:spid="_x0000_s1026" o:spt="202" type="#_x0000_t202" style="position:absolute;left:0;top:0;height:123825;width:257175;" filled="f" stroked="f" coordsize="21600,21600" o:gfxdata="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+MHA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84AD7C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GET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92" name="Imag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51BCC889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93" name="Imag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 OK):</w:t>
      </w:r>
    </w:p>
    <w:p w14:paraId="65739DFE">
      <w:pPr>
        <w:spacing w:after="0"/>
        <w:jc w:val="left"/>
        <w:rPr>
          <w:rFonts w:ascii="Arial MT" w:eastAsia="Arial MT"/>
          <w:sz w:val="19"/>
        </w:rPr>
        <w:sectPr>
          <w:pgSz w:w="11900" w:h="16840"/>
          <w:pgMar w:top="480" w:right="1417" w:bottom="280" w:left="1417" w:header="720" w:footer="720" w:gutter="0"/>
          <w:cols w:space="720" w:num="1"/>
        </w:sectPr>
      </w:pPr>
    </w:p>
    <w:p w14:paraId="608C5B44">
      <w:pPr>
        <w:pStyle w:val="6"/>
        <w:ind w:left="51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5398135" cy="1407160"/>
                <wp:effectExtent l="0" t="0" r="0" b="2540"/>
                <wp:docPr id="294" name="Group 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1407160"/>
                          <a:chOff x="0" y="0"/>
                          <a:chExt cx="5398135" cy="140716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8249" y="8249"/>
                            <a:ext cx="538162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390650">
                                <a:moveTo>
                                  <a:pt x="5360969" y="1390645"/>
                                </a:moveTo>
                                <a:lnTo>
                                  <a:pt x="20654" y="1390645"/>
                                </a:lnTo>
                                <a:lnTo>
                                  <a:pt x="17617" y="1390035"/>
                                </a:lnTo>
                                <a:lnTo>
                                  <a:pt x="0" y="1369991"/>
                                </a:lnTo>
                                <a:lnTo>
                                  <a:pt x="0" y="1366837"/>
                                </a:lnTo>
                                <a:lnTo>
                                  <a:pt x="0" y="20645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45"/>
                                </a:lnTo>
                                <a:lnTo>
                                  <a:pt x="5381624" y="1369991"/>
                                </a:lnTo>
                                <a:lnTo>
                                  <a:pt x="5364007" y="1390035"/>
                                </a:lnTo>
                                <a:lnTo>
                                  <a:pt x="5360969" y="1390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1112" y="89212"/>
                            <a:ext cx="52959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247775">
                                <a:moveTo>
                                  <a:pt x="5295900" y="1247775"/>
                                </a:moveTo>
                                <a:lnTo>
                                  <a:pt x="0" y="12477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8249" y="8249"/>
                            <a:ext cx="538162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61CC60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14DBE9FF">
                              <w:pPr>
                                <w:spacing w:before="115" w:line="391" w:lineRule="auto"/>
                                <w:ind w:left="386" w:right="574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"Success"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[</w:t>
                              </w:r>
                            </w:p>
                            <w:p w14:paraId="24E4112D">
                              <w:pPr>
                                <w:spacing w:before="0" w:line="191" w:lineRule="exact"/>
                                <w:ind w:left="809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数据结构与算法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"score"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0.85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4"/>
                                  <w:w w:val="105"/>
                                  <w:sz w:val="17"/>
                                </w:rPr>
                                <w:t xml:space="preserve">...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6183DBCE">
                              <w:pPr>
                                <w:spacing w:before="103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 w14:paraId="035FE7C6"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4" o:spid="_x0000_s1026" o:spt="203" style="height:110.8pt;width:425.05pt;" coordsize="5398135,1407160" o:gfxdata="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H+3U69YAAAAFAQAADwAA&#10;AAAAAAABACAAAAAiAAAAZHJzL2Rvd25yZXYueG1sUEsBAhQAFAAAAAgAh07iQC4AzSKnAwAAjQwA&#10;AA4AAAAAAAAAAQAgAAAAJQEAAGRycy9lMm9Eb2MueG1sUEsFBgAAAAAGAAYAWQEAAD4HAAAAAA==&#10;">
                <o:lock v:ext="edit" aspectratio="f"/>
                <v:shape id="Graphic 295" o:spid="_x0000_s1026" o:spt="100" style="position:absolute;left:8249;top:8249;height:1390650;width:5381625;" fillcolor="#F7F7F7" filled="t" stroked="f" coordsize="5381625,1390650" o:gfxdata="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9pYmb4A&#10;AADcAAAADwAAAAAAAAABACAAAAAiAAAAZHJzL2Rvd25yZXYueG1sUEsBAhQAFAAAAAgAh07iQDMv&#10;BZ47AAAAOQAAABAAAAAAAAAAAQAgAAAADQEAAGRycy9zaGFwZXhtbC54bWxQSwUGAAAAAAYABgBb&#10;AQAAtwMAAAAA&#10;" path="m5360969,1390645l20654,1390645,17617,1390035,0,1369991,0,1366837,0,20645,20654,0,5360969,0,5381624,20645,5381624,1369991,5364007,1390035,5360969,13906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6" o:spid="_x0000_s1026" o:spt="100" style="position:absolute;left:51112;top:89212;height:1247775;width:5295900;" fillcolor="#F7F7F7" filled="t" stroked="f" coordsize="5295900,1247775" o:gfxdata="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uVM4L4A&#10;AADcAAAADwAAAAAAAAABACAAAAAiAAAAZHJzL2Rvd25yZXYueG1sUEsBAhQAFAAAAAgAh07iQDMv&#10;BZ47AAAAOQAAABAAAAAAAAAAAQAgAAAADQEAAGRycy9zaGFwZXhtbC54bWxQSwUGAAAAAAYABgBb&#10;AQAAtwMAAAAA&#10;" path="m5295900,1247775l0,1247775,0,0,5295900,0,5295900,12477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7" o:spid="_x0000_s1026" o:spt="202" type="#_x0000_t202" style="position:absolute;left:8249;top:8249;height:1390650;width:5381625;" filled="f" stroked="t" coordsize="21600,21600" o:gfxdata="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6inS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2D61CC60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14DBE9FF">
                        <w:pPr>
                          <w:spacing w:before="115" w:line="391" w:lineRule="auto"/>
                          <w:ind w:left="386" w:right="574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"Success"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[</w:t>
                        </w:r>
                      </w:p>
                      <w:p w14:paraId="24E4112D">
                        <w:pPr>
                          <w:spacing w:before="0" w:line="191" w:lineRule="exact"/>
                          <w:ind w:left="809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数据结构与算法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"score"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0.85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spacing w:val="-4"/>
                            <w:w w:val="105"/>
                            <w:sz w:val="17"/>
                          </w:rPr>
                          <w:t xml:space="preserve">...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6183DBCE">
                        <w:pPr>
                          <w:spacing w:before="103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 w14:paraId="035FE7C6"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7A33ED5">
      <w:pPr>
        <w:pStyle w:val="2"/>
        <w:numPr>
          <w:ilvl w:val="0"/>
          <w:numId w:val="3"/>
        </w:numPr>
        <w:tabs>
          <w:tab w:val="left" w:pos="365"/>
          <w:tab w:val="left" w:pos="9012"/>
        </w:tabs>
        <w:spacing w:before="48" w:after="0" w:line="240" w:lineRule="auto"/>
        <w:ind w:left="365" w:right="0" w:hanging="292"/>
        <w:jc w:val="left"/>
        <w:rPr>
          <w:u w:val="none"/>
        </w:rPr>
      </w:pPr>
      <w:bookmarkStart w:id="24" w:name="4. 教师端接口"/>
      <w:bookmarkEnd w:id="24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教师端接</w:t>
      </w:r>
      <w:r>
        <w:rPr>
          <w:color w:val="333333"/>
          <w:spacing w:val="-10"/>
          <w:u w:val="single" w:color="EDEDED"/>
        </w:rPr>
        <w:t>口</w:t>
      </w:r>
      <w:r>
        <w:rPr>
          <w:color w:val="333333"/>
          <w:u w:val="single" w:color="EDEDED"/>
        </w:rPr>
        <w:tab/>
      </w:r>
    </w:p>
    <w:p w14:paraId="379E717B">
      <w:pPr>
        <w:pStyle w:val="3"/>
        <w:numPr>
          <w:ilvl w:val="1"/>
          <w:numId w:val="3"/>
        </w:numPr>
        <w:tabs>
          <w:tab w:val="left" w:pos="566"/>
        </w:tabs>
        <w:spacing w:before="54" w:after="0" w:line="240" w:lineRule="auto"/>
        <w:ind w:left="566" w:right="0" w:hanging="493"/>
        <w:jc w:val="left"/>
      </w:pPr>
      <w:bookmarkStart w:id="25" w:name="4.1 教师开课"/>
      <w:bookmarkEnd w:id="25"/>
      <w:r>
        <w:rPr>
          <w:color w:val="333333"/>
          <w:spacing w:val="-3"/>
        </w:rPr>
        <w:t>教师开课</w:t>
      </w:r>
    </w:p>
    <w:p w14:paraId="47BCFFD8">
      <w:pPr>
        <w:pStyle w:val="6"/>
        <w:spacing w:before="122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98" name="Imag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</w:rPr>
        <w:t>功能</w:t>
      </w:r>
      <w:r>
        <w:rPr>
          <w:rFonts w:ascii="Arial MT" w:eastAsia="Arial MT"/>
          <w:color w:val="333333"/>
        </w:rPr>
        <w:t xml:space="preserve">: </w:t>
      </w:r>
      <w:r>
        <w:rPr>
          <w:color w:val="333333"/>
        </w:rPr>
        <w:t>教师创建一门新的课程。</w:t>
      </w:r>
    </w:p>
    <w:p w14:paraId="115BFD0B">
      <w:pPr>
        <w:spacing w:before="55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95250</wp:posOffset>
                </wp:positionV>
                <wp:extent cx="1140460" cy="130810"/>
                <wp:effectExtent l="0" t="0" r="0" b="0"/>
                <wp:wrapNone/>
                <wp:docPr id="299" name="Group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460" cy="130810"/>
                          <a:chOff x="0" y="0"/>
                          <a:chExt cx="1140460" cy="13081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5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4"/>
                                </a:lnTo>
                                <a:lnTo>
                                  <a:pt x="11086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D0D7E0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/teacher/courses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9" o:spid="_x0000_s1026" o:spt="203" style="position:absolute;left:0pt;margin-left:121.45pt;margin-top:7.5pt;height:10.3pt;width:89.8pt;mso-position-horizontal-relative:page;z-index:251680768;mso-width-relative:page;mso-height-relative:page;" coordsize="1140460,130810" o:gfxdata="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fLcMcNkAAAAJAQAADwAAAAAAAAABACAAAAAiAAAAZHJzL2Rvd25y&#10;ZXYueG1sUEsBAhQAFAAAAAgAh07iQAbJ6VhTAwAAYQkAAA4AAAAAAAAAAQAgAAAAKAEAAGRycy9l&#10;Mm9Eb2MueG1sUEsFBgAAAAAGAAYAWQEAAO0GAAAAAA==&#10;">
                <o:lock v:ext="edit" aspectratio="f"/>
                <v:shape id="Graphic 300" o:spid="_x0000_s1026" o:spt="100" style="position:absolute;left:3487;top:3487;height:123825;width:1133475;" fillcolor="#F2F4F4" filled="t" stroked="f" coordsize="1133475,123825" o:gfxdata="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1YPBvQAA&#10;ANwAAAAPAAAAAAAAAAEAIAAAACIAAABkcnMvZG93bnJldi54bWxQSwECFAAUAAAACACHTuJAMy8F&#10;njsAAAA5AAAAEAAAAAAAAAABACAAAAAMAQAAZHJzL3NoYXBleG1sLnhtbFBLBQYAAAAABgAGAFsB&#10;AAC2AwAAAAA=&#10;" path="m1108689,123820l24785,123820,21140,123094,0,99036,0,95250,0,24785,24785,0,1108689,0,1133474,24785,1133474,99036,1112334,123094,11086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1" o:spid="_x0000_s1026" o:spt="202" type="#_x0000_t202" style="position:absolute;left:8249;top:8249;height:114300;width:1123950;" filled="f" stroked="t" coordsize="21600,21600" o:gfxdata="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0LYG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9D0D7E0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/teacher/courses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02" name="Imag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75AB652C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107950</wp:posOffset>
                </wp:positionV>
                <wp:extent cx="323850" cy="123825"/>
                <wp:effectExtent l="0" t="0" r="0" b="0"/>
                <wp:wrapNone/>
                <wp:docPr id="303" name="Group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23825"/>
                          <a:chOff x="0" y="0"/>
                          <a:chExt cx="323850" cy="12382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50" y="24785"/>
                                </a:lnTo>
                                <a:lnTo>
                                  <a:pt x="323850" y="99031"/>
                                </a:lnTo>
                                <a:lnTo>
                                  <a:pt x="302709" y="123090"/>
                                </a:lnTo>
                                <a:lnTo>
                                  <a:pt x="299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4"/>
                                </a:lnTo>
                                <a:lnTo>
                                  <a:pt x="299625" y="1808"/>
                                </a:lnTo>
                                <a:lnTo>
                                  <a:pt x="302542" y="3018"/>
                                </a:lnTo>
                                <a:lnTo>
                                  <a:pt x="305117" y="4739"/>
                                </a:lnTo>
                                <a:lnTo>
                                  <a:pt x="307350" y="6971"/>
                                </a:lnTo>
                                <a:lnTo>
                                  <a:pt x="309583" y="9199"/>
                                </a:lnTo>
                                <a:lnTo>
                                  <a:pt x="311303" y="11775"/>
                                </a:lnTo>
                                <a:lnTo>
                                  <a:pt x="312512" y="14692"/>
                                </a:lnTo>
                                <a:lnTo>
                                  <a:pt x="313720" y="17607"/>
                                </a:lnTo>
                                <a:lnTo>
                                  <a:pt x="314324" y="20650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36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3238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08E019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3" o:spid="_x0000_s1026" o:spt="203" style="position:absolute;left:0pt;margin-left:121.7pt;margin-top:8.5pt;height:9.75pt;width:25.5pt;mso-position-horizontal-relative:page;z-index:251681792;mso-width-relative:page;mso-height-relative:page;" coordsize="323850,123825" o:gfxdata="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">
                <o:lock v:ext="edit" aspectratio="f"/>
                <v:shape id="Graphic 304" o:spid="_x0000_s1026" o:spt="100" style="position:absolute;left:0;top:0;height:123825;width:323850;" fillcolor="#F2F4F4" filled="t" stroked="f" coordsize="323850,123825" o:gfxdata="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4fFL4A&#10;AADcAAAADwAAAAAAAAABACAAAAAiAAAAZHJzL2Rvd25yZXYueG1sUEsBAhQAFAAAAAgAh07iQDMv&#10;BZ47AAAAOQAAABAAAAAAAAAAAQAgAAAADQEAAGRycy9zaGFwZXhtbC54bWxQSwUGAAAAAAYABgBb&#10;AQAAtwMAAAAA&#10;" path="m299064,123820l24785,123820,21140,123090,0,99031,0,95250,0,24785,24785,0,299064,0,323850,24785,323850,99031,302709,123090,2990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5" o:spid="_x0000_s1026" o:spt="100" style="position:absolute;left:4762;top:4762;height:114300;width:314325;" filled="f" stroked="t" coordsize="314325,114300" o:gfxdata="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LeSi/&#10;AAAA3AAAAA8AAAAAAAAAAQAgAAAAIgAAAGRycy9kb3ducmV2LnhtbFBLAQIUABQAAAAIAIdO4kAz&#10;LwWeOwAAADkAAAAQAAAAAAAAAAEAIAAAAA4BAABkcnMvc2hhcGV4bWwueG1sUEsFBgAAAAAGAAYA&#10;WwEAALgDAAAAAA==&#10;" path="m0,90487l0,23812,0,20650,604,17607,1812,14692,3020,11775,4741,9199,6974,6971,9207,4739,11782,3018,14699,1808,17617,604,20654,0,23812,0,290512,0,293670,0,296707,604,299625,1808,302542,3018,305117,4739,307350,6971,309583,9199,311303,11775,312512,14692,313720,17607,314324,20650,314325,23812,314325,90487,290512,114300,23812,114300,0,93636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06" o:spid="_x0000_s1026" o:spt="202" type="#_x0000_t202" style="position:absolute;left:0;top:0;height:123825;width:323850;" filled="f" stroked="f" coordsize="21600,21600" o:gfxdata="UEsDBAoAAAAAAIdO4kAAAAAAAAAAAAAAAAAEAAAAZHJzL1BLAwQUAAAACACHTuJA6uEFbL4AAADc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jeVwf1MOg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EFb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08E019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POST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07" name="Imag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1236D226">
      <w:pPr>
        <w:spacing w:before="85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08" name="Imag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请求体</w:t>
      </w:r>
      <w:r>
        <w:rPr>
          <w:rFonts w:ascii="Arial MT" w:eastAsia="Arial MT"/>
          <w:color w:val="333333"/>
          <w:sz w:val="19"/>
        </w:rPr>
        <w:t>:</w:t>
      </w:r>
    </w:p>
    <w:p w14:paraId="031886B8">
      <w:pPr>
        <w:pStyle w:val="6"/>
        <w:rPr>
          <w:rFonts w:ascii="Arial MT"/>
        </w:rPr>
      </w:pPr>
    </w:p>
    <w:p w14:paraId="5A303493">
      <w:pPr>
        <w:pStyle w:val="6"/>
        <w:rPr>
          <w:rFonts w:ascii="Arial MT"/>
        </w:rPr>
      </w:pPr>
    </w:p>
    <w:p w14:paraId="1C284616">
      <w:pPr>
        <w:pStyle w:val="6"/>
        <w:rPr>
          <w:rFonts w:ascii="Arial MT"/>
        </w:rPr>
      </w:pPr>
    </w:p>
    <w:p w14:paraId="6381BFD6">
      <w:pPr>
        <w:pStyle w:val="6"/>
        <w:rPr>
          <w:rFonts w:ascii="Arial MT"/>
        </w:rPr>
      </w:pPr>
    </w:p>
    <w:p w14:paraId="2DC961FE">
      <w:pPr>
        <w:pStyle w:val="6"/>
        <w:rPr>
          <w:rFonts w:ascii="Arial MT"/>
        </w:rPr>
      </w:pPr>
    </w:p>
    <w:p w14:paraId="33C00D9C">
      <w:pPr>
        <w:pStyle w:val="6"/>
        <w:rPr>
          <w:rFonts w:ascii="Arial MT"/>
        </w:rPr>
      </w:pPr>
    </w:p>
    <w:p w14:paraId="50E613B2">
      <w:pPr>
        <w:pStyle w:val="6"/>
        <w:rPr>
          <w:rFonts w:ascii="Arial MT"/>
        </w:rPr>
      </w:pPr>
    </w:p>
    <w:p w14:paraId="1CF7AAC7">
      <w:pPr>
        <w:pStyle w:val="6"/>
        <w:rPr>
          <w:rFonts w:ascii="Arial MT"/>
        </w:rPr>
      </w:pPr>
    </w:p>
    <w:p w14:paraId="73BF9DEE">
      <w:pPr>
        <w:pStyle w:val="6"/>
        <w:rPr>
          <w:rFonts w:ascii="Arial MT"/>
        </w:rPr>
      </w:pPr>
    </w:p>
    <w:p w14:paraId="2A5F5847">
      <w:pPr>
        <w:pStyle w:val="6"/>
        <w:rPr>
          <w:rFonts w:ascii="Arial MT"/>
        </w:rPr>
      </w:pPr>
    </w:p>
    <w:p w14:paraId="7A1BE8F4">
      <w:pPr>
        <w:pStyle w:val="6"/>
        <w:spacing w:before="201"/>
        <w:rPr>
          <w:rFonts w:ascii="Arial MT"/>
        </w:rPr>
      </w:pPr>
    </w:p>
    <w:p w14:paraId="5BBD95F8">
      <w:pPr>
        <w:spacing w:before="0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-1529715</wp:posOffset>
                </wp:positionV>
                <wp:extent cx="5547360" cy="1670685"/>
                <wp:effectExtent l="0" t="0" r="0" b="0"/>
                <wp:wrapNone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7360" cy="1670685"/>
                          <a:chOff x="0" y="0"/>
                          <a:chExt cx="5547360" cy="167068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157149" y="8254"/>
                            <a:ext cx="538162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3906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366837"/>
                                </a:lnTo>
                                <a:lnTo>
                                  <a:pt x="0" y="1369987"/>
                                </a:lnTo>
                                <a:lnTo>
                                  <a:pt x="20662" y="1390650"/>
                                </a:lnTo>
                                <a:lnTo>
                                  <a:pt x="5360975" y="1390650"/>
                                </a:lnTo>
                                <a:lnTo>
                                  <a:pt x="5381625" y="1369987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16227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157162" y="8249"/>
                            <a:ext cx="538162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0AB91C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603B0D31">
                              <w:pPr>
                                <w:spacing w:before="79" w:line="326" w:lineRule="auto"/>
                                <w:ind w:left="386" w:right="3749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高级软件工程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"description"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sz w:val="17"/>
                                </w:rPr>
                                <w:t>介绍高级软件开发方法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z w:val="17"/>
                                </w:rPr>
                                <w:t>..."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"credits"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7809132">
                              <w:pPr>
                                <w:spacing w:before="52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"weeklyHours"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4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sz w:val="17"/>
                                </w:rPr>
                                <w:t>,</w:t>
                              </w:r>
                            </w:p>
                            <w:p w14:paraId="4CB54880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"weeklySessions"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5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 w14:paraId="07944D3A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9" o:spid="_x0000_s1026" o:spt="203" style="position:absolute;left:0pt;margin-left:84.95pt;margin-top:-120.45pt;height:131.55pt;width:436.8pt;mso-position-horizontal-relative:page;z-index:-251613184;mso-width-relative:page;mso-height-relative:page;" coordsize="5547360,1670685" o:gfxdata="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">
                <o:lock v:ext="edit" aspectratio="f"/>
                <v:shape id="Graphic 310" o:spid="_x0000_s1026" o:spt="100" style="position:absolute;left:157149;top:8254;height:1390650;width:5381625;" fillcolor="#F7F7F7" filled="t" stroked="f" coordsize="5381625,1390650" o:gfxdata="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J/3xrsAAADc&#10;AAAADwAAAAAAAAABACAAAAAiAAAAZHJzL2Rvd25yZXYueG1sUEsBAhQAFAAAAAgAh07iQDMvBZ47&#10;AAAAOQAAABAAAAAAAAAAAQAgAAAACgEAAGRycy9zaGFwZXhtbC54bWxQSwUGAAAAAAYABgBbAQAA&#10;tAMAAAAA&#10;" path="m5381625,20650l5360975,0,20662,0,0,20650,12,1366837,0,1369987,20662,1390650,5360975,1390650,5381625,1369987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1" o:spid="_x0000_s1026" o:spt="100" style="position:absolute;left:0;top:1622737;height:47625;width:47625;" fillcolor="#333333" filled="t" stroked="f" coordsize="47625,47625" o:gfxdata="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YG&#10;OxLCAAAA3AAAAA8AAAAAAAAAAQAgAAAAIgAAAGRycy9kb3ducmV2LnhtbFBLAQIUABQAAAAIAIdO&#10;4kAzLwWeOwAAADkAAAAQAAAAAAAAAAEAIAAAABEBAABkcnMvc2hhcGV4bWwueG1sUEsFBgAAAAAG&#10;AAYAWwEAALsDAAAAAA==&#10;" path="m26970,47620l20654,47620,17617,47015,0,26966,0,20650,20654,0,26970,0,47625,23812,47625,26966,26970,476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2" o:spid="_x0000_s1026" o:spt="202" type="#_x0000_t202" style="position:absolute;left:157162;top:8249;height:1390650;width:5381625;" filled="f" stroked="t" coordsize="21600,21600" o:gfxdata="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8lK7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2B0AB91C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603B0D31">
                        <w:pPr>
                          <w:spacing w:before="79" w:line="326" w:lineRule="auto"/>
                          <w:ind w:left="386" w:right="3749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高级软件工程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sz w:val="17"/>
                          </w:rPr>
                          <w:t>"description"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sz w:val="17"/>
                          </w:rPr>
                          <w:t>介绍高级软件开发方法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z w:val="17"/>
                          </w:rPr>
                          <w:t>..."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"credits"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</w:p>
                      <w:p w14:paraId="07809132">
                        <w:pPr>
                          <w:spacing w:before="52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sz w:val="17"/>
                          </w:rPr>
                          <w:t>"weeklyHours"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4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sz w:val="17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sz w:val="17"/>
                          </w:rPr>
                          <w:t>,</w:t>
                        </w:r>
                      </w:p>
                      <w:p w14:paraId="4CB54880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sz w:val="17"/>
                          </w:rPr>
                          <w:t>"weeklySessions"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5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10"/>
                            <w:sz w:val="17"/>
                          </w:rPr>
                          <w:t>1</w:t>
                        </w:r>
                      </w:p>
                      <w:p w14:paraId="07944D3A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(201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pacing w:val="-2"/>
          <w:sz w:val="19"/>
        </w:rPr>
        <w:t>Created):</w:t>
      </w:r>
    </w:p>
    <w:p w14:paraId="5F7B4E3E">
      <w:pPr>
        <w:pStyle w:val="6"/>
        <w:spacing w:before="2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133350</wp:posOffset>
                </wp:positionV>
                <wp:extent cx="5398135" cy="1054735"/>
                <wp:effectExtent l="0" t="0" r="0" b="0"/>
                <wp:wrapTopAndBottom/>
                <wp:docPr id="313" name="Group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1054735"/>
                          <a:chOff x="0" y="0"/>
                          <a:chExt cx="5398135" cy="105473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8237" y="8254"/>
                            <a:ext cx="5381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038225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014412"/>
                                </a:lnTo>
                                <a:lnTo>
                                  <a:pt x="0" y="1017562"/>
                                </a:lnTo>
                                <a:lnTo>
                                  <a:pt x="20662" y="1038225"/>
                                </a:lnTo>
                                <a:lnTo>
                                  <a:pt x="5360975" y="1038225"/>
                                </a:lnTo>
                                <a:lnTo>
                                  <a:pt x="5381625" y="1017562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8249" y="8249"/>
                            <a:ext cx="5381625" cy="10382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7473B7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6F6D08E3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4"/>
                                  <w:w w:val="105"/>
                                  <w:sz w:val="17"/>
                                </w:rPr>
                                <w:t>201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5295EDB8">
                              <w:pPr>
                                <w:spacing w:before="79" w:line="336" w:lineRule="auto"/>
                                <w:ind w:left="386" w:right="4763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课程创建成功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: 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32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5"/>
                                  <w:w w:val="105"/>
                                  <w:sz w:val="17"/>
                                </w:rPr>
                                <w:t xml:space="preserve">...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715D480B">
                              <w:pPr>
                                <w:spacing w:before="48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3" o:spid="_x0000_s1026" o:spt="203" style="position:absolute;left:0pt;margin-left:96.7pt;margin-top:10.5pt;height:83.05pt;width:425.05pt;mso-position-horizontal-relative:page;mso-wrap-distance-bottom:0pt;mso-wrap-distance-top:0pt;z-index:-251601920;mso-width-relative:page;mso-height-relative:page;" coordsize="5398135,1054735" o:gfxdata="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">
                <o:lock v:ext="edit" aspectratio="f"/>
                <v:shape id="Graphic 314" o:spid="_x0000_s1026" o:spt="100" style="position:absolute;left:8237;top:8254;height:1038225;width:5381625;" fillcolor="#F7F7F7" filled="t" stroked="f" coordsize="5381625,1038225" o:gfxdata="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iVjor4A&#10;AADcAAAADwAAAAAAAAABACAAAAAiAAAAZHJzL2Rvd25yZXYueG1sUEsBAhQAFAAAAAgAh07iQDMv&#10;BZ47AAAAOQAAABAAAAAAAAAAAQAgAAAADQEAAGRycy9zaGFwZXhtbC54bWxQSwUGAAAAAAYABgBb&#10;AQAAtwMAAAAA&#10;" path="m5381625,20650l5360975,0,20662,0,0,20650,12,1014412,0,1017562,20662,1038225,5360975,1038225,5381625,1017562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5" o:spid="_x0000_s1026" o:spt="202" type="#_x0000_t202" style="position:absolute;left:8249;top:8249;height:1038225;width:5381625;" filled="f" stroked="t" coordsize="21600,21600" o:gfxdata="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+WvV+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07473B7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6F6D08E3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4"/>
                            <w:w w:val="105"/>
                            <w:sz w:val="17"/>
                          </w:rPr>
                          <w:t>201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>,</w:t>
                        </w:r>
                      </w:p>
                      <w:p w14:paraId="5295EDB8">
                        <w:pPr>
                          <w:spacing w:before="79" w:line="336" w:lineRule="auto"/>
                          <w:ind w:left="386" w:right="4763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课程创建成功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: 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32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spacing w:val="-5"/>
                            <w:w w:val="105"/>
                            <w:sz w:val="17"/>
                          </w:rPr>
                          <w:t xml:space="preserve">...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}</w:t>
                        </w:r>
                      </w:p>
                      <w:p w14:paraId="715D480B">
                        <w:pPr>
                          <w:spacing w:before="48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4BB73E9">
      <w:pPr>
        <w:pStyle w:val="3"/>
        <w:numPr>
          <w:ilvl w:val="1"/>
          <w:numId w:val="3"/>
        </w:numPr>
        <w:tabs>
          <w:tab w:val="left" w:pos="566"/>
        </w:tabs>
        <w:spacing w:before="151" w:after="0" w:line="240" w:lineRule="auto"/>
        <w:ind w:left="566" w:right="0" w:hanging="493"/>
        <w:jc w:val="left"/>
      </w:pPr>
      <w:bookmarkStart w:id="26" w:name="4.2 删除课程"/>
      <w:bookmarkEnd w:id="26"/>
      <w:r>
        <w:rPr>
          <w:color w:val="333333"/>
          <w:spacing w:val="-3"/>
        </w:rPr>
        <w:t>删除课程</w:t>
      </w:r>
    </w:p>
    <w:p w14:paraId="5653BCB5">
      <w:pPr>
        <w:spacing w:before="123"/>
        <w:ind w:left="282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16" name="Imag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功能</w:t>
      </w:r>
      <w:r>
        <w:rPr>
          <w:rFonts w:ascii="Arial MT" w:eastAsia="Arial MT"/>
          <w:color w:val="333333"/>
          <w:sz w:val="19"/>
        </w:rPr>
        <w:t xml:space="preserve">: </w:t>
      </w:r>
      <w:r>
        <w:rPr>
          <w:color w:val="333333"/>
          <w:sz w:val="19"/>
        </w:rPr>
        <w:t>教师删除自己开设的课程。</w:t>
      </w:r>
    </w:p>
    <w:p w14:paraId="64996A0D">
      <w:pPr>
        <w:spacing w:before="55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95250</wp:posOffset>
                </wp:positionV>
                <wp:extent cx="1873885" cy="130810"/>
                <wp:effectExtent l="0" t="0" r="0" b="0"/>
                <wp:wrapNone/>
                <wp:docPr id="317" name="Group 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3885" cy="130810"/>
                          <a:chOff x="0" y="0"/>
                          <a:chExt cx="1873885" cy="13081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3487" y="3487"/>
                            <a:ext cx="1866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123825">
                                <a:moveTo>
                                  <a:pt x="18421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5"/>
                                </a:lnTo>
                                <a:lnTo>
                                  <a:pt x="24785" y="0"/>
                                </a:lnTo>
                                <a:lnTo>
                                  <a:pt x="1842114" y="0"/>
                                </a:lnTo>
                                <a:lnTo>
                                  <a:pt x="1866899" y="24775"/>
                                </a:lnTo>
                                <a:lnTo>
                                  <a:pt x="1866899" y="99031"/>
                                </a:lnTo>
                                <a:lnTo>
                                  <a:pt x="1845759" y="123094"/>
                                </a:lnTo>
                                <a:lnTo>
                                  <a:pt x="18421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8249" y="8249"/>
                            <a:ext cx="18573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0979B9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/teacher/courses/{courseId}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7" o:spid="_x0000_s1026" o:spt="203" style="position:absolute;left:0pt;margin-left:121.45pt;margin-top:7.5pt;height:10.3pt;width:147.55pt;mso-position-horizontal-relative:page;z-index:251682816;mso-width-relative:page;mso-height-relative:page;" coordsize="1873885,130810" o:gfxdata="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hu9iLtkAAAAJAQAADwAAAAAAAAABACAAAAAiAAAAZHJz&#10;L2Rvd25yZXYueG1sUEsBAhQAFAAAAAgAh07iQHkEanZZAwAAYQkAAA4AAAAAAAAAAQAgAAAAKAEA&#10;AGRycy9lMm9Eb2MueG1sUEsFBgAAAAAGAAYAWQEAAPMGAAAAAA==&#10;">
                <o:lock v:ext="edit" aspectratio="f"/>
                <v:shape id="Graphic 318" o:spid="_x0000_s1026" o:spt="100" style="position:absolute;left:3487;top:3487;height:123825;width:1866900;" fillcolor="#F2F4F4" filled="t" stroked="f" coordsize="1866900,123825" o:gfxdata="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1a1bsAAADc&#10;AAAADwAAAAAAAAABACAAAAAiAAAAZHJzL2Rvd25yZXYueG1sUEsBAhQAFAAAAAgAh07iQDMvBZ47&#10;AAAAOQAAABAAAAAAAAAAAQAgAAAACgEAAGRycy9zaGFwZXhtbC54bWxQSwUGAAAAAAYABgBbAQAA&#10;tAMAAAAA&#10;" path="m1842114,123820l24785,123820,21140,123094,0,99031,0,95250,0,24775,24785,0,1842114,0,1866899,24775,1866899,99031,1845759,123094,184211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9" o:spid="_x0000_s1026" o:spt="202" type="#_x0000_t202" style="position:absolute;left:8249;top:8249;height:114300;width:1857375;" filled="f" stroked="t" coordsize="21600,21600" o:gfxdata="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7bt1q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D0979B9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/teacher/courses/{courseId}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20" name="Imag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1177C5B3">
      <w:pPr>
        <w:spacing w:before="69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107950</wp:posOffset>
                </wp:positionV>
                <wp:extent cx="457200" cy="123825"/>
                <wp:effectExtent l="0" t="0" r="0" b="0"/>
                <wp:wrapNone/>
                <wp:docPr id="321" name="Group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23825"/>
                          <a:chOff x="0" y="0"/>
                          <a:chExt cx="457200" cy="12382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23825">
                                <a:moveTo>
                                  <a:pt x="4324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432414" y="0"/>
                                </a:lnTo>
                                <a:lnTo>
                                  <a:pt x="457199" y="24780"/>
                                </a:lnTo>
                                <a:lnTo>
                                  <a:pt x="457199" y="99036"/>
                                </a:lnTo>
                                <a:lnTo>
                                  <a:pt x="436059" y="123090"/>
                                </a:lnTo>
                                <a:lnTo>
                                  <a:pt x="4324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4762" y="4762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0"/>
                                </a:lnTo>
                                <a:lnTo>
                                  <a:pt x="11782" y="3008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7020" y="0"/>
                                </a:lnTo>
                                <a:lnTo>
                                  <a:pt x="430057" y="600"/>
                                </a:lnTo>
                                <a:lnTo>
                                  <a:pt x="432974" y="1804"/>
                                </a:lnTo>
                                <a:lnTo>
                                  <a:pt x="435892" y="3008"/>
                                </a:lnTo>
                                <a:lnTo>
                                  <a:pt x="438467" y="4730"/>
                                </a:lnTo>
                                <a:lnTo>
                                  <a:pt x="440700" y="6966"/>
                                </a:lnTo>
                                <a:lnTo>
                                  <a:pt x="442933" y="9194"/>
                                </a:lnTo>
                                <a:lnTo>
                                  <a:pt x="444653" y="11767"/>
                                </a:lnTo>
                                <a:lnTo>
                                  <a:pt x="445862" y="14687"/>
                                </a:lnTo>
                                <a:lnTo>
                                  <a:pt x="447070" y="17607"/>
                                </a:lnTo>
                                <a:lnTo>
                                  <a:pt x="447674" y="20650"/>
                                </a:lnTo>
                                <a:lnTo>
                                  <a:pt x="447675" y="23812"/>
                                </a:lnTo>
                                <a:lnTo>
                                  <a:pt x="447675" y="90487"/>
                                </a:lnTo>
                                <a:lnTo>
                                  <a:pt x="432974" y="112476"/>
                                </a:lnTo>
                                <a:lnTo>
                                  <a:pt x="430057" y="113690"/>
                                </a:lnTo>
                                <a:lnTo>
                                  <a:pt x="427020" y="114295"/>
                                </a:lnTo>
                                <a:lnTo>
                                  <a:pt x="4238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4572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1D3D8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1" o:spid="_x0000_s1026" o:spt="203" style="position:absolute;left:0pt;margin-left:121.7pt;margin-top:8.5pt;height:9.75pt;width:36pt;mso-position-horizontal-relative:page;z-index:251682816;mso-width-relative:page;mso-height-relative:page;" coordsize="457200,123825" o:gfxdata="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">
                <o:lock v:ext="edit" aspectratio="f"/>
                <v:shape id="Graphic 322" o:spid="_x0000_s1026" o:spt="100" style="position:absolute;left:0;top:0;height:123825;width:457200;" fillcolor="#F2F4F4" filled="t" stroked="f" coordsize="457200,123825" o:gfxdata="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eOFO&#10;wAAAANwAAAAPAAAAAAAAAAEAIAAAACIAAABkcnMvZG93bnJldi54bWxQSwECFAAUAAAACACHTuJA&#10;My8FnjsAAAA5AAAAEAAAAAAAAAABACAAAAAPAQAAZHJzL3NoYXBleG1sLnhtbFBLBQYAAAAABgAG&#10;AFsBAAC5AwAAAAA=&#10;" path="m432414,123820l24785,123820,21140,123090,0,99036,0,95250,0,24780,24785,0,432414,0,457199,24780,457199,99036,436059,123090,43241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3" o:spid="_x0000_s1026" o:spt="100" style="position:absolute;left:4762;top:4762;height:114300;width:447675;" filled="f" stroked="t" coordsize="447675,114300" o:gfxdata="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xPgL4A&#10;AADcAAAADwAAAAAAAAABACAAAAAiAAAAZHJzL2Rvd25yZXYueG1sUEsBAhQAFAAAAAgAh07iQDMv&#10;BZ47AAAAOQAAABAAAAAAAAAAAQAgAAAADQEAAGRycy9zaGFwZXhtbC54bWxQSwUGAAAAAAYABgBb&#10;AQAAtwMAAAAA&#10;" path="m0,90487l0,23812,0,20650,604,17607,1812,14687,3020,11767,4741,9194,6974,6966,9207,4730,11782,3008,14699,1804,17617,600,20654,0,23812,0,423862,0,427020,0,430057,600,432974,1804,435892,3008,438467,4730,440700,6966,442933,9194,444653,11767,445862,14687,447070,17607,447674,20650,447675,23812,447675,90487,432974,112476,430057,113690,427020,114295,423862,114300,23812,114300,0,93641,0,90487xe">
                  <v:fill on="f" focussize="0,0"/>
                  <v:stroke weight="0.74992125984252pt" color="#E7E9EC" joinstyle="round"/>
                  <v:imagedata o:title=""/>
                  <o:lock v:ext="edit" aspectratio="f"/>
                  <v:textbox inset="0mm,0mm,0mm,0mm"/>
                </v:shape>
                <v:shape id="Textbox 324" o:spid="_x0000_s1026" o:spt="202" type="#_x0000_t202" style="position:absolute;left:0;top:0;height:123825;width:457200;" filled="f" stroked="f" coordsize="21600,21600" o:gfxdata="UEsDBAoAAAAAAIdO4kAAAAAAAAAAAAAAAAAEAAAAZHJzL1BLAwQUAAAACACHTuJAPspi4L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AZv8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7KYu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31D3D8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DELETE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25" name="Imag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7A0FAE1D">
      <w:pPr>
        <w:spacing w:after="0"/>
        <w:jc w:val="left"/>
        <w:rPr>
          <w:rFonts w:ascii="Arial MT" w:eastAsia="Arial MT"/>
          <w:sz w:val="19"/>
        </w:rPr>
        <w:sectPr>
          <w:pgSz w:w="11900" w:h="16840"/>
          <w:pgMar w:top="540" w:right="1417" w:bottom="280" w:left="1417" w:header="720" w:footer="720" w:gutter="0"/>
          <w:cols w:space="720" w:num="1"/>
        </w:sectPr>
      </w:pPr>
    </w:p>
    <w:p w14:paraId="745DEE19">
      <w:pPr>
        <w:pStyle w:val="5"/>
        <w:spacing w:before="70"/>
        <w:rPr>
          <w:rFonts w:ascii="Arial MT" w:eastAsia="Arial MT"/>
          <w:b w:val="0"/>
        </w:rPr>
      </w:pPr>
      <w:r>
        <w:rPr>
          <w:rFonts w:ascii="Arial MT" w:eastAsia="Arial MT"/>
          <w:b w:val="0"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326" name="Graphic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6" o:spid="_x0000_s1026" o:spt="100" style="position:absolute;left:0pt;margin-left:84.95pt;margin-top:10.8pt;height:3.75pt;width:3.75pt;mso-position-horizontal-relative:page;z-index:251683840;mso-width-relative:page;mso-height-relative:page;" fillcolor="#333333" filled="t" stroked="f" coordsize="47625,47625" o:gfxdata="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wPxqnbAAAA&#10;CQEAAA8AAAAAAAAAAQAgAAAAIgAAAGRycy9kb3ducmV2LnhtbFBLAQIUABQAAAAIAIdO4kCi/6Ks&#10;UwIAALoFAAAOAAAAAAAAAAEAIAAAACoBAABkcnMvZTJvRG9jLnhtbFBLBQYAAAAABgAGAFkBAADv&#10;BQAAAAA=&#10;" path="m26970,47620l20654,47620,17617,47015,0,26966,0,20645,20654,0,26970,0,47625,23812,47625,26966,26970,4762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g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1793240</wp:posOffset>
                </wp:positionH>
                <wp:positionV relativeFrom="paragraph">
                  <wp:posOffset>108585</wp:posOffset>
                </wp:positionV>
                <wp:extent cx="590550" cy="123825"/>
                <wp:effectExtent l="0" t="0" r="0" b="0"/>
                <wp:wrapNone/>
                <wp:docPr id="327" name="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123825"/>
                          <a:chOff x="0" y="0"/>
                          <a:chExt cx="590550" cy="12382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0"/>
                                </a:lnTo>
                                <a:lnTo>
                                  <a:pt x="590549" y="99036"/>
                                </a:lnTo>
                                <a:lnTo>
                                  <a:pt x="569409" y="123090"/>
                                </a:lnTo>
                                <a:lnTo>
                                  <a:pt x="565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0"/>
                                </a:lnTo>
                                <a:lnTo>
                                  <a:pt x="566325" y="1804"/>
                                </a:lnTo>
                                <a:lnTo>
                                  <a:pt x="569242" y="3013"/>
                                </a:lnTo>
                                <a:lnTo>
                                  <a:pt x="571817" y="4734"/>
                                </a:lnTo>
                                <a:lnTo>
                                  <a:pt x="574050" y="6971"/>
                                </a:lnTo>
                                <a:lnTo>
                                  <a:pt x="576283" y="9199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89"/>
                                </a:lnTo>
                                <a:lnTo>
                                  <a:pt x="604" y="96673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CD194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courseId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7" o:spid="_x0000_s1026" o:spt="203" style="position:absolute;left:0pt;margin-left:141.2pt;margin-top:8.55pt;height:9.75pt;width:46.5pt;mso-position-horizontal-relative:page;z-index:251683840;mso-width-relative:page;mso-height-relative:page;" coordsize="590550,123825" o:gfxdata="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AvWMsf2QAAAAkBAAAPAAAAAAAAAAEAIAAAACIAAABkcnMv&#10;ZG93bnJldi54bWxQSwECFAAUAAAACACHTuJA7iVaJHUEAABMEAAADgAAAAAAAAABACAAAAAoAQAA&#10;ZHJzL2Uyb0RvYy54bWxQSwUGAAAAAAYABgBZAQAADwgAAAAA&#10;">
                <o:lock v:ext="edit" aspectratio="f"/>
                <v:shape id="Graphic 328" o:spid="_x0000_s1026" o:spt="100" style="position:absolute;left:0;top:0;height:123825;width:590550;" fillcolor="#F2F4F4" filled="t" stroked="f" coordsize="590550,123825" o:gfxdata="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ACGPugAAANwA&#10;AAAPAAAAAAAAAAEAIAAAACIAAABkcnMvZG93bnJldi54bWxQSwECFAAUAAAACACHTuJAMy8FnjsA&#10;AAA5AAAAEAAAAAAAAAABACAAAAAJAQAAZHJzL3NoYXBleG1sLnhtbFBLBQYAAAAABgAGAFsBAACz&#10;AwAAAAA=&#10;" path="m565764,123820l24785,123820,21140,123090,0,99036,0,95250,0,24780,24785,0,565764,0,590549,24780,590549,99036,569409,123090,5657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9" o:spid="_x0000_s1026" o:spt="100" style="position:absolute;left:4762;top:4762;height:114300;width:581025;" filled="f" stroked="t" coordsize="581025,114300" o:gfxdata="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tgg2/&#10;AAAA3AAAAA8AAAAAAAAAAQAgAAAAIgAAAGRycy9kb3ducmV2LnhtbFBLAQIUABQAAAAIAIdO4kAz&#10;LwWeOwAAADkAAAAQAAAAAAAAAAEAIAAAAA4BAABkcnMvc2hhcGV4bWwueG1sUEsFBgAAAAAGAAYA&#10;WwEAALgDAAAAAA==&#10;" path="m0,90487l0,23812,0,20650,604,17607,1812,14692,3020,11775,4741,9199,6974,6971,9207,4734,11782,3013,14699,1804,17617,600,20654,0,23812,0,557212,0,560370,0,563407,600,566325,1804,569242,3013,571817,4734,574050,6971,576283,9199,581025,23812,581025,90487,557212,114300,23812,114300,1812,99589,604,96673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30" o:spid="_x0000_s1026" o:spt="202" type="#_x0000_t202" style="position:absolute;left:0;top:0;height:123825;width:590550;" filled="f" stroked="f" coordsize="21600,21600" o:gfxdata="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jyP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4CD194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courseId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路径参数</w:t>
      </w:r>
      <w:r>
        <w:rPr>
          <w:rFonts w:ascii="Arial MT" w:eastAsia="Arial MT"/>
          <w:b w:val="0"/>
          <w:color w:val="333333"/>
          <w:spacing w:val="-10"/>
        </w:rPr>
        <w:t>:</w:t>
      </w:r>
    </w:p>
    <w:p w14:paraId="659D8072">
      <w:pPr>
        <w:spacing w:before="85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146685</wp:posOffset>
                </wp:positionV>
                <wp:extent cx="47625" cy="47625"/>
                <wp:effectExtent l="0" t="0" r="0" b="0"/>
                <wp:wrapNone/>
                <wp:docPr id="331" name="Graphic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1" o:spid="_x0000_s1026" o:spt="100" style="position:absolute;left:0pt;margin-left:84.95pt;margin-top:11.55pt;height:3.75pt;width:3.75pt;mso-position-horizontal-relative:page;z-index:251684864;mso-width-relative:page;mso-height-relative:page;" fillcolor="#333333" filled="t" stroked="f" coordsize="47625,47625" o:gfxdata="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+G/AtsAAAAJAQAADwAAAAAA&#10;AAABACAAAAAiAAAAZHJzL2Rvd25yZXYueG1sUEsBAhQAFAAAAAgAh07iQCwUYJlJAgAAugUAAA4A&#10;AAAAAAAAAQAgAAAAKgEAAGRycy9lMm9Eb2MueG1sUEsFBgAAAAAGAAYAWQEAAOUFAAAAAA==&#10;" path="m26970,47625l20654,47625,17617,47020,0,26966,0,20650,20654,0,26970,0,47625,23812,47625,26966,26970,476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pacing w:val="-5"/>
          <w:sz w:val="19"/>
        </w:rPr>
        <w:t>OK):</w:t>
      </w:r>
    </w:p>
    <w:p w14:paraId="60D75EA8">
      <w:pPr>
        <w:pStyle w:val="6"/>
        <w:spacing w:before="70"/>
        <w:ind w:left="174"/>
      </w:pPr>
      <w:r>
        <w:br w:type="column"/>
      </w:r>
      <w:r>
        <w:rPr>
          <w:rFonts w:ascii="Arial MT" w:eastAsia="Arial MT"/>
          <w:color w:val="333333"/>
          <w:w w:val="105"/>
        </w:rPr>
        <w:t>(int)</w:t>
      </w:r>
      <w:r>
        <w:rPr>
          <w:rFonts w:ascii="Arial MT" w:eastAsia="Arial MT"/>
          <w:color w:val="333333"/>
          <w:spacing w:val="-8"/>
          <w:w w:val="105"/>
        </w:rPr>
        <w:t xml:space="preserve"> - </w:t>
      </w:r>
      <w:r>
        <w:rPr>
          <w:color w:val="333333"/>
          <w:w w:val="105"/>
        </w:rPr>
        <w:t>课程</w:t>
      </w:r>
      <w:r>
        <w:rPr>
          <w:rFonts w:ascii="Arial MT" w:eastAsia="Arial MT"/>
          <w:color w:val="333333"/>
          <w:w w:val="105"/>
        </w:rPr>
        <w:t>ID</w:t>
      </w:r>
      <w:r>
        <w:rPr>
          <w:color w:val="333333"/>
          <w:spacing w:val="-10"/>
          <w:w w:val="105"/>
        </w:rPr>
        <w:t>。</w:t>
      </w:r>
    </w:p>
    <w:p w14:paraId="05CB0A5A">
      <w:pPr>
        <w:pStyle w:val="6"/>
        <w:spacing w:after="0"/>
        <w:sectPr>
          <w:type w:val="continuous"/>
          <w:pgSz w:w="11900" w:h="16840"/>
          <w:pgMar w:top="640" w:right="1417" w:bottom="280" w:left="1417" w:header="720" w:footer="720" w:gutter="0"/>
          <w:cols w:equalWidth="0" w:num="2">
            <w:col w:w="2178" w:space="40"/>
            <w:col w:w="6848"/>
          </w:cols>
        </w:sectPr>
      </w:pPr>
    </w:p>
    <w:p w14:paraId="60E15E32">
      <w:pPr>
        <w:pStyle w:val="6"/>
        <w:spacing w:before="16"/>
        <w:rPr>
          <w:sz w:val="10"/>
        </w:rPr>
      </w:pPr>
    </w:p>
    <w:p w14:paraId="7A7B6F49">
      <w:pPr>
        <w:pStyle w:val="6"/>
        <w:ind w:left="522" w:right="-1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391150" cy="333375"/>
                <wp:effectExtent l="9525" t="0" r="0" b="9525"/>
                <wp:docPr id="332" name="Group 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333375"/>
                          <a:chOff x="0" y="0"/>
                          <a:chExt cx="5391150" cy="33337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60969" y="323840"/>
                                </a:moveTo>
                                <a:lnTo>
                                  <a:pt x="20654" y="323840"/>
                                </a:lnTo>
                                <a:lnTo>
                                  <a:pt x="17617" y="323235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0"/>
                                </a:lnTo>
                                <a:lnTo>
                                  <a:pt x="5381624" y="303191"/>
                                </a:lnTo>
                                <a:lnTo>
                                  <a:pt x="5364007" y="323235"/>
                                </a:lnTo>
                                <a:lnTo>
                                  <a:pt x="5360969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0" y="3000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357812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64007" y="604"/>
                                </a:lnTo>
                                <a:lnTo>
                                  <a:pt x="5366924" y="1804"/>
                                </a:lnTo>
                                <a:lnTo>
                                  <a:pt x="5369842" y="3013"/>
                                </a:lnTo>
                                <a:lnTo>
                                  <a:pt x="5372417" y="4734"/>
                                </a:lnTo>
                                <a:lnTo>
                                  <a:pt x="5374650" y="6976"/>
                                </a:lnTo>
                                <a:lnTo>
                                  <a:pt x="5376882" y="9199"/>
                                </a:lnTo>
                                <a:lnTo>
                                  <a:pt x="5378603" y="11775"/>
                                </a:lnTo>
                                <a:lnTo>
                                  <a:pt x="5379812" y="14697"/>
                                </a:lnTo>
                                <a:lnTo>
                                  <a:pt x="5381020" y="17607"/>
                                </a:lnTo>
                                <a:lnTo>
                                  <a:pt x="5381624" y="20650"/>
                                </a:lnTo>
                                <a:lnTo>
                                  <a:pt x="5381625" y="23812"/>
                                </a:lnTo>
                                <a:lnTo>
                                  <a:pt x="5381625" y="300037"/>
                                </a:lnTo>
                                <a:lnTo>
                                  <a:pt x="5357812" y="323850"/>
                                </a:lnTo>
                                <a:lnTo>
                                  <a:pt x="23812" y="323850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7625" y="85725"/>
                            <a:ext cx="529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80975">
                                <a:moveTo>
                                  <a:pt x="529590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25683" y="13031"/>
                            <a:ext cx="535305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1C7CA">
                              <w:pPr>
                                <w:spacing w:before="124"/>
                                <w:ind w:left="15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课程删除成功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8"/>
                                  <w:w w:val="105"/>
                                  <w:sz w:val="17"/>
                                </w:rPr>
                                <w:t xml:space="preserve"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2" o:spid="_x0000_s1026" o:spt="203" style="height:26.25pt;width:424.5pt;" coordsize="5391150,333375" o:gfxdata="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">
                <o:lock v:ext="edit" aspectratio="f"/>
                <v:shape id="Graphic 333" o:spid="_x0000_s1026" o:spt="100" style="position:absolute;left:4762;top:4762;height:323850;width:5381625;" fillcolor="#F7F7F7" filled="t" stroked="f" coordsize="5381625,323850" o:gfxdata="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cCgEugAAANwA&#10;AAAPAAAAAAAAAAEAIAAAACIAAABkcnMvZG93bnJldi54bWxQSwECFAAUAAAACACHTuJAMy8FnjsA&#10;AAA5AAAAEAAAAAAAAAABACAAAAAJAQAAZHJzL3NoYXBleG1sLnhtbFBLBQYAAAAABgAGAFsBAACz&#10;AwAAAAA=&#10;" path="m5360969,323840l20654,323840,17617,323235,0,303191,0,300037,0,20650,20654,0,5360969,0,5381624,20650,5381624,303191,5364007,323235,5360969,3238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4" o:spid="_x0000_s1026" o:spt="100" style="position:absolute;left:4762;top:4762;height:323850;width:5381625;" filled="f" stroked="t" coordsize="5381625,323850" o:gfxdata="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ZrD6L4A&#10;AADcAAAADwAAAAAAAAABACAAAAAiAAAAZHJzL2Rvd25yZXYueG1sUEsBAhQAFAAAAAgAh07iQDMv&#10;BZ47AAAAOQAAABAAAAAAAAAAAQAgAAAADQEAAGRycy9zaGFwZXhtbC54bWxQSwUGAAAAAAYABgBb&#10;AQAAtwMAAAAA&#10;" path="m0,300037l0,23812,0,20650,604,17607,1812,14687,3021,11775,4741,9199,6974,6976,9207,4734,11782,3013,14699,1804,17617,604,20654,0,23812,0,5357812,0,5360969,0,5364007,604,5366924,1804,5369842,3013,5372417,4734,5374650,6976,5376882,9199,5378603,11775,5379812,14697,5381020,17607,5381624,20650,5381625,23812,5381625,300037,5357812,323850,23812,323850,0,303191,0,30003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Graphic 335" o:spid="_x0000_s1026" o:spt="100" style="position:absolute;left:47625;top:85725;height:180975;width:5295900;" fillcolor="#F7F7F7" filled="t" stroked="f" coordsize="5295900,180975" o:gfxdata="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RSfW8AAAA&#10;3AAAAA8AAAAAAAAAAQAgAAAAIgAAAGRycy9kb3ducmV2LnhtbFBLAQIUABQAAAAIAIdO4kAzLwWe&#10;OwAAADkAAAAQAAAAAAAAAAEAIAAAAAsBAABkcnMvc2hhcGV4bWwueG1sUEsFBgAAAAAGAAYAWwEA&#10;ALUDAAAAAA==&#10;" path="m5295900,180975l0,180975,0,0,5295900,0,5295900,1809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36" o:spid="_x0000_s1026" o:spt="202" type="#_x0000_t202" style="position:absolute;left:25683;top:13031;height:307340;width:5353050;" filled="f" stroked="f" coordsize="21600,21600" o:gfxdata="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3P0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11C7CA">
                        <w:pPr>
                          <w:spacing w:before="124"/>
                          <w:ind w:left="15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课程删除成功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8"/>
                            <w:w w:val="105"/>
                            <w:sz w:val="17"/>
                          </w:rPr>
                          <w:t xml:space="preserve"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3E37770">
      <w:pPr>
        <w:spacing w:before="164"/>
        <w:ind w:left="523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196850</wp:posOffset>
                </wp:positionV>
                <wp:extent cx="47625" cy="47625"/>
                <wp:effectExtent l="0" t="0" r="0" b="0"/>
                <wp:wrapNone/>
                <wp:docPr id="337" name="Graphic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7" o:spid="_x0000_s1026" o:spt="100" style="position:absolute;left:0pt;margin-left:84.95pt;margin-top:15.5pt;height:3.75pt;width:3.75pt;mso-position-horizontal-relative:page;z-index:251684864;mso-width-relative:page;mso-height-relative:page;" fillcolor="#333333" filled="t" stroked="f" coordsize="47625,47625" o:gfxdata="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4sFv+2wAAAAkBAAAPAAAA&#10;AAAAAAEAIAAAACIAAABkcnMvZG93bnJldi54bWxQSwECFAAUAAAACACHTuJAS0+Hy0sCAAC6BQAA&#10;DgAAAAAAAAABACAAAAAqAQAAZHJzL2Uyb0RvYy54bWxQSwUGAAAAAAYABgBZAQAA5wUAAAAA&#10;" path="m26970,47615l20654,47615,17617,47010,0,26966,0,20650,20654,0,26970,0,47625,23812,47625,26966,26970,4761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333333"/>
          <w:spacing w:val="1"/>
          <w:sz w:val="19"/>
        </w:rPr>
        <w:t xml:space="preserve">失败响应 </w:t>
      </w:r>
      <w:r>
        <w:rPr>
          <w:rFonts w:ascii="Arial MT" w:eastAsia="Arial MT"/>
          <w:color w:val="333333"/>
          <w:sz w:val="19"/>
        </w:rPr>
        <w:t>(400</w:t>
      </w:r>
      <w:r>
        <w:rPr>
          <w:rFonts w:ascii="Arial MT" w:eastAsia="Arial MT"/>
          <w:color w:val="333333"/>
          <w:spacing w:val="10"/>
          <w:sz w:val="19"/>
        </w:rPr>
        <w:t xml:space="preserve"> </w:t>
      </w:r>
      <w:r>
        <w:rPr>
          <w:rFonts w:ascii="Arial MT" w:eastAsia="Arial MT"/>
          <w:color w:val="333333"/>
          <w:sz w:val="19"/>
        </w:rPr>
        <w:t>Bad</w:t>
      </w:r>
      <w:r>
        <w:rPr>
          <w:rFonts w:ascii="Arial MT" w:eastAsia="Arial MT"/>
          <w:color w:val="333333"/>
          <w:spacing w:val="11"/>
          <w:sz w:val="19"/>
        </w:rPr>
        <w:t xml:space="preserve"> </w:t>
      </w:r>
      <w:r>
        <w:rPr>
          <w:rFonts w:ascii="Arial MT" w:eastAsia="Arial MT"/>
          <w:color w:val="333333"/>
          <w:spacing w:val="-2"/>
          <w:sz w:val="19"/>
        </w:rPr>
        <w:t>Request):</w:t>
      </w:r>
    </w:p>
    <w:p w14:paraId="7ADAB1C9">
      <w:pPr>
        <w:pStyle w:val="6"/>
        <w:spacing w:before="7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g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1231265</wp:posOffset>
                </wp:positionH>
                <wp:positionV relativeFrom="paragraph">
                  <wp:posOffset>136525</wp:posOffset>
                </wp:positionV>
                <wp:extent cx="5391150" cy="333375"/>
                <wp:effectExtent l="0" t="0" r="0" b="0"/>
                <wp:wrapTopAndBottom/>
                <wp:docPr id="338" name="Group 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333375"/>
                          <a:chOff x="0" y="0"/>
                          <a:chExt cx="5391150" cy="33337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60969" y="323840"/>
                                </a:moveTo>
                                <a:lnTo>
                                  <a:pt x="20654" y="323840"/>
                                </a:lnTo>
                                <a:lnTo>
                                  <a:pt x="17617" y="323235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81624" y="20650"/>
                                </a:lnTo>
                                <a:lnTo>
                                  <a:pt x="5381624" y="303191"/>
                                </a:lnTo>
                                <a:lnTo>
                                  <a:pt x="5364007" y="323235"/>
                                </a:lnTo>
                                <a:lnTo>
                                  <a:pt x="5360969" y="323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762" y="4762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0" y="3000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357812" y="0"/>
                                </a:lnTo>
                                <a:lnTo>
                                  <a:pt x="5360969" y="0"/>
                                </a:lnTo>
                                <a:lnTo>
                                  <a:pt x="5364007" y="604"/>
                                </a:lnTo>
                                <a:lnTo>
                                  <a:pt x="5366924" y="1804"/>
                                </a:lnTo>
                                <a:lnTo>
                                  <a:pt x="5369842" y="3013"/>
                                </a:lnTo>
                                <a:lnTo>
                                  <a:pt x="5372417" y="4734"/>
                                </a:lnTo>
                                <a:lnTo>
                                  <a:pt x="5374650" y="6966"/>
                                </a:lnTo>
                                <a:lnTo>
                                  <a:pt x="5376882" y="9189"/>
                                </a:lnTo>
                                <a:lnTo>
                                  <a:pt x="5381625" y="23812"/>
                                </a:lnTo>
                                <a:lnTo>
                                  <a:pt x="5381625" y="300037"/>
                                </a:lnTo>
                                <a:lnTo>
                                  <a:pt x="5357812" y="323850"/>
                                </a:lnTo>
                                <a:lnTo>
                                  <a:pt x="23812" y="323850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47625" y="85725"/>
                            <a:ext cx="5295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180975">
                                <a:moveTo>
                                  <a:pt x="5295900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5295900" y="0"/>
                                </a:lnTo>
                                <a:lnTo>
                                  <a:pt x="5295900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25683" y="13027"/>
                            <a:ext cx="535305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EE1A23">
                              <w:pPr>
                                <w:spacing w:before="124"/>
                                <w:ind w:left="15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400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无法删除，已有学生选择此课程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1"/>
                                  <w:w w:val="105"/>
                                  <w:sz w:val="17"/>
                                </w:rPr>
                                <w:t xml:space="preserve">"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8" o:spid="_x0000_s1026" o:spt="203" style="position:absolute;left:0pt;margin-left:96.95pt;margin-top:10.75pt;height:26.25pt;width:424.5pt;mso-position-horizontal-relative:page;mso-wrap-distance-bottom:0pt;mso-wrap-distance-top:0pt;z-index:-251600896;mso-width-relative:page;mso-height-relative:page;" coordsize="5391150,333375" o:gfxdata="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">
                <o:lock v:ext="edit" aspectratio="f"/>
                <v:shape id="Graphic 339" o:spid="_x0000_s1026" o:spt="100" style="position:absolute;left:4762;top:4762;height:323850;width:5381625;" fillcolor="#F7F7F7" filled="t" stroked="f" coordsize="5381625,323850" o:gfxdata="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mB/uugAAANwA&#10;AAAPAAAAAAAAAAEAIAAAACIAAABkcnMvZG93bnJldi54bWxQSwECFAAUAAAACACHTuJAMy8FnjsA&#10;AAA5AAAAEAAAAAAAAAABACAAAAAJAQAAZHJzL3NoYXBleG1sLnhtbFBLBQYAAAAABgAGAFsBAACz&#10;AwAAAAA=&#10;" path="m5360969,323840l20654,323840,17617,323235,0,303191,0,300037,0,20650,20654,0,5360969,0,5381624,20650,5381624,303191,5364007,323235,5360969,3238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0" o:spid="_x0000_s1026" o:spt="100" style="position:absolute;left:4762;top:4762;height:323850;width:5381625;" filled="f" stroked="t" coordsize="5381625,323850" o:gfxdata="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6ntpa8AAAA&#10;3AAAAA8AAAAAAAAAAQAgAAAAIgAAAGRycy9kb3ducmV2LnhtbFBLAQIUABQAAAAIAIdO4kAzLwWe&#10;OwAAADkAAAAQAAAAAAAAAAEAIAAAAAsBAABkcnMvc2hhcGV4bWwueG1sUEsFBgAAAAAGAAYAWwEA&#10;ALUDAAAAAA==&#10;" path="m0,300037l0,23812,0,20650,604,17607,1812,14687,3021,11767,4741,9189,6974,6966,9207,4734,11782,3013,14699,1804,17617,604,20654,0,23812,0,5357812,0,5360969,0,5364007,604,5366924,1804,5369842,3013,5372417,4734,5374650,6966,5376882,9189,5381625,23812,5381625,300037,5357812,323850,23812,323850,0,303191,0,30003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Graphic 341" o:spid="_x0000_s1026" o:spt="100" style="position:absolute;left:47625;top:85725;height:180975;width:5295900;" fillcolor="#F7F7F7" filled="t" stroked="f" coordsize="5295900,180975" o:gfxdata="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sPIu8AAAA&#10;3AAAAA8AAAAAAAAAAQAgAAAAIgAAAGRycy9kb3ducmV2LnhtbFBLAQIUABQAAAAIAIdO4kAzLwWe&#10;OwAAADkAAAAQAAAAAAAAAAEAIAAAAAsBAABkcnMvc2hhcGV4bWwueG1sUEsFBgAAAAAGAAYAWwEA&#10;ALUDAAAAAA==&#10;" path="m5295900,180975l0,180975,0,0,5295900,0,5295900,1809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2" o:spid="_x0000_s1026" o:spt="202" type="#_x0000_t202" style="position:absolute;left:25683;top:13027;height:307340;width:5353050;" filled="f" stroked="f" coordsize="21600,21600" o:gfxdata="UEsDBAoAAAAAAIdO4kAAAAAAAAAAAAAAAAAEAAAAZHJzL1BLAwQUAAAACACHTuJAA7C6r7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B5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wuq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EE1A23">
                        <w:pPr>
                          <w:spacing w:before="124"/>
                          <w:ind w:left="15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400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无法删除，已有学生选择此课程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1"/>
                            <w:w w:val="105"/>
                            <w:sz w:val="17"/>
                          </w:rPr>
                          <w:t xml:space="preserve">"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1E090EF">
      <w:pPr>
        <w:pStyle w:val="6"/>
        <w:spacing w:after="0"/>
        <w:rPr>
          <w:rFonts w:ascii="Arial MT"/>
          <w:sz w:val="16"/>
        </w:rPr>
        <w:sectPr>
          <w:type w:val="continuous"/>
          <w:pgSz w:w="11900" w:h="16840"/>
          <w:pgMar w:top="640" w:right="1417" w:bottom="280" w:left="1417" w:header="720" w:footer="720" w:gutter="0"/>
          <w:cols w:space="720" w:num="1"/>
        </w:sectPr>
      </w:pPr>
    </w:p>
    <w:p w14:paraId="5E2DE7E1">
      <w:pPr>
        <w:pStyle w:val="3"/>
        <w:numPr>
          <w:ilvl w:val="1"/>
          <w:numId w:val="3"/>
        </w:numPr>
        <w:tabs>
          <w:tab w:val="left" w:pos="566"/>
        </w:tabs>
        <w:spacing w:before="14" w:after="0" w:line="240" w:lineRule="auto"/>
        <w:ind w:left="566" w:right="0" w:hanging="493"/>
        <w:jc w:val="left"/>
      </w:pPr>
      <w:bookmarkStart w:id="27" w:name="4.3 获取教师所授课程"/>
      <w:bookmarkEnd w:id="27"/>
      <w:r>
        <w:rPr>
          <w:color w:val="333333"/>
          <w:spacing w:val="-2"/>
        </w:rPr>
        <w:t>获取教师所授课程</w:t>
      </w:r>
    </w:p>
    <w:p w14:paraId="4A6E9F85">
      <w:pPr>
        <w:pStyle w:val="6"/>
        <w:spacing w:before="122"/>
        <w:ind w:left="282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43" name="Imag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>功能</w:t>
      </w:r>
      <w:r>
        <w:rPr>
          <w:rFonts w:ascii="Arial MT" w:eastAsia="Arial MT"/>
          <w:color w:val="333333"/>
          <w:spacing w:val="20"/>
        </w:rPr>
        <w:t xml:space="preserve">: </w:t>
      </w:r>
      <w:r>
        <w:rPr>
          <w:color w:val="333333"/>
        </w:rPr>
        <w:t>获取当前登录教师开设的所有课程列表。</w:t>
      </w:r>
    </w:p>
    <w:p w14:paraId="1D2DDCC9">
      <w:pPr>
        <w:spacing w:before="55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1542415</wp:posOffset>
                </wp:positionH>
                <wp:positionV relativeFrom="paragraph">
                  <wp:posOffset>95250</wp:posOffset>
                </wp:positionV>
                <wp:extent cx="1140460" cy="130810"/>
                <wp:effectExtent l="0" t="0" r="0" b="0"/>
                <wp:wrapNone/>
                <wp:docPr id="344" name="Group 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460" cy="130810"/>
                          <a:chOff x="0" y="0"/>
                          <a:chExt cx="1140460" cy="13081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0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0"/>
                                </a:lnTo>
                                <a:lnTo>
                                  <a:pt x="11086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EDAF31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/teacher/courses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4" o:spid="_x0000_s1026" o:spt="203" style="position:absolute;left:0pt;margin-left:121.45pt;margin-top:7.5pt;height:10.3pt;width:89.8pt;mso-position-horizontal-relative:page;z-index:251685888;mso-width-relative:page;mso-height-relative:page;" coordsize="1140460,130810" o:gfxdata="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Hy3DHDZAAAACQEAAA8AAAAAAAAAAQAgAAAAIgAAAGRycy9kb3ducmV2Lnht&#10;bFBLAQIUABQAAAAIAIdO4kCR13jdTgMAAGEJAAAOAAAAAAAAAAEAIAAAACgBAABkcnMvZTJvRG9j&#10;LnhtbFBLBQYAAAAABgAGAFkBAADoBgAAAAA=&#10;">
                <o:lock v:ext="edit" aspectratio="f"/>
                <v:shape id="Graphic 345" o:spid="_x0000_s1026" o:spt="100" style="position:absolute;left:3487;top:3487;height:123825;width:1133475;" fillcolor="#F2F4F4" filled="t" stroked="f" coordsize="1133475,123825" o:gfxdata="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yJmZ&#10;wAAAANwAAAAPAAAAAAAAAAEAIAAAACIAAABkcnMvZG93bnJldi54bWxQSwECFAAUAAAACACHTuJA&#10;My8FnjsAAAA5AAAAEAAAAAAAAAABACAAAAAPAQAAZHJzL3NoYXBleG1sLnhtbFBLBQYAAAAABgAG&#10;AFsBAAC5AwAAAAA=&#10;" path="m1108689,123815l24785,123815,21140,123090,0,99036,0,95250,0,24780,24785,0,1108689,0,1133474,24780,1133474,99036,1112334,123090,11086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6" o:spid="_x0000_s1026" o:spt="202" type="#_x0000_t202" style="position:absolute;left:8249;top:8249;height:114300;width:1123950;" filled="f" stroked="t" coordsize="21600,21600" o:gfxdata="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3DDW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4EDAF31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/teacher/courses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47" name="Imag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路径</w:t>
      </w:r>
      <w:r>
        <w:rPr>
          <w:rFonts w:ascii="Arial MT" w:eastAsia="Arial MT"/>
          <w:color w:val="333333"/>
          <w:sz w:val="19"/>
        </w:rPr>
        <w:t>:</w:t>
      </w:r>
    </w:p>
    <w:p w14:paraId="677A402E">
      <w:pPr>
        <w:spacing w:before="70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1545590</wp:posOffset>
                </wp:positionH>
                <wp:positionV relativeFrom="paragraph">
                  <wp:posOffset>107950</wp:posOffset>
                </wp:positionV>
                <wp:extent cx="257175" cy="123825"/>
                <wp:effectExtent l="0" t="0" r="0" b="0"/>
                <wp:wrapNone/>
                <wp:docPr id="348" name="Group 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" cy="123825"/>
                          <a:chOff x="0" y="0"/>
                          <a:chExt cx="257175" cy="12382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3825">
                                <a:moveTo>
                                  <a:pt x="2323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32389" y="0"/>
                                </a:lnTo>
                                <a:lnTo>
                                  <a:pt x="257175" y="24780"/>
                                </a:lnTo>
                                <a:lnTo>
                                  <a:pt x="257175" y="99036"/>
                                </a:lnTo>
                                <a:lnTo>
                                  <a:pt x="236034" y="123090"/>
                                </a:lnTo>
                                <a:lnTo>
                                  <a:pt x="2323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762" y="4762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23837" y="0"/>
                                </a:lnTo>
                                <a:lnTo>
                                  <a:pt x="226995" y="0"/>
                                </a:lnTo>
                                <a:lnTo>
                                  <a:pt x="230032" y="604"/>
                                </a:lnTo>
                                <a:lnTo>
                                  <a:pt x="232949" y="1804"/>
                                </a:lnTo>
                                <a:lnTo>
                                  <a:pt x="235867" y="3013"/>
                                </a:lnTo>
                                <a:lnTo>
                                  <a:pt x="238442" y="4734"/>
                                </a:lnTo>
                                <a:lnTo>
                                  <a:pt x="240675" y="6966"/>
                                </a:lnTo>
                                <a:lnTo>
                                  <a:pt x="242908" y="9189"/>
                                </a:lnTo>
                                <a:lnTo>
                                  <a:pt x="244628" y="11767"/>
                                </a:lnTo>
                                <a:lnTo>
                                  <a:pt x="245837" y="14687"/>
                                </a:lnTo>
                                <a:lnTo>
                                  <a:pt x="247045" y="17607"/>
                                </a:lnTo>
                                <a:lnTo>
                                  <a:pt x="247649" y="20650"/>
                                </a:lnTo>
                                <a:lnTo>
                                  <a:pt x="247650" y="23812"/>
                                </a:lnTo>
                                <a:lnTo>
                                  <a:pt x="247650" y="90487"/>
                                </a:lnTo>
                                <a:lnTo>
                                  <a:pt x="232949" y="112476"/>
                                </a:lnTo>
                                <a:lnTo>
                                  <a:pt x="230032" y="113685"/>
                                </a:lnTo>
                                <a:lnTo>
                                  <a:pt x="226995" y="114290"/>
                                </a:lnTo>
                                <a:lnTo>
                                  <a:pt x="2238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76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2571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5173D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8" o:spid="_x0000_s1026" o:spt="203" style="position:absolute;left:0pt;margin-left:121.7pt;margin-top:8.5pt;height:9.75pt;width:20.25pt;mso-position-horizontal-relative:page;z-index:251685888;mso-width-relative:page;mso-height-relative:page;" coordsize="257175,123825" o:gfxdata="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">
                <o:lock v:ext="edit" aspectratio="f"/>
                <v:shape id="Graphic 349" o:spid="_x0000_s1026" o:spt="100" style="position:absolute;left:0;top:0;height:123825;width:257175;" fillcolor="#F2F4F4" filled="t" stroked="f" coordsize="257175,123825" o:gfxdata="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2aUsS/&#10;AAAA3AAAAA8AAAAAAAAAAQAgAAAAIgAAAGRycy9kb3ducmV2LnhtbFBLAQIUABQAAAAIAIdO4kAz&#10;LwWeOwAAADkAAAAQAAAAAAAAAAEAIAAAAA4BAABkcnMvc2hhcGV4bWwueG1sUEsFBgAAAAAGAAYA&#10;WwEAALgDAAAAAA==&#10;" path="m232389,123815l24785,123815,21140,123090,0,99036,0,95250,0,24780,24785,0,232389,0,257175,24780,257175,99036,236034,123090,2323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0" o:spid="_x0000_s1026" o:spt="100" style="position:absolute;left:4762;top:4762;height:114300;width:247650;" filled="f" stroked="t" coordsize="247650,114300" o:gfxdata="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6J2MvQAA&#10;ANwAAAAPAAAAAAAAAAEAIAAAACIAAABkcnMvZG93bnJldi54bWxQSwECFAAUAAAACACHTuJAMy8F&#10;njsAAAA5AAAAEAAAAAAAAAABACAAAAAMAQAAZHJzL3NoYXBleG1sLnhtbFBLBQYAAAAABgAGAFsB&#10;AAC2AwAAAAA=&#10;" path="m0,90487l0,23812,0,20650,604,17607,1812,14687,3020,11767,4741,9189,6974,6966,9207,4734,11782,3013,14699,1804,17617,604,20654,0,23812,0,223837,0,226995,0,230032,604,232949,1804,235867,3013,238442,4734,240675,6966,242908,9189,244628,11767,245837,14687,247045,17607,247649,20650,247650,23812,247650,90487,232949,112476,230032,113685,226995,114290,223837,114300,23812,114300,20654,114290,17617,113685,14699,112476,11782,111276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51" o:spid="_x0000_s1026" o:spt="202" type="#_x0000_t202" style="position:absolute;left:0;top:0;height:123825;width:257175;" filled="f" stroked="f" coordsize="21600,21600" o:gfxdata="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7sg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35173D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GET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52" name="Imag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方法</w:t>
      </w:r>
      <w:r>
        <w:rPr>
          <w:rFonts w:ascii="Arial MT" w:eastAsia="Arial MT"/>
          <w:color w:val="333333"/>
          <w:sz w:val="19"/>
        </w:rPr>
        <w:t>:</w:t>
      </w:r>
    </w:p>
    <w:p w14:paraId="2B4D025E">
      <w:pPr>
        <w:spacing w:before="84"/>
        <w:ind w:left="282" w:right="0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53" name="Imag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19"/>
        </w:rPr>
        <w:t xml:space="preserve">成功响应 </w:t>
      </w:r>
      <w:r>
        <w:rPr>
          <w:rFonts w:ascii="Arial MT" w:eastAsia="Arial MT"/>
          <w:color w:val="333333"/>
          <w:sz w:val="19"/>
        </w:rPr>
        <w:t>(200 OK):</w:t>
      </w:r>
    </w:p>
    <w:p w14:paraId="6A82FC4D">
      <w:pPr>
        <w:pStyle w:val="6"/>
        <w:spacing w:before="10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123825</wp:posOffset>
                </wp:positionV>
                <wp:extent cx="5398135" cy="1407160"/>
                <wp:effectExtent l="0" t="0" r="0" b="0"/>
                <wp:wrapTopAndBottom/>
                <wp:docPr id="354" name="Group 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1407160"/>
                          <a:chOff x="0" y="0"/>
                          <a:chExt cx="5398135" cy="140716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8237" y="8253"/>
                            <a:ext cx="538162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390650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366837"/>
                                </a:lnTo>
                                <a:lnTo>
                                  <a:pt x="0" y="1369987"/>
                                </a:lnTo>
                                <a:lnTo>
                                  <a:pt x="20662" y="1390637"/>
                                </a:lnTo>
                                <a:lnTo>
                                  <a:pt x="5360975" y="1390637"/>
                                </a:lnTo>
                                <a:lnTo>
                                  <a:pt x="5381625" y="1369987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8249" y="8249"/>
                            <a:ext cx="5381625" cy="1390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FA5E36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78D85FD8">
                              <w:pPr>
                                <w:spacing w:before="115" w:line="403" w:lineRule="auto"/>
                                <w:ind w:left="386" w:right="574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"code"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200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"message"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"Success"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"data"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 [</w:t>
                              </w:r>
                            </w:p>
                            <w:p w14:paraId="2D3FA129">
                              <w:pPr>
                                <w:spacing w:before="0" w:line="165" w:lineRule="exact"/>
                                <w:ind w:left="809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"courseName"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计算机科学与技术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8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color w:val="545454"/>
                                  <w:spacing w:val="-4"/>
                                  <w:w w:val="105"/>
                                  <w:sz w:val="17"/>
                                </w:rPr>
                                <w:t xml:space="preserve">...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2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4F5CFAFC">
                              <w:pPr>
                                <w:spacing w:before="103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 w14:paraId="47F8DD91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4" o:spid="_x0000_s1026" o:spt="203" style="position:absolute;left:0pt;margin-left:96.7pt;margin-top:9.75pt;height:110.8pt;width:425.05pt;mso-position-horizontal-relative:page;mso-wrap-distance-bottom:0pt;mso-wrap-distance-top:0pt;z-index:-251599872;mso-width-relative:page;mso-height-relative:page;" coordsize="5398135,1407160" o:gfxdata="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D7E3SM2QAAAAsBAAAPAAAAAAAA&#10;AAEAIAAAACIAAABkcnMvZG93bnJldi54bWxQSwECFAAUAAAACACHTuJAPBSiXS4DAAASCQAADgAA&#10;AAAAAAABACAAAAAoAQAAZHJzL2Uyb0RvYy54bWxQSwUGAAAAAAYABgBZAQAAyAYAAAAA&#10;">
                <o:lock v:ext="edit" aspectratio="f"/>
                <v:shape id="Graphic 355" o:spid="_x0000_s1026" o:spt="100" style="position:absolute;left:8237;top:8253;height:1390650;width:5381625;" fillcolor="#F7F7F7" filled="t" stroked="f" coordsize="5381625,1390650" o:gfxdata="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C7Z6/&#10;AAAA3AAAAA8AAAAAAAAAAQAgAAAAIgAAAGRycy9kb3ducmV2LnhtbFBLAQIUABQAAAAIAIdO4kAz&#10;LwWeOwAAADkAAAAQAAAAAAAAAAEAIAAAAA4BAABkcnMvc2hhcGV4bWwueG1sUEsFBgAAAAAGAAYA&#10;WwEAALgDAAAAAA==&#10;" path="m5381625,20650l5360975,0,20662,0,0,20650,12,1366837,0,1369987,20662,1390637,5360975,1390637,5381625,1369987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6" o:spid="_x0000_s1026" o:spt="202" type="#_x0000_t202" style="position:absolute;left:8249;top:8249;height:1390650;width:5381625;" filled="f" stroked="t" coordsize="21600,21600" o:gfxdata="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S6a6L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9FA5E36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78D85FD8">
                        <w:pPr>
                          <w:spacing w:before="115" w:line="403" w:lineRule="auto"/>
                          <w:ind w:left="386" w:right="574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"code"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200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"message"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"Success"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"data"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 [</w:t>
                        </w:r>
                      </w:p>
                      <w:p w14:paraId="2D3FA129">
                        <w:pPr>
                          <w:spacing w:before="0" w:line="165" w:lineRule="exact"/>
                          <w:ind w:left="809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"courseName"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计算机科学与技术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8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color w:val="545454"/>
                            <w:spacing w:val="-4"/>
                            <w:w w:val="105"/>
                            <w:sz w:val="17"/>
                          </w:rPr>
                          <w:t xml:space="preserve">...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2"/>
                            <w:w w:val="105"/>
                            <w:sz w:val="17"/>
                          </w:rPr>
                          <w:t>}</w:t>
                        </w:r>
                      </w:p>
                      <w:p w14:paraId="4F5CFAFC">
                        <w:pPr>
                          <w:spacing w:before="103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  <w:p w14:paraId="47F8DD91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F65FB8E">
      <w:pPr>
        <w:pStyle w:val="2"/>
        <w:numPr>
          <w:ilvl w:val="0"/>
          <w:numId w:val="3"/>
        </w:numPr>
        <w:tabs>
          <w:tab w:val="left" w:pos="365"/>
          <w:tab w:val="left" w:pos="9012"/>
        </w:tabs>
        <w:spacing w:before="100" w:after="0" w:line="240" w:lineRule="auto"/>
        <w:ind w:left="365" w:right="0" w:hanging="292"/>
        <w:jc w:val="left"/>
        <w:rPr>
          <w:u w:val="none"/>
        </w:rPr>
      </w:pPr>
      <w:bookmarkStart w:id="28" w:name="5. 管理员端接口"/>
      <w:bookmarkEnd w:id="28"/>
      <w:r>
        <w:rPr>
          <w:rFonts w:ascii="Arial Black" w:eastAsia="Arial Black"/>
          <w:b w:val="0"/>
          <w:color w:val="333333"/>
          <w:spacing w:val="-25"/>
          <w:u w:val="single" w:color="EDEDED"/>
        </w:rPr>
        <w:t xml:space="preserve"> </w:t>
      </w:r>
      <w:r>
        <w:rPr>
          <w:color w:val="333333"/>
          <w:u w:val="single" w:color="EDEDED"/>
        </w:rPr>
        <w:t>管理员端接</w:t>
      </w:r>
      <w:r>
        <w:rPr>
          <w:color w:val="333333"/>
          <w:spacing w:val="-10"/>
          <w:u w:val="single" w:color="EDEDED"/>
        </w:rPr>
        <w:t>口</w:t>
      </w:r>
      <w:r>
        <w:rPr>
          <w:color w:val="333333"/>
          <w:u w:val="single" w:color="EDEDED"/>
        </w:rPr>
        <w:tab/>
      </w:r>
    </w:p>
    <w:p w14:paraId="44911614">
      <w:pPr>
        <w:pStyle w:val="3"/>
        <w:numPr>
          <w:ilvl w:val="1"/>
          <w:numId w:val="3"/>
        </w:numPr>
        <w:tabs>
          <w:tab w:val="left" w:pos="566"/>
        </w:tabs>
        <w:spacing w:before="55" w:after="0" w:line="240" w:lineRule="auto"/>
        <w:ind w:left="566" w:right="0" w:hanging="493"/>
        <w:jc w:val="left"/>
      </w:pPr>
      <w:bookmarkStart w:id="29" w:name="5.1 用户管理"/>
      <w:bookmarkEnd w:id="29"/>
      <w:r>
        <w:rPr>
          <w:color w:val="333333"/>
          <w:spacing w:val="-3"/>
        </w:rPr>
        <w:t>用户管理</w:t>
      </w:r>
    </w:p>
    <w:p w14:paraId="17CA27B5">
      <w:pPr>
        <w:spacing w:before="122" w:line="288" w:lineRule="auto"/>
        <w:ind w:left="282" w:right="7318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2037715</wp:posOffset>
                </wp:positionH>
                <wp:positionV relativeFrom="paragraph">
                  <wp:posOffset>137795</wp:posOffset>
                </wp:positionV>
                <wp:extent cx="1140460" cy="130810"/>
                <wp:effectExtent l="0" t="0" r="0" b="0"/>
                <wp:wrapNone/>
                <wp:docPr id="357" name="Group 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460" cy="130810"/>
                          <a:chOff x="0" y="0"/>
                          <a:chExt cx="1140460" cy="13081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0"/>
                                </a:lnTo>
                                <a:lnTo>
                                  <a:pt x="1133474" y="99036"/>
                                </a:lnTo>
                                <a:lnTo>
                                  <a:pt x="1112334" y="123090"/>
                                </a:lnTo>
                                <a:lnTo>
                                  <a:pt x="11086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D6CAFA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/admin/users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7" o:spid="_x0000_s1026" o:spt="203" style="position:absolute;left:0pt;margin-left:160.45pt;margin-top:10.85pt;height:10.3pt;width:89.8pt;mso-position-horizontal-relative:page;z-index:251686912;mso-width-relative:page;mso-height-relative:page;" coordsize="1140460,130810" o:gfxdata="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FHGym7aAAAACQEAAA8AAAAAAAAAAQAgAAAAIgAAAGRycy9kb3ducmV2&#10;LnhtbFBLAQIUABQAAAAIAIdO4kDh1WJeUAMAAGEJAAAOAAAAAAAAAAEAIAAAACkBAABkcnMvZTJv&#10;RG9jLnhtbFBLBQYAAAAABgAGAFkBAADrBgAAAAA=&#10;">
                <o:lock v:ext="edit" aspectratio="f"/>
                <v:shape id="Graphic 358" o:spid="_x0000_s1026" o:spt="100" style="position:absolute;left:3487;top:3487;height:123825;width:1133475;" fillcolor="#F2F4F4" filled="t" stroked="f" coordsize="1133475,123825" o:gfxdata="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EKDavQAA&#10;ANwAAAAPAAAAAAAAAAEAIAAAACIAAABkcnMvZG93bnJldi54bWxQSwECFAAUAAAACACHTuJAMy8F&#10;njsAAAA5AAAAEAAAAAAAAAABACAAAAAMAQAAZHJzL3NoYXBleG1sLnhtbFBLBQYAAAAABgAGAFsB&#10;AAC2AwAAAAA=&#10;" path="m1108689,123815l24785,123815,21140,123090,0,99036,0,95250,0,24780,24785,0,1108689,0,1133474,24780,1133474,99036,1112334,123090,11086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9" o:spid="_x0000_s1026" o:spt="202" type="#_x0000_t202" style="position:absolute;left:8249;top:8249;height:114300;width:1123950;" filled="f" stroked="t" coordsize="21600,21600" o:gfxdata="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xDpq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AD6CAFA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GET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/admin/users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1913890</wp:posOffset>
                </wp:positionH>
                <wp:positionV relativeFrom="paragraph">
                  <wp:posOffset>404495</wp:posOffset>
                </wp:positionV>
                <wp:extent cx="1207135" cy="130810"/>
                <wp:effectExtent l="0" t="0" r="0" b="0"/>
                <wp:wrapNone/>
                <wp:docPr id="36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135" cy="130810"/>
                          <a:chOff x="0" y="0"/>
                          <a:chExt cx="1207135" cy="13081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0"/>
                                </a:lnTo>
                                <a:lnTo>
                                  <a:pt x="1200149" y="99036"/>
                                </a:lnTo>
                                <a:lnTo>
                                  <a:pt x="1179009" y="123090"/>
                                </a:lnTo>
                                <a:lnTo>
                                  <a:pt x="11753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A97E8AC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/admin/users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0" o:spid="_x0000_s1026" o:spt="203" style="position:absolute;left:0pt;margin-left:150.7pt;margin-top:31.85pt;height:10.3pt;width:95.05pt;mso-position-horizontal-relative:page;z-index:251686912;mso-width-relative:page;mso-height-relative:page;" coordsize="1207135,130810" o:gfxdata="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P4Jw+NoAAAAJAQAADwAAAAAAAAABACAAAAAiAAAA&#10;ZHJzL2Rvd25yZXYueG1sUEsBAhQAFAAAAAgAh07iQNHw9B5bAwAAYQkAAA4AAAAAAAAAAQAgAAAA&#10;KQEAAGRycy9lMm9Eb2MueG1sUEsFBgAAAAAGAAYAWQEAAPYGAAAAAA==&#10;">
                <o:lock v:ext="edit" aspectratio="f"/>
                <v:shape id="Graphic 361" o:spid="_x0000_s1026" o:spt="100" style="position:absolute;left:3487;top:3487;height:123825;width:1200150;" fillcolor="#F2F4F4" filled="t" stroked="f" coordsize="1200150,123825" o:gfxdata="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0ECOE&#10;wAAAANwAAAAPAAAAAAAAAAEAIAAAACIAAABkcnMvZG93bnJldi54bWxQSwECFAAUAAAACACHTuJA&#10;My8FnjsAAAA5AAAAEAAAAAAAAAABACAAAAAPAQAAZHJzL3NoYXBleG1sLnhtbFBLBQYAAAAABgAG&#10;AFsBAAC5AwAAAAA=&#10;" path="m1175364,123815l24785,123815,21140,123090,0,99036,0,95250,0,24780,24785,0,1175364,0,1200149,24780,1200149,99036,1179009,123090,11753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62" o:spid="_x0000_s1026" o:spt="202" type="#_x0000_t202" style="position:absolute;left:8249;top:8249;height:114300;width:1190625;" filled="f" stroked="t" coordsize="21600,21600" o:gfxdata="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5Vla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A97E8AC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POST</w:t>
                        </w:r>
                        <w:r>
                          <w:rPr>
                            <w:rFonts w:ascii="Lucida Console"/>
                            <w:color w:val="333333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/admin/users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63" name="Imag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获取用户列表</w:t>
      </w:r>
      <w:r>
        <w:rPr>
          <w:rFonts w:ascii="Arial MT" w:eastAsia="Arial MT"/>
          <w:color w:val="333333"/>
          <w:sz w:val="19"/>
        </w:rPr>
        <w:t xml:space="preserve">: </w:t>
      </w:r>
      <w:r>
        <w:rPr>
          <w:rFonts w:ascii="Arial MT" w:eastAsia="Arial MT"/>
          <w:color w:val="333333"/>
          <w:position w:val="3"/>
          <w:sz w:val="19"/>
        </w:rPr>
        <w:drawing>
          <wp:inline distT="0" distB="0" distL="0" distR="0">
            <wp:extent cx="47625" cy="47625"/>
            <wp:effectExtent l="0" t="0" r="0" b="0"/>
            <wp:docPr id="364" name="Imag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80"/>
          <w:sz w:val="19"/>
        </w:rPr>
        <w:t xml:space="preserve"> </w:t>
      </w:r>
      <w:r>
        <w:rPr>
          <w:b/>
          <w:color w:val="333333"/>
          <w:sz w:val="19"/>
        </w:rPr>
        <w:t>创建新用户</w:t>
      </w:r>
      <w:r>
        <w:rPr>
          <w:rFonts w:ascii="Arial MT" w:eastAsia="Arial MT"/>
          <w:color w:val="333333"/>
          <w:sz w:val="19"/>
        </w:rPr>
        <w:t>:</w:t>
      </w:r>
    </w:p>
    <w:p w14:paraId="12FB26B5">
      <w:pPr>
        <w:pStyle w:val="6"/>
        <w:spacing w:before="4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g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98425</wp:posOffset>
                </wp:positionV>
                <wp:extent cx="5398135" cy="340360"/>
                <wp:effectExtent l="0" t="0" r="0" b="0"/>
                <wp:wrapTopAndBottom/>
                <wp:docPr id="365" name="Group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135" cy="340360"/>
                          <a:chOff x="0" y="0"/>
                          <a:chExt cx="5398135" cy="34036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8237" y="8254"/>
                            <a:ext cx="5381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323850">
                                <a:moveTo>
                                  <a:pt x="5381625" y="20637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12" y="300037"/>
                                </a:lnTo>
                                <a:lnTo>
                                  <a:pt x="0" y="303187"/>
                                </a:lnTo>
                                <a:lnTo>
                                  <a:pt x="20662" y="323837"/>
                                </a:lnTo>
                                <a:lnTo>
                                  <a:pt x="5360975" y="323837"/>
                                </a:lnTo>
                                <a:lnTo>
                                  <a:pt x="5381625" y="303187"/>
                                </a:lnTo>
                                <a:lnTo>
                                  <a:pt x="5381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8249" y="8249"/>
                            <a:ext cx="5381625" cy="3238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A65578"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{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"username"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王五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"password"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"..."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"roleId"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"userType"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"STUDENT"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5" o:spid="_x0000_s1026" o:spt="203" style="position:absolute;left:0pt;margin-left:96.7pt;margin-top:7.75pt;height:26.8pt;width:425.05pt;mso-position-horizontal-relative:page;mso-wrap-distance-bottom:0pt;mso-wrap-distance-top:0pt;z-index:-251598848;mso-width-relative:page;mso-height-relative:page;" coordsize="5398135,340360" o:gfxdata="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o07x6NkAAAAK&#10;AQAADwAAAAAAAAABACAAAAAiAAAAZHJzL2Rvd25yZXYueG1sUEsBAhQAFAAAAAgAh07iQKHSb/k4&#10;AwAACAkAAA4AAAAAAAAAAQAgAAAAKAEAAGRycy9lMm9Eb2MueG1sUEsFBgAAAAAGAAYAWQEAANIG&#10;AAAAAA==&#10;">
                <o:lock v:ext="edit" aspectratio="f"/>
                <v:shape id="Graphic 366" o:spid="_x0000_s1026" o:spt="100" style="position:absolute;left:8237;top:8254;height:323850;width:5381625;" fillcolor="#F7F7F7" filled="t" stroked="f" coordsize="5381625,323850" o:gfxdata="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tKSBugAAANwA&#10;AAAPAAAAAAAAAAEAIAAAACIAAABkcnMvZG93bnJldi54bWxQSwECFAAUAAAACACHTuJAMy8FnjsA&#10;AAA5AAAAEAAAAAAAAAABACAAAAAJAQAAZHJzL3NoYXBleG1sLnhtbFBLBQYAAAAABgAGAFsBAACz&#10;AwAAAAA=&#10;" path="m5381625,20637l5360975,0,20662,0,0,20637,12,300037,0,303187,20662,323837,5360975,323837,5381625,303187,5381625,2063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67" o:spid="_x0000_s1026" o:spt="202" type="#_x0000_t202" style="position:absolute;left:8249;top:8249;height:323850;width:5381625;" filled="f" stroked="t" coordsize="21600,21600" o:gfxdata="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O9c6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0AA65578"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{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"username"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王五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"password"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"..."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"roleId"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"userType"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"STUDENT"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9E45F5F">
      <w:pPr>
        <w:spacing w:before="193" w:line="288" w:lineRule="auto"/>
        <w:ind w:left="282" w:right="7318" w:firstLine="0"/>
        <w:jc w:val="left"/>
        <w:rPr>
          <w:rFonts w:ascii="Arial MT" w:eastAsia="Arial MT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68" name="Imag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修改用户信息</w:t>
      </w:r>
      <w:r>
        <w:rPr>
          <w:rFonts w:ascii="Arial MT" w:eastAsia="Arial MT"/>
          <w:color w:val="333333"/>
          <w:sz w:val="19"/>
        </w:rPr>
        <w:t xml:space="preserve">: </w:t>
      </w:r>
      <w:r>
        <w:rPr>
          <w:rFonts w:ascii="Arial MT" w:eastAsia="Arial MT"/>
          <w:color w:val="333333"/>
          <w:position w:val="3"/>
          <w:sz w:val="19"/>
        </w:rPr>
        <w:drawing>
          <wp:inline distT="0" distB="0" distL="0" distR="0">
            <wp:extent cx="47625" cy="46990"/>
            <wp:effectExtent l="0" t="0" r="0" b="0"/>
            <wp:docPr id="369" name="Imag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80"/>
          <w:sz w:val="19"/>
        </w:rPr>
        <w:t xml:space="preserve"> </w:t>
      </w:r>
      <w:r>
        <w:rPr>
          <w:b/>
          <w:color w:val="333333"/>
          <w:sz w:val="19"/>
        </w:rPr>
        <w:t>删除用户</w:t>
      </w:r>
      <w:r>
        <w:rPr>
          <w:rFonts w:ascii="Arial MT" w:eastAsia="Arial MT"/>
          <w:color w:val="333333"/>
          <w:sz w:val="19"/>
        </w:rPr>
        <w:t>:</w:t>
      </w:r>
    </w:p>
    <w:p w14:paraId="4BEF8729">
      <w:pPr>
        <w:pStyle w:val="3"/>
        <w:numPr>
          <w:ilvl w:val="1"/>
          <w:numId w:val="3"/>
        </w:numPr>
        <w:tabs>
          <w:tab w:val="left" w:pos="566"/>
        </w:tabs>
        <w:spacing w:before="63" w:after="0" w:line="240" w:lineRule="auto"/>
        <w:ind w:left="566" w:right="0" w:hanging="493"/>
        <w:jc w:val="left"/>
      </w:pPr>
      <w:r>
        <mc:AlternateContent>
          <mc:Choice Requires="wpg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2037715</wp:posOffset>
                </wp:positionH>
                <wp:positionV relativeFrom="paragraph">
                  <wp:posOffset>-472440</wp:posOffset>
                </wp:positionV>
                <wp:extent cx="1740535" cy="130810"/>
                <wp:effectExtent l="0" t="0" r="0" b="0"/>
                <wp:wrapNone/>
                <wp:docPr id="370" name="Group 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0535" cy="130810"/>
                          <a:chOff x="0" y="0"/>
                          <a:chExt cx="1740535" cy="13081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3487" y="3487"/>
                            <a:ext cx="1733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123825">
                                <a:moveTo>
                                  <a:pt x="17087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81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708764" y="0"/>
                                </a:lnTo>
                                <a:lnTo>
                                  <a:pt x="1733549" y="24780"/>
                                </a:lnTo>
                                <a:lnTo>
                                  <a:pt x="1733549" y="99036"/>
                                </a:lnTo>
                                <a:lnTo>
                                  <a:pt x="1712409" y="123081"/>
                                </a:lnTo>
                                <a:lnTo>
                                  <a:pt x="17087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8249" y="8249"/>
                            <a:ext cx="17240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661FE9D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/admin/users/{userId}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0" o:spid="_x0000_s1026" o:spt="203" style="position:absolute;left:0pt;margin-left:160.45pt;margin-top:-37.2pt;height:10.3pt;width:137.05pt;mso-position-horizontal-relative:page;z-index:251687936;mso-width-relative:page;mso-height-relative:page;" coordsize="1740535,130810" o:gfxdata="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AoSNzDcAAAACwEAAA8AAAAAAAAAAQAgAAAAIgAAAGRycy9kb3du&#10;cmV2LnhtbFBLAQIUABQAAAAIAIdO4kA7hHuLUQMAAGEJAAAOAAAAAAAAAAEAIAAAACsBAABkcnMv&#10;ZTJvRG9jLnhtbFBLBQYAAAAABgAGAFkBAADuBgAAAAA=&#10;">
                <o:lock v:ext="edit" aspectratio="f"/>
                <v:shape id="Graphic 371" o:spid="_x0000_s1026" o:spt="100" style="position:absolute;left:3487;top:3487;height:123825;width:1733550;" fillcolor="#F2F4F4" filled="t" stroked="f" coordsize="1733550,123825" o:gfxdata="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91FEvQAA&#10;ANwAAAAPAAAAAAAAAAEAIAAAACIAAABkcnMvZG93bnJldi54bWxQSwECFAAUAAAACACHTuJAMy8F&#10;njsAAAA5AAAAEAAAAAAAAAABACAAAAAMAQAAZHJzL3NoYXBleG1sLnhtbFBLBQYAAAAABgAGAFsB&#10;AAC2AwAAAAA=&#10;" path="m1708764,123815l24785,123815,21140,123081,0,99036,0,95250,0,24780,24785,0,1708764,0,1733549,24780,1733549,99036,1712409,123081,17087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2" o:spid="_x0000_s1026" o:spt="202" type="#_x0000_t202" style="position:absolute;left:8249;top:8249;height:114300;width:1724025;" filled="f" stroked="t" coordsize="21600,21600" o:gfxdata="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gwIu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661FE9D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PUT</w:t>
                        </w:r>
                        <w:r>
                          <w:rPr>
                            <w:rFonts w:ascii="Lucida Console"/>
                            <w:color w:val="333333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/admin/users/{userId}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1790065</wp:posOffset>
                </wp:positionH>
                <wp:positionV relativeFrom="paragraph">
                  <wp:posOffset>-205740</wp:posOffset>
                </wp:positionV>
                <wp:extent cx="1940560" cy="130810"/>
                <wp:effectExtent l="0" t="0" r="0" b="0"/>
                <wp:wrapNone/>
                <wp:docPr id="373" name="Group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0560" cy="130810"/>
                          <a:chOff x="0" y="0"/>
                          <a:chExt cx="1940560" cy="13081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3487" y="3487"/>
                            <a:ext cx="1933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123825">
                                <a:moveTo>
                                  <a:pt x="19087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908789" y="0"/>
                                </a:lnTo>
                                <a:lnTo>
                                  <a:pt x="1933574" y="24780"/>
                                </a:lnTo>
                                <a:lnTo>
                                  <a:pt x="1933574" y="99036"/>
                                </a:lnTo>
                                <a:lnTo>
                                  <a:pt x="1912434" y="123090"/>
                                </a:lnTo>
                                <a:lnTo>
                                  <a:pt x="19087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8249" y="8249"/>
                            <a:ext cx="19240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EABD14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/admin/users/{userId}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3" o:spid="_x0000_s1026" o:spt="203" style="position:absolute;left:0pt;margin-left:140.95pt;margin-top:-16.2pt;height:10.3pt;width:152.8pt;mso-position-horizontal-relative:page;z-index:251687936;mso-width-relative:page;mso-height-relative:page;" coordsize="1940560,130810" o:gfxdata="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BQjTTE2wAAAAsBAAAPAAAAAAAAAAEAIAAAACIAAABkcnMvZG93&#10;bnJldi54bWxQSwECFAAUAAAACACHTuJADVbZpFMDAABhCQAADgAAAAAAAAABACAAAAAqAQAAZHJz&#10;L2Uyb0RvYy54bWxQSwUGAAAAAAYABgBZAQAA7wYAAAAA&#10;">
                <o:lock v:ext="edit" aspectratio="f"/>
                <v:shape id="Graphic 374" o:spid="_x0000_s1026" o:spt="100" style="position:absolute;left:3487;top:3487;height:123825;width:1933575;" fillcolor="#F2F4F4" filled="t" stroked="f" coordsize="1933575,123825" o:gfxdata="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DEW3L4A&#10;AADcAAAADwAAAAAAAAABACAAAAAiAAAAZHJzL2Rvd25yZXYueG1sUEsBAhQAFAAAAAgAh07iQDMv&#10;BZ47AAAAOQAAABAAAAAAAAAAAQAgAAAADQEAAGRycy9zaGFwZXhtbC54bWxQSwUGAAAAAAYABgBb&#10;AQAAtwMAAAAA&#10;" path="m1908789,123815l24785,123815,21140,123090,0,99036,0,95250,0,24780,24785,0,1908789,0,1933574,24780,1933574,99036,1912434,123090,19087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5" o:spid="_x0000_s1026" o:spt="202" type="#_x0000_t202" style="position:absolute;left:8249;top:8249;height:114300;width:1924050;" filled="f" stroked="t" coordsize="21600,21600" o:gfxdata="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JWP+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EEABD14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333333"/>
                            <w:spacing w:val="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/admin/users/{userId}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30" w:name="5.2 课程管理"/>
      <w:bookmarkEnd w:id="30"/>
      <w:r>
        <w:rPr>
          <w:color w:val="333333"/>
          <w:spacing w:val="-3"/>
        </w:rPr>
        <w:t>课程管理</w:t>
      </w:r>
    </w:p>
    <w:p w14:paraId="4C5C3F0A">
      <w:pPr>
        <w:spacing w:before="122" w:line="288" w:lineRule="auto"/>
        <w:ind w:left="282" w:right="7318" w:firstLine="0"/>
        <w:jc w:val="both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2040890</wp:posOffset>
                </wp:positionH>
                <wp:positionV relativeFrom="paragraph">
                  <wp:posOffset>141605</wp:posOffset>
                </wp:positionV>
                <wp:extent cx="1266825" cy="123825"/>
                <wp:effectExtent l="0" t="0" r="0" b="0"/>
                <wp:wrapNone/>
                <wp:docPr id="376" name="Group 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123825"/>
                          <a:chOff x="0" y="0"/>
                          <a:chExt cx="1266825" cy="12382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5" y="24780"/>
                                </a:lnTo>
                                <a:lnTo>
                                  <a:pt x="1266825" y="99036"/>
                                </a:lnTo>
                                <a:lnTo>
                                  <a:pt x="1245684" y="123090"/>
                                </a:lnTo>
                                <a:lnTo>
                                  <a:pt x="124203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0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42600" y="1804"/>
                                </a:lnTo>
                                <a:lnTo>
                                  <a:pt x="1245517" y="3013"/>
                                </a:lnTo>
                                <a:lnTo>
                                  <a:pt x="1248092" y="4734"/>
                                </a:lnTo>
                                <a:lnTo>
                                  <a:pt x="1250325" y="6966"/>
                                </a:lnTo>
                                <a:lnTo>
                                  <a:pt x="1252558" y="9189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42600" y="112467"/>
                                </a:lnTo>
                                <a:lnTo>
                                  <a:pt x="1239682" y="113685"/>
                                </a:lnTo>
                                <a:lnTo>
                                  <a:pt x="1236645" y="114290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0"/>
                                </a:lnTo>
                                <a:lnTo>
                                  <a:pt x="17617" y="113685"/>
                                </a:lnTo>
                                <a:lnTo>
                                  <a:pt x="14699" y="112467"/>
                                </a:lnTo>
                                <a:lnTo>
                                  <a:pt x="11782" y="111267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0" y="0"/>
                            <a:ext cx="12668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8DDA0E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/admin/courses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6" o:spid="_x0000_s1026" o:spt="203" style="position:absolute;left:0pt;margin-left:160.7pt;margin-top:11.15pt;height:9.75pt;width:99.75pt;mso-position-horizontal-relative:page;z-index:251688960;mso-width-relative:page;mso-height-relative:page;" coordsize="1266825,123825" o:gfxdata="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DBMR8faAAAACQEAAA8AAAAAAAAAAQAgAAAAIgAAAGRycy9kb3ducmV2LnhtbFBLAQIUABQA&#10;AAAIAIdO4kDQmkP0mgQAAFARAAAOAAAAAAAAAAEAIAAAACkBAABkcnMvZTJvRG9jLnhtbFBLBQYA&#10;AAAABgAGAFkBAAA1CAAAAAA=&#10;">
                <o:lock v:ext="edit" aspectratio="f"/>
                <v:shape id="Graphic 377" o:spid="_x0000_s1026" o:spt="100" style="position:absolute;left:0;top:0;height:123825;width:1266825;" fillcolor="#F2F4F4" filled="t" stroked="f" coordsize="1266825,123825" o:gfxdata="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G2aF&#10;wAAAANwAAAAPAAAAAAAAAAEAIAAAACIAAABkcnMvZG93bnJldi54bWxQSwECFAAUAAAACACHTuJA&#10;My8FnjsAAAA5AAAAEAAAAAAAAAABACAAAAAPAQAAZHJzL3NoYXBleG1sLnhtbFBLBQYAAAAABgAG&#10;AFsBAAC5AwAAAAA=&#10;" path="m1242039,123815l24785,123815,21140,123090,0,99036,0,95250,0,24780,24785,0,1242039,0,1266825,24780,1266825,99036,1245684,123090,124203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8" o:spid="_x0000_s1026" o:spt="100" style="position:absolute;left:4762;top:4762;height:114300;width:1257300;" filled="f" stroked="t" coordsize="1257300,114300" o:gfxdata="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aURM7sAAADc&#10;AAAADwAAAAAAAAABACAAAAAiAAAAZHJzL2Rvd25yZXYueG1sUEsBAhQAFAAAAAgAh07iQDMvBZ47&#10;AAAAOQAAABAAAAAAAAAAAQAgAAAACgEAAGRycy9zaGFwZXhtbC54bWxQSwUGAAAAAAYABgBbAQAA&#10;tAMAAAAA&#10;" path="m0,90487l0,23812,0,20650,604,17607,1812,14687,3020,11767,4741,9189,6974,6966,9207,4734,11782,3013,14699,1804,17617,604,20654,0,23812,0,1233487,0,1236645,0,1239682,604,1242600,1804,1245517,3013,1248092,4734,1250325,6966,1252558,9189,1257300,23812,1257300,90487,1242600,112467,1239682,113685,1236645,114290,1233487,114300,23812,114300,20654,114290,17617,113685,14699,112467,11782,111267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79" o:spid="_x0000_s1026" o:spt="202" type="#_x0000_t202" style="position:absolute;left:0;top:0;height:123825;width:1266825;" filled="f" stroked="f" coordsize="21600,21600" o:gfxdata="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3jiY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8DDA0E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GET</w:t>
                        </w:r>
                        <w:r>
                          <w:rPr>
                            <w:rFonts w:ascii="Lucida Console"/>
                            <w:color w:val="333333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/admin/courses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2037715</wp:posOffset>
                </wp:positionH>
                <wp:positionV relativeFrom="paragraph">
                  <wp:posOffset>404495</wp:posOffset>
                </wp:positionV>
                <wp:extent cx="2007235" cy="130810"/>
                <wp:effectExtent l="0" t="0" r="0" b="0"/>
                <wp:wrapNone/>
                <wp:docPr id="380" name="Group 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7235" cy="130810"/>
                          <a:chOff x="0" y="0"/>
                          <a:chExt cx="2007235" cy="13081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3487" y="3487"/>
                            <a:ext cx="2000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23825">
                                <a:moveTo>
                                  <a:pt x="19754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975464" y="0"/>
                                </a:lnTo>
                                <a:lnTo>
                                  <a:pt x="2000249" y="24780"/>
                                </a:lnTo>
                                <a:lnTo>
                                  <a:pt x="2000249" y="99036"/>
                                </a:lnTo>
                                <a:lnTo>
                                  <a:pt x="1979109" y="123090"/>
                                </a:lnTo>
                                <a:lnTo>
                                  <a:pt x="19754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8249" y="8249"/>
                            <a:ext cx="19907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8687EB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/admin/courses/{courseId}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0" o:spid="_x0000_s1026" o:spt="203" style="position:absolute;left:0pt;margin-left:160.45pt;margin-top:31.85pt;height:10.3pt;width:158.05pt;mso-position-horizontal-relative:page;z-index:251688960;mso-width-relative:page;mso-height-relative:page;" coordsize="2007235,130810" o:gfxdata="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Xk6uttoAAAAJAQAADwAAAAAAAAABACAAAAAiAAAAZHJz&#10;L2Rvd25yZXYueG1sUEsBAhQAFAAAAAgAh07iQDzqsF9YAwAAYQkAAA4AAAAAAAAAAQAgAAAAKQEA&#10;AGRycy9lMm9Eb2MueG1sUEsFBgAAAAAGAAYAWQEAAPMGAAAAAA==&#10;">
                <o:lock v:ext="edit" aspectratio="f"/>
                <v:shape id="Graphic 381" o:spid="_x0000_s1026" o:spt="100" style="position:absolute;left:3487;top:3487;height:123825;width:2000250;" fillcolor="#F2F4F4" filled="t" stroked="f" coordsize="2000250,123825" o:gfxdata="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9jii/&#10;AAAA3AAAAA8AAAAAAAAAAQAgAAAAIgAAAGRycy9kb3ducmV2LnhtbFBLAQIUABQAAAAIAIdO4kAz&#10;LwWeOwAAADkAAAAQAAAAAAAAAAEAIAAAAA4BAABkcnMvc2hhcGV4bWwueG1sUEsFBgAAAAAGAAYA&#10;WwEAALgDAAAAAA==&#10;" path="m1975464,123815l24785,123815,21140,123090,0,99036,0,95250,0,24780,24785,0,1975464,0,2000249,24780,2000249,99036,1979109,123090,19754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82" o:spid="_x0000_s1026" o:spt="202" type="#_x0000_t202" style="position:absolute;left:8249;top:8249;height:114300;width:1990725;" filled="f" stroked="t" coordsize="21600,21600" o:gfxdata="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h1sK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78687EB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PUT</w:t>
                        </w:r>
                        <w:r>
                          <w:rPr>
                            <w:rFonts w:ascii="Lucida Console"/>
                            <w:color w:val="333333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/admin/courses/{courseId}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2037715</wp:posOffset>
                </wp:positionH>
                <wp:positionV relativeFrom="paragraph">
                  <wp:posOffset>671195</wp:posOffset>
                </wp:positionV>
                <wp:extent cx="2207260" cy="130810"/>
                <wp:effectExtent l="0" t="0" r="0" b="0"/>
                <wp:wrapNone/>
                <wp:docPr id="383" name="Group 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7260" cy="130810"/>
                          <a:chOff x="0" y="0"/>
                          <a:chExt cx="2207260" cy="13081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3487" y="3487"/>
                            <a:ext cx="22002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275" h="123825">
                                <a:moveTo>
                                  <a:pt x="21754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2175489" y="0"/>
                                </a:lnTo>
                                <a:lnTo>
                                  <a:pt x="2200274" y="24780"/>
                                </a:lnTo>
                                <a:lnTo>
                                  <a:pt x="2200274" y="99036"/>
                                </a:lnTo>
                                <a:lnTo>
                                  <a:pt x="2179134" y="123090"/>
                                </a:lnTo>
                                <a:lnTo>
                                  <a:pt x="21754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8249" y="8249"/>
                            <a:ext cx="21907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CE7B3A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/admin/courses/{courseId}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3" o:spid="_x0000_s1026" o:spt="203" style="position:absolute;left:0pt;margin-left:160.45pt;margin-top:52.85pt;height:10.3pt;width:173.8pt;mso-position-horizontal-relative:page;z-index:251689984;mso-width-relative:page;mso-height-relative:page;" coordsize="2207260,130810" o:gfxdata="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AW7iEs2gAAAAsBAAAPAAAAAAAAAAEAIAAAACIAAABkcnMv&#10;ZG93bnJldi54bWxQSwECFAAUAAAACACHTuJAheQ9WlcDAABhCQAADgAAAAAAAAABACAAAAApAQAA&#10;ZHJzL2Uyb0RvYy54bWxQSwUGAAAAAAYABgBZAQAA8gYAAAAA&#10;">
                <o:lock v:ext="edit" aspectratio="f"/>
                <v:shape id="Graphic 384" o:spid="_x0000_s1026" o:spt="100" style="position:absolute;left:3487;top:3487;height:123825;width:2200275;" fillcolor="#F2F4F4" filled="t" stroked="f" coordsize="2200275,123825" o:gfxdata="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+AUa/&#10;AAAA3AAAAA8AAAAAAAAAAQAgAAAAIgAAAGRycy9kb3ducmV2LnhtbFBLAQIUABQAAAAIAIdO4kAz&#10;LwWeOwAAADkAAAAQAAAAAAAAAAEAIAAAAA4BAABkcnMvc2hhcGV4bWwueG1sUEsFBgAAAAAGAAYA&#10;WwEAALgDAAAAAA==&#10;" path="m2175489,123815l24785,123815,21140,123090,0,99036,0,95250,0,24780,24785,0,2175489,0,2200274,24780,2200274,99036,2179134,123090,21754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85" o:spid="_x0000_s1026" o:spt="202" type="#_x0000_t202" style="position:absolute;left:8249;top:8249;height:114300;width:2190750;" filled="f" stroked="t" coordsize="21600,21600" o:gfxdata="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cKNi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2CE7B3A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333333"/>
                            <w:spacing w:val="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/admin/courses/{courseId}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86" name="Imag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38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</w:rPr>
        <w:t xml:space="preserve"> </w:t>
      </w:r>
      <w:r>
        <w:rPr>
          <w:b/>
          <w:color w:val="333333"/>
          <w:sz w:val="19"/>
        </w:rPr>
        <w:t>获取所有课程</w:t>
      </w:r>
      <w:r>
        <w:rPr>
          <w:rFonts w:ascii="Arial MT" w:eastAsia="Arial MT"/>
          <w:color w:val="333333"/>
          <w:sz w:val="19"/>
        </w:rPr>
        <w:t>:</w:t>
      </w:r>
      <w:r>
        <w:rPr>
          <w:rFonts w:ascii="Arial MT" w:eastAsia="Arial MT"/>
          <w:color w:val="333333"/>
          <w:spacing w:val="80"/>
          <w:sz w:val="19"/>
        </w:rPr>
        <w:t xml:space="preserve"> </w:t>
      </w:r>
      <w:r>
        <w:rPr>
          <w:rFonts w:ascii="Arial MT" w:eastAsia="Arial MT"/>
          <w:color w:val="333333"/>
          <w:position w:val="3"/>
          <w:sz w:val="19"/>
        </w:rPr>
        <w:drawing>
          <wp:inline distT="0" distB="0" distL="0" distR="0">
            <wp:extent cx="47625" cy="46990"/>
            <wp:effectExtent l="0" t="0" r="0" b="0"/>
            <wp:docPr id="387" name="Imag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z w:val="19"/>
        </w:rPr>
        <w:t xml:space="preserve"> </w:t>
      </w:r>
      <w:r>
        <w:rPr>
          <w:b/>
          <w:color w:val="333333"/>
          <w:sz w:val="19"/>
        </w:rPr>
        <w:t>修改课程信息</w:t>
      </w:r>
      <w:r>
        <w:rPr>
          <w:rFonts w:ascii="Arial MT" w:eastAsia="Arial MT"/>
          <w:color w:val="333333"/>
          <w:sz w:val="19"/>
        </w:rPr>
        <w:t>:</w:t>
      </w:r>
      <w:r>
        <w:rPr>
          <w:rFonts w:ascii="Arial MT" w:eastAsia="Arial MT"/>
          <w:color w:val="333333"/>
          <w:spacing w:val="80"/>
          <w:sz w:val="19"/>
        </w:rPr>
        <w:t xml:space="preserve"> </w:t>
      </w:r>
      <w:r>
        <w:rPr>
          <w:rFonts w:ascii="Arial MT" w:eastAsia="Arial MT"/>
          <w:color w:val="333333"/>
          <w:position w:val="3"/>
          <w:sz w:val="19"/>
        </w:rPr>
        <w:drawing>
          <wp:inline distT="0" distB="0" distL="0" distR="0">
            <wp:extent cx="47625" cy="46990"/>
            <wp:effectExtent l="0" t="0" r="0" b="0"/>
            <wp:docPr id="388" name="Imag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80"/>
          <w:w w:val="150"/>
          <w:sz w:val="19"/>
        </w:rPr>
        <w:t xml:space="preserve"> </w:t>
      </w:r>
      <w:r>
        <w:rPr>
          <w:b/>
          <w:color w:val="333333"/>
          <w:sz w:val="19"/>
        </w:rPr>
        <w:t>删除任意课程</w:t>
      </w:r>
      <w:r>
        <w:rPr>
          <w:rFonts w:ascii="Arial MT" w:eastAsia="Arial MT"/>
          <w:color w:val="333333"/>
          <w:sz w:val="19"/>
        </w:rPr>
        <w:t>:</w:t>
      </w:r>
    </w:p>
    <w:p w14:paraId="11F9A0DF">
      <w:pPr>
        <w:pStyle w:val="3"/>
        <w:numPr>
          <w:ilvl w:val="1"/>
          <w:numId w:val="3"/>
        </w:numPr>
        <w:tabs>
          <w:tab w:val="left" w:pos="566"/>
        </w:tabs>
        <w:spacing w:before="63" w:after="0" w:line="240" w:lineRule="auto"/>
        <w:ind w:left="566" w:right="0" w:hanging="493"/>
        <w:jc w:val="left"/>
      </w:pPr>
      <w:bookmarkStart w:id="31" w:name="5.3 排课管理"/>
      <w:bookmarkEnd w:id="31"/>
      <w:r>
        <w:rPr>
          <w:color w:val="333333"/>
          <w:spacing w:val="-3"/>
        </w:rPr>
        <w:t>排课管理</w:t>
      </w:r>
    </w:p>
    <w:p w14:paraId="58E7D3F3">
      <w:pPr>
        <w:spacing w:before="122"/>
        <w:ind w:left="282" w:right="0" w:firstLine="0"/>
        <w:jc w:val="left"/>
        <w:rPr>
          <w:rFonts w:ascii="Arial MT" w:eastAsia="Arial MT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1913890</wp:posOffset>
                </wp:positionH>
                <wp:positionV relativeFrom="paragraph">
                  <wp:posOffset>137795</wp:posOffset>
                </wp:positionV>
                <wp:extent cx="1473835" cy="130810"/>
                <wp:effectExtent l="0" t="0" r="0" b="0"/>
                <wp:wrapNone/>
                <wp:docPr id="389" name="Group 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835" cy="130810"/>
                          <a:chOff x="0" y="0"/>
                          <a:chExt cx="1473835" cy="130810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3487" y="3487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0"/>
                                </a:lnTo>
                                <a:lnTo>
                                  <a:pt x="1466849" y="99036"/>
                                </a:lnTo>
                                <a:lnTo>
                                  <a:pt x="1445709" y="123090"/>
                                </a:lnTo>
                                <a:lnTo>
                                  <a:pt x="1442064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8249" y="8249"/>
                            <a:ext cx="14573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BE89C7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9" o:spid="_x0000_s1026" o:spt="203" style="position:absolute;left:0pt;margin-left:150.7pt;margin-top:10.85pt;height:10.3pt;width:116.05pt;mso-position-horizontal-relative:page;z-index:251689984;mso-width-relative:page;mso-height-relative:page;" coordsize="1473835,130810" o:gfxdata="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DLqaGd2QAAAAkBAAAPAAAAAAAAAAEAIAAAACIAAABk&#10;cnMvZG93bnJldi54bWxQSwECFAAUAAAACACHTuJAwhHWIVsDAABhCQAADgAAAAAAAAABACAAAAAo&#10;AQAAZHJzL2Uyb0RvYy54bWxQSwUGAAAAAAYABgBZAQAA9QYAAAAA&#10;">
                <o:lock v:ext="edit" aspectratio="f"/>
                <v:shape id="Graphic 390" o:spid="_x0000_s1026" o:spt="100" style="position:absolute;left:3487;top:3487;height:123825;width:1466850;" fillcolor="#F2F4F4" filled="t" stroked="f" coordsize="1466850,123825" o:gfxdata="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FYVr7sAAADc&#10;AAAADwAAAAAAAAABACAAAAAiAAAAZHJzL2Rvd25yZXYueG1sUEsBAhQAFAAAAAgAh07iQDMvBZ47&#10;AAAAOQAAABAAAAAAAAAAAQAgAAAACgEAAGRycy9zaGFwZXhtbC54bWxQSwUGAAAAAAYABgBbAQAA&#10;tAMAAAAA&#10;" path="m1442064,123815l24785,123815,21140,123090,0,99036,0,95250,0,24780,24785,0,1442064,0,1466849,24780,1466849,99036,1445709,123090,1442064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91" o:spid="_x0000_s1026" o:spt="202" type="#_x0000_t202" style="position:absolute;left:8249;top:8249;height:114300;width:1457325;" filled="f" stroked="t" coordsize="21600,21600" o:gfxdata="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+uAa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ABE89C7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POST</w:t>
                        </w:r>
                        <w:r>
                          <w:rPr>
                            <w:rFonts w:ascii="Lucida Console"/>
                            <w:color w:val="333333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/admin/schedules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92" name="Imag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>为课程排课</w:t>
      </w:r>
      <w:r>
        <w:rPr>
          <w:rFonts w:ascii="Arial MT" w:eastAsia="Arial MT"/>
          <w:color w:val="333333"/>
          <w:sz w:val="19"/>
        </w:rPr>
        <w:t>:</w:t>
      </w:r>
    </w:p>
    <w:p w14:paraId="3821FFEC">
      <w:pPr>
        <w:pStyle w:val="6"/>
        <w:rPr>
          <w:rFonts w:ascii="Arial MT"/>
        </w:rPr>
      </w:pPr>
    </w:p>
    <w:p w14:paraId="425C15F3">
      <w:pPr>
        <w:pStyle w:val="6"/>
        <w:rPr>
          <w:rFonts w:ascii="Arial MT"/>
        </w:rPr>
      </w:pPr>
    </w:p>
    <w:p w14:paraId="5458EF84">
      <w:pPr>
        <w:pStyle w:val="6"/>
        <w:rPr>
          <w:rFonts w:ascii="Arial MT"/>
        </w:rPr>
      </w:pPr>
    </w:p>
    <w:p w14:paraId="663357FE">
      <w:pPr>
        <w:pStyle w:val="6"/>
        <w:rPr>
          <w:rFonts w:ascii="Arial MT"/>
        </w:rPr>
      </w:pPr>
    </w:p>
    <w:p w14:paraId="5CDDE5E1">
      <w:pPr>
        <w:pStyle w:val="6"/>
        <w:rPr>
          <w:rFonts w:ascii="Arial MT"/>
        </w:rPr>
      </w:pPr>
    </w:p>
    <w:p w14:paraId="5B85D881">
      <w:pPr>
        <w:pStyle w:val="6"/>
        <w:rPr>
          <w:rFonts w:ascii="Arial MT"/>
        </w:rPr>
      </w:pPr>
    </w:p>
    <w:p w14:paraId="5AE6831B">
      <w:pPr>
        <w:pStyle w:val="6"/>
        <w:rPr>
          <w:rFonts w:ascii="Arial MT"/>
        </w:rPr>
      </w:pPr>
    </w:p>
    <w:p w14:paraId="1CCDB7AD">
      <w:pPr>
        <w:pStyle w:val="6"/>
        <w:rPr>
          <w:rFonts w:ascii="Arial MT"/>
        </w:rPr>
      </w:pPr>
    </w:p>
    <w:p w14:paraId="1DC38087">
      <w:pPr>
        <w:pStyle w:val="6"/>
        <w:rPr>
          <w:rFonts w:ascii="Arial MT"/>
        </w:rPr>
      </w:pPr>
    </w:p>
    <w:p w14:paraId="706EEFC6">
      <w:pPr>
        <w:pStyle w:val="6"/>
        <w:rPr>
          <w:rFonts w:ascii="Arial MT"/>
        </w:rPr>
      </w:pPr>
    </w:p>
    <w:p w14:paraId="1D15ECF7">
      <w:pPr>
        <w:pStyle w:val="6"/>
        <w:rPr>
          <w:rFonts w:ascii="Arial MT"/>
        </w:rPr>
      </w:pPr>
    </w:p>
    <w:p w14:paraId="4E1BF7FA">
      <w:pPr>
        <w:pStyle w:val="6"/>
        <w:rPr>
          <w:rFonts w:ascii="Arial MT"/>
        </w:rPr>
      </w:pPr>
    </w:p>
    <w:p w14:paraId="32E27361">
      <w:pPr>
        <w:pStyle w:val="6"/>
        <w:spacing w:before="64"/>
        <w:rPr>
          <w:rFonts w:ascii="Arial MT"/>
        </w:rPr>
      </w:pPr>
    </w:p>
    <w:p w14:paraId="4FD6A9FA">
      <w:pPr>
        <w:pStyle w:val="5"/>
        <w:spacing w:line="288" w:lineRule="auto"/>
        <w:ind w:right="6928"/>
        <w:rPr>
          <w:rFonts w:ascii="Arial MT" w:eastAsia="Arial MT"/>
          <w:b w:val="0"/>
        </w:rPr>
        <w:sectPr>
          <w:pgSz w:w="11900" w:h="16840"/>
          <w:pgMar w:top="460" w:right="1417" w:bottom="280" w:left="1417" w:header="720" w:footer="720" w:gutter="0"/>
          <w:cols w:space="720" w:num="1"/>
        </w:sectPr>
      </w:pPr>
      <w:r>
        <w:rPr>
          <w:rFonts w:ascii="Arial MT" w:eastAsia="Arial MT"/>
          <w:b w:val="0"/>
        </w:rPr>
        <mc:AlternateContent>
          <mc:Choice Requires="wpg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-1710055</wp:posOffset>
                </wp:positionV>
                <wp:extent cx="5547360" cy="2118360"/>
                <wp:effectExtent l="0" t="0" r="0" b="0"/>
                <wp:wrapNone/>
                <wp:docPr id="393" name="Group 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7360" cy="2118360"/>
                          <a:chOff x="0" y="0"/>
                          <a:chExt cx="5547360" cy="211836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157149" y="8254"/>
                            <a:ext cx="538162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1571625">
                                <a:moveTo>
                                  <a:pt x="5381625" y="20650"/>
                                </a:moveTo>
                                <a:lnTo>
                                  <a:pt x="536097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12" y="1547812"/>
                                </a:lnTo>
                                <a:lnTo>
                                  <a:pt x="0" y="1550962"/>
                                </a:lnTo>
                                <a:lnTo>
                                  <a:pt x="20662" y="1571625"/>
                                </a:lnTo>
                                <a:lnTo>
                                  <a:pt x="5360975" y="1571625"/>
                                </a:lnTo>
                                <a:lnTo>
                                  <a:pt x="5381625" y="1550962"/>
                                </a:lnTo>
                                <a:lnTo>
                                  <a:pt x="5381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-12" y="1803716"/>
                            <a:ext cx="4826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14325">
                                <a:moveTo>
                                  <a:pt x="47637" y="290512"/>
                                </a:moveTo>
                                <a:lnTo>
                                  <a:pt x="26974" y="266700"/>
                                </a:lnTo>
                                <a:lnTo>
                                  <a:pt x="20662" y="266700"/>
                                </a:lnTo>
                                <a:lnTo>
                                  <a:pt x="0" y="287350"/>
                                </a:lnTo>
                                <a:lnTo>
                                  <a:pt x="0" y="293662"/>
                                </a:lnTo>
                                <a:lnTo>
                                  <a:pt x="20662" y="314325"/>
                                </a:lnTo>
                                <a:lnTo>
                                  <a:pt x="26974" y="314325"/>
                                </a:lnTo>
                                <a:lnTo>
                                  <a:pt x="47637" y="290512"/>
                                </a:lnTo>
                                <a:close/>
                              </a:path>
                              <a:path w="48260" h="314325">
                                <a:moveTo>
                                  <a:pt x="47637" y="2381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37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157162" y="8249"/>
                            <a:ext cx="5381625" cy="1571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382226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67603437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"courseId"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C76A0A7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"classroomId"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4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sz w:val="17"/>
                                </w:rPr>
                                <w:t>,</w:t>
                              </w:r>
                            </w:p>
                            <w:p w14:paraId="29DC6F1E">
                              <w:pPr>
                                <w:spacing w:before="115" w:line="381" w:lineRule="auto"/>
                                <w:ind w:left="386" w:right="5748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"teacherId"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"dayOfWeek"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"MON"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122B9B60">
                              <w:pPr>
                                <w:spacing w:before="14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"startTime"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"09:40:00"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,</w:t>
                              </w:r>
                            </w:p>
                            <w:p w14:paraId="0C22D918">
                              <w:pPr>
                                <w:spacing w:before="115"/>
                                <w:ind w:left="38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"endTime"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"11:10:00"</w:t>
                              </w:r>
                            </w:p>
                            <w:p w14:paraId="72BFCF3E"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3" o:spid="_x0000_s1026" o:spt="203" style="position:absolute;left:0pt;margin-left:84.95pt;margin-top:-134.65pt;height:166.8pt;width:436.8pt;mso-position-horizontal-relative:page;z-index:-251612160;mso-width-relative:page;mso-height-relative:page;" coordsize="5547360,2118360" o:gfxdata="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BYUjFX2wAAAAwBAAAPAAAAAAAAAAEAIAAAACIAAABkcnMvZG93bnJldi54bWxQSwEC&#10;FAAUAAAACACHTuJAziAkgfIDAAA4DgAADgAAAAAAAAABACAAAAAqAQAAZHJzL2Uyb0RvYy54bWxQ&#10;SwUGAAAAAAYABgBZAQAAjgcAAAAA&#10;">
                <o:lock v:ext="edit" aspectratio="f"/>
                <v:shape id="Graphic 394" o:spid="_x0000_s1026" o:spt="100" style="position:absolute;left:157149;top:8254;height:1571625;width:5381625;" fillcolor="#F7F7F7" filled="t" stroked="f" coordsize="5381625,1571625" o:gfxdata="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JA8qe/&#10;AAAA3AAAAA8AAAAAAAAAAQAgAAAAIgAAAGRycy9kb3ducmV2LnhtbFBLAQIUABQAAAAIAIdO4kAz&#10;LwWeOwAAADkAAAAQAAAAAAAAAAEAIAAAAA4BAABkcnMvc2hhcGV4bWwueG1sUEsFBgAAAAAGAAYA&#10;WwEAALgDAAAAAA==&#10;" path="m5381625,20650l5360975,0,20662,0,0,20650,12,1547812,0,1550962,20662,1571625,5360975,1571625,5381625,1550962,5381625,20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5" o:spid="_x0000_s1026" o:spt="100" style="position:absolute;left:-12;top:1803716;height:314325;width:48260;" fillcolor="#333333" filled="t" stroked="f" coordsize="48260,314325" o:gfxdata="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LAvgb4A&#10;AADcAAAADwAAAAAAAAABACAAAAAiAAAAZHJzL2Rvd25yZXYueG1sUEsBAhQAFAAAAAgAh07iQDMv&#10;BZ47AAAAOQAAABAAAAAAAAAAAQAgAAAADQEAAGRycy9zaGFwZXhtbC54bWxQSwUGAAAAAAYABgBb&#10;AQAAtwMAAAAA&#10;" path="m47637,290512l26974,266700,20662,266700,0,287350,0,293662,20662,314325,26974,314325,47637,290512xem47637,23812l26974,0,20662,0,0,20650,0,26962,20662,47612,26974,47612,47637,238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96" o:spid="_x0000_s1026" o:spt="202" type="#_x0000_t202" style="position:absolute;left:157162;top:8249;height:1571625;width:5381625;" filled="f" stroked="t" coordsize="21600,21600" o:gfxdata="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XIH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7382226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67603437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"courseId"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,</w:t>
                        </w:r>
                      </w:p>
                      <w:p w14:paraId="0C76A0A7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sz w:val="17"/>
                          </w:rPr>
                          <w:t>"classroomId"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4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5"/>
                            <w:sz w:val="17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sz w:val="17"/>
                          </w:rPr>
                          <w:t>,</w:t>
                        </w:r>
                      </w:p>
                      <w:p w14:paraId="29DC6F1E">
                        <w:pPr>
                          <w:spacing w:before="115" w:line="381" w:lineRule="auto"/>
                          <w:ind w:left="386" w:right="5748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"teacherId"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"dayOfWeek"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"MON"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122B9B60">
                        <w:pPr>
                          <w:spacing w:before="14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"startTime"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"09:40:00"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,</w:t>
                        </w:r>
                      </w:p>
                      <w:p w14:paraId="0C22D918">
                        <w:pPr>
                          <w:spacing w:before="115"/>
                          <w:ind w:left="38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"endTime"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333333"/>
                            <w:spacing w:val="-2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"11:10:00"</w:t>
                        </w:r>
                      </w:p>
                      <w:p w14:paraId="72BFCF3E"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g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2285365</wp:posOffset>
                </wp:positionH>
                <wp:positionV relativeFrom="paragraph">
                  <wp:posOffset>60960</wp:posOffset>
                </wp:positionV>
                <wp:extent cx="1407160" cy="130810"/>
                <wp:effectExtent l="0" t="0" r="0" b="0"/>
                <wp:wrapNone/>
                <wp:docPr id="397" name="Group 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7160" cy="130810"/>
                          <a:chOff x="0" y="0"/>
                          <a:chExt cx="1407160" cy="13081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3487" y="3487"/>
                            <a:ext cx="1400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23825">
                                <a:moveTo>
                                  <a:pt x="1375389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375389" y="0"/>
                                </a:lnTo>
                                <a:lnTo>
                                  <a:pt x="1400174" y="24780"/>
                                </a:lnTo>
                                <a:lnTo>
                                  <a:pt x="1400174" y="99036"/>
                                </a:lnTo>
                                <a:lnTo>
                                  <a:pt x="1379034" y="123090"/>
                                </a:lnTo>
                                <a:lnTo>
                                  <a:pt x="1375389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8249" y="8249"/>
                            <a:ext cx="13906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F1A3BC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/admin/schedules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7" o:spid="_x0000_s1026" o:spt="203" style="position:absolute;left:0pt;margin-left:179.95pt;margin-top:4.8pt;height:10.3pt;width:110.8pt;mso-position-horizontal-relative:page;z-index:251691008;mso-width-relative:page;mso-height-relative:page;" coordsize="1407160,130810" o:gfxdata="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CKc4Fv2AAAAAgBAAAPAAAAAAAAAAEAIAAAACIAAABkcnMvZG93bnJldi54&#10;bWxQSwECFAAUAAAACACHTuJA4xuhNlADAABhCQAADgAAAAAAAAABACAAAAAnAQAAZHJzL2Uyb0Rv&#10;Yy54bWxQSwUGAAAAAAYABgBZAQAA6QYAAAAA&#10;">
                <o:lock v:ext="edit" aspectratio="f"/>
                <v:shape id="Graphic 398" o:spid="_x0000_s1026" o:spt="100" style="position:absolute;left:3487;top:3487;height:123825;width:1400175;" fillcolor="#F2F4F4" filled="t" stroked="f" coordsize="1400175,123825" o:gfxdata="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PZb/oOzAAAA3AAAAA8AAAAA&#10;AAAAAQAgAAAAIgAAAGRycy9kb3ducmV2LnhtbFBLAQIUABQAAAAIAIdO4kAzLwWeOwAAADkAAAAQ&#10;AAAAAAAAAAEAIAAAAAIBAABkcnMvc2hhcGV4bWwueG1sUEsFBgAAAAAGAAYAWwEAAKwDAAAAAA==&#10;" path="m1375389,123815l24785,123815,21140,123090,0,99036,0,95250,0,24780,24785,0,1375389,0,1400174,24780,1400174,99036,1379034,123090,1375389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99" o:spid="_x0000_s1026" o:spt="202" type="#_x0000_t202" style="position:absolute;left:8249;top:8249;height:114300;width:1390650;" filled="f" stroked="t" coordsize="21600,21600" o:gfxdata="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ItAC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0F1A3BC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GET</w:t>
                        </w:r>
                        <w:r>
                          <w:rPr>
                            <w:rFonts w:ascii="Lucida Console"/>
                            <w:color w:val="333333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/admin/schedules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 w:eastAsia="Arial MT"/>
          <w:b w:val="0"/>
        </w:rPr>
        <mc:AlternateContent>
          <mc:Choice Requires="wpg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page">
                  <wp:posOffset>2037715</wp:posOffset>
                </wp:positionH>
                <wp:positionV relativeFrom="paragraph">
                  <wp:posOffset>327660</wp:posOffset>
                </wp:positionV>
                <wp:extent cx="2483485" cy="130810"/>
                <wp:effectExtent l="0" t="0" r="0" b="0"/>
                <wp:wrapNone/>
                <wp:docPr id="400" name="Group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3485" cy="130810"/>
                          <a:chOff x="0" y="0"/>
                          <a:chExt cx="2483485" cy="13081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3487" y="3487"/>
                            <a:ext cx="2476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0" h="123825">
                                <a:moveTo>
                                  <a:pt x="2451713" y="123815"/>
                                </a:moveTo>
                                <a:lnTo>
                                  <a:pt x="24785" y="123815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2451713" y="0"/>
                                </a:lnTo>
                                <a:lnTo>
                                  <a:pt x="2476499" y="24770"/>
                                </a:lnTo>
                                <a:lnTo>
                                  <a:pt x="2476499" y="99036"/>
                                </a:lnTo>
                                <a:lnTo>
                                  <a:pt x="2455358" y="123090"/>
                                </a:lnTo>
                                <a:lnTo>
                                  <a:pt x="2451713" y="12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8249" y="8249"/>
                            <a:ext cx="24669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914E09">
                              <w:pPr>
                                <w:spacing w:before="0" w:line="154" w:lineRule="exact"/>
                                <w:ind w:left="2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/admin/schedules/{scheduleId}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0" o:spid="_x0000_s1026" o:spt="203" style="position:absolute;left:0pt;margin-left:160.45pt;margin-top:25.8pt;height:10.3pt;width:195.55pt;mso-position-horizontal-relative:page;z-index:251692032;mso-width-relative:page;mso-height-relative:page;" coordsize="2483485,130810" o:gfxdata="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BZeH5W2QAAAAkBAAAPAAAAAAAAAAEAIAAAACIAAABkcnMvZG93bnJldi54bWxQ&#10;SwECFAAUAAAACACHTuJAPhh9wkwDAABhCQAADgAAAAAAAAABACAAAAAoAQAAZHJzL2Uyb0RvYy54&#10;bWxQSwUGAAAAAAYABgBZAQAA5gYAAAAA&#10;">
                <o:lock v:ext="edit" aspectratio="f"/>
                <v:shape id="Graphic 401" o:spid="_x0000_s1026" o:spt="100" style="position:absolute;left:3487;top:3487;height:123825;width:2476500;" fillcolor="#F2F4F4" filled="t" stroked="f" coordsize="2476500,123825" o:gfxdata="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/XRb4A&#10;AADcAAAADwAAAAAAAAABACAAAAAiAAAAZHJzL2Rvd25yZXYueG1sUEsBAhQAFAAAAAgAh07iQDMv&#10;BZ47AAAAOQAAABAAAAAAAAAAAQAgAAAADQEAAGRycy9zaGFwZXhtbC54bWxQSwUGAAAAAAYABgBb&#10;AQAAtwMAAAAA&#10;" path="m2451713,123815l24785,123815,21140,123090,0,99036,0,95250,0,24770,24785,0,2451713,0,2476499,24770,2476499,99036,2455358,123090,2451713,1238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02" o:spid="_x0000_s1026" o:spt="202" type="#_x0000_t202" style="position:absolute;left:8249;top:8249;height:114300;width:2466975;" filled="f" stroked="t" coordsize="21600,21600" o:gfxdata="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MfpO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7914E09">
                        <w:pPr>
                          <w:spacing w:before="0" w:line="154" w:lineRule="exact"/>
                          <w:ind w:left="2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DELETE</w:t>
                        </w:r>
                        <w:r>
                          <w:rPr>
                            <w:rFonts w:ascii="Lucida Console"/>
                            <w:color w:val="333333"/>
                            <w:spacing w:val="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/admin/schedules/{scheduleId}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2"/>
        </w:rPr>
        <w:t>获取所有排课信息</w:t>
      </w:r>
      <w:r>
        <w:rPr>
          <w:rFonts w:ascii="Arial MT" w:eastAsia="Arial MT"/>
          <w:b w:val="0"/>
          <w:color w:val="333333"/>
          <w:spacing w:val="-2"/>
        </w:rPr>
        <w:t>:</w:t>
      </w:r>
      <w:r>
        <w:rPr>
          <w:color w:val="333333"/>
          <w:spacing w:val="-2"/>
        </w:rPr>
        <w:t>删除排课信息</w:t>
      </w:r>
      <w:r>
        <w:rPr>
          <w:rFonts w:ascii="Arial MT" w:eastAsia="Arial MT"/>
          <w:b w:val="0"/>
          <w:color w:val="333333"/>
          <w:spacing w:val="-2"/>
        </w:rPr>
        <w:t>:</w:t>
      </w:r>
    </w:p>
    <w:p w14:paraId="6C4A66F5">
      <w:pPr>
        <w:tabs>
          <w:tab w:val="left" w:pos="9012"/>
        </w:tabs>
        <w:spacing w:before="0" w:line="620" w:lineRule="exact"/>
        <w:ind w:right="0"/>
        <w:jc w:val="left"/>
        <w:rPr>
          <w:b/>
          <w:color w:val="333333"/>
          <w:sz w:val="34"/>
          <w:u w:val="single" w:color="EDEDED"/>
        </w:rPr>
      </w:pPr>
      <w:bookmarkStart w:id="32" w:name="5. 页面截图"/>
      <w:bookmarkEnd w:id="32"/>
      <w:r>
        <w:rPr>
          <w:b/>
          <w:color w:val="333333"/>
          <w:sz w:val="34"/>
          <w:u w:val="single" w:color="EDEDED"/>
        </w:rPr>
        <w:tab/>
      </w:r>
    </w:p>
    <w:p w14:paraId="6A4B1F91">
      <w:pPr>
        <w:pStyle w:val="2"/>
        <w:numPr>
          <w:ilvl w:val="0"/>
          <w:numId w:val="3"/>
        </w:numPr>
        <w:tabs>
          <w:tab w:val="left" w:pos="365"/>
          <w:tab w:val="left" w:pos="9012"/>
        </w:tabs>
        <w:spacing w:before="100" w:after="0" w:line="240" w:lineRule="auto"/>
        <w:ind w:left="365" w:right="0" w:hanging="292"/>
        <w:jc w:val="left"/>
        <w:rPr>
          <w:b/>
          <w:color w:val="333333"/>
          <w:sz w:val="34"/>
          <w:u w:val="single" w:color="EDEDED"/>
        </w:rPr>
      </w:pPr>
      <w:r>
        <w:rPr>
          <w:rFonts w:hint="eastAsia"/>
          <w:b/>
          <w:color w:val="333333"/>
          <w:sz w:val="34"/>
          <w:u w:val="single" w:color="EDEDED"/>
          <w:lang w:val="en-US" w:eastAsia="zh-CN"/>
        </w:rPr>
        <w:t>界面设计</w:t>
      </w:r>
    </w:p>
    <w:p w14:paraId="115778D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6.1学生课程推荐</w:t>
      </w:r>
    </w:p>
    <w:p w14:paraId="2BF8AA36">
      <w:pPr>
        <w:pStyle w:val="3"/>
        <w:bidi w:val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系统基于用户的历史选课行为和兴趣偏好，利用协同过滤算法，为学生提供个性化的课程推荐列表，帮助学生发现可能感兴趣但尚未发现的课程。</w:t>
      </w:r>
    </w:p>
    <w:p w14:paraId="69F103B4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default"/>
          <w:b/>
          <w:color w:val="333333"/>
          <w:sz w:val="34"/>
          <w:u w:val="single" w:color="EDEDED"/>
          <w:lang w:val="en-US" w:eastAsia="zh-CN"/>
        </w:rPr>
      </w:pPr>
      <w:r>
        <w:rPr>
          <w:rFonts w:hint="default"/>
          <w:b/>
          <w:color w:val="333333"/>
          <w:sz w:val="34"/>
          <w:u w:val="single" w:color="EDEDED"/>
          <w:lang w:val="en-US" w:eastAsia="zh-CN"/>
        </w:rPr>
        <w:drawing>
          <wp:inline distT="0" distB="0" distL="114300" distR="114300">
            <wp:extent cx="5756910" cy="2588260"/>
            <wp:effectExtent l="0" t="0" r="3810" b="2540"/>
            <wp:docPr id="403" name="图片 403" descr="93158e13b60b43805c7c31cc87f45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图片 403" descr="93158e13b60b43805c7c31cc87f459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CC36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6.2学生课程详情</w:t>
      </w:r>
    </w:p>
    <w:p w14:paraId="28DA80CC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  <w:t>当学生在课程列表或推荐列表中点击某一门课程时，系统展示该课程的全方位详细信息，以便学生做出充分的选课决策。</w:t>
      </w:r>
    </w:p>
    <w:p w14:paraId="4E9FAFA7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default"/>
          <w:b/>
          <w:color w:val="333333"/>
          <w:sz w:val="34"/>
          <w:u w:val="single" w:color="EDEDED"/>
          <w:lang w:val="en-US" w:eastAsia="zh-CN"/>
        </w:rPr>
      </w:pPr>
      <w:r>
        <w:rPr>
          <w:rFonts w:hint="default"/>
          <w:b/>
          <w:color w:val="333333"/>
          <w:sz w:val="34"/>
          <w:u w:val="single" w:color="EDEDED"/>
          <w:lang w:val="en-US" w:eastAsia="zh-CN"/>
        </w:rPr>
        <w:drawing>
          <wp:inline distT="0" distB="0" distL="114300" distR="114300">
            <wp:extent cx="5755005" cy="2868930"/>
            <wp:effectExtent l="0" t="0" r="5715" b="11430"/>
            <wp:docPr id="404" name="图片 404" descr="0b0f34ba5db50e471a174add1dde3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图片 404" descr="0b0f34ba5db50e471a174add1dde3b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5FAE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6.3学生选择课程</w:t>
      </w:r>
    </w:p>
    <w:p w14:paraId="489A453D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  <w:t>学生在浏览课程后，可以执行选课操作。系统需要对选课请求进行实时、严格的有效性验证，确保选课的合规性。</w:t>
      </w:r>
    </w:p>
    <w:p w14:paraId="1C80FABD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drawing>
          <wp:inline distT="0" distB="0" distL="114300" distR="114300">
            <wp:extent cx="5751195" cy="2628265"/>
            <wp:effectExtent l="0" t="0" r="9525" b="8255"/>
            <wp:docPr id="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E5803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rPr>
          <w:rFonts w:hint="eastAsia"/>
          <w:lang w:val="en-US" w:eastAsia="zh-CN"/>
        </w:rPr>
        <w:t>6.4老师课表</w:t>
      </w:r>
    </w:p>
    <w:p w14:paraId="0CD60FC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 w:bidi="ar-SA"/>
        </w:rPr>
        <w:t>教师登录系统后，可以查看个人专属的授课时间表，直观地了解自己的教学任务和时间安排。</w:t>
      </w:r>
    </w:p>
    <w:p w14:paraId="084E1E8E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/>
          <w:lang w:val="en-US" w:eastAsia="zh-CN"/>
        </w:rPr>
      </w:pPr>
    </w:p>
    <w:p w14:paraId="7E5A10BE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drawing>
          <wp:inline distT="0" distB="0" distL="114300" distR="114300">
            <wp:extent cx="5748655" cy="2694305"/>
            <wp:effectExtent l="0" t="0" r="12065" b="3175"/>
            <wp:docPr id="4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EBE5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6.5老师课程统计</w:t>
      </w:r>
    </w:p>
    <w:p w14:paraId="5E87340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 w:bidi="ar-SA"/>
        </w:rPr>
        <w:t>为教师提供其所授课程的数据统计视图，包括选课学生名单和人数统计，以辅助教学管理和掌握学生情况。</w:t>
      </w:r>
    </w:p>
    <w:p w14:paraId="2BA7F682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</w:p>
    <w:p w14:paraId="7069036C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drawing>
          <wp:inline distT="0" distB="0" distL="114300" distR="114300">
            <wp:extent cx="5751195" cy="2712720"/>
            <wp:effectExtent l="0" t="0" r="9525" b="0"/>
            <wp:docPr id="4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6471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6.6课程管理</w:t>
      </w:r>
    </w:p>
    <w:p w14:paraId="618FFC55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u w:val="none"/>
          <w:lang w:val="en-US" w:eastAsia="zh-CN" w:bidi="ar-SA"/>
        </w:rPr>
        <w:t>该模块为管理员和教师提供对系统内课程信息的全面生命周期管理，包括增、删、改、查等操作，确保课程信息的准确性和时效性。</w:t>
      </w:r>
    </w:p>
    <w:p w14:paraId="1B852BB2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</w:pPr>
      <w:r>
        <w:drawing>
          <wp:inline distT="0" distB="0" distL="114300" distR="114300">
            <wp:extent cx="5755640" cy="2611755"/>
            <wp:effectExtent l="0" t="0" r="5080" b="9525"/>
            <wp:docPr id="4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C90D">
      <w:pPr>
        <w:pStyle w:val="2"/>
        <w:numPr>
          <w:ilvl w:val="0"/>
          <w:numId w:val="0"/>
        </w:numPr>
        <w:tabs>
          <w:tab w:val="left" w:pos="365"/>
          <w:tab w:val="left" w:pos="9012"/>
        </w:tabs>
        <w:spacing w:before="100" w:after="0" w:line="240" w:lineRule="auto"/>
        <w:ind w:left="73" w:leftChars="0" w:right="0" w:rightChars="0"/>
        <w:jc w:val="left"/>
        <w:rPr>
          <w:rFonts w:hint="default"/>
          <w:lang w:val="en-US" w:eastAsia="zh-CN"/>
        </w:rPr>
      </w:pPr>
    </w:p>
    <w:sectPr>
      <w:pgSz w:w="11900" w:h="16840"/>
      <w:pgMar w:top="9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257" w:hanging="118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5"/>
        <w:sz w:val="24"/>
        <w:szCs w:val="24"/>
        <w:lang w:val="en-US" w:eastAsia="zh-CN" w:bidi="ar-SA"/>
      </w:rPr>
    </w:lvl>
    <w:lvl w:ilvl="1" w:tentative="0">
      <w:start w:val="0"/>
      <w:numFmt w:val="bullet"/>
      <w:lvlText w:val="-"/>
      <w:lvlJc w:val="left"/>
      <w:pPr>
        <w:ind w:left="214" w:hanging="142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98"/>
        <w:sz w:val="24"/>
        <w:szCs w:val="24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10" w:hanging="142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360" w:hanging="14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910" w:hanging="14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460" w:hanging="14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010" w:hanging="14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561" w:hanging="14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111" w:hanging="142"/>
      </w:pPr>
      <w:rPr>
        <w:rFonts w:hint="default"/>
        <w:lang w:val="en-US" w:eastAsia="zh-CN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53" w:hanging="38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79"/>
        <w:sz w:val="34"/>
        <w:szCs w:val="34"/>
        <w:u w:val="single" w:color="EDEDED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566" w:hanging="49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9"/>
        <w:szCs w:val="29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05" w:hanging="49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450" w:hanging="49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395" w:hanging="49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340" w:hanging="49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285" w:hanging="49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30" w:hanging="49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75" w:hanging="494"/>
      </w:pPr>
      <w:rPr>
        <w:rFonts w:hint="default"/>
        <w:lang w:val="en-US" w:eastAsia="zh-CN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53" w:hanging="38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79"/>
        <w:sz w:val="34"/>
        <w:szCs w:val="34"/>
        <w:u w:val="single" w:color="EDEDED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566" w:hanging="49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9"/>
        <w:szCs w:val="29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05" w:hanging="49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450" w:hanging="49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395" w:hanging="49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340" w:hanging="49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285" w:hanging="49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30" w:hanging="49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75" w:hanging="494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2C972DB7"/>
    <w:rsid w:val="49951C3C"/>
    <w:rsid w:val="5BE56F31"/>
    <w:rsid w:val="74EC0F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48"/>
      <w:ind w:left="365" w:hanging="292"/>
      <w:outlineLvl w:val="1"/>
    </w:pPr>
    <w:rPr>
      <w:rFonts w:ascii="微软雅黑" w:hAnsi="微软雅黑" w:eastAsia="微软雅黑" w:cs="微软雅黑"/>
      <w:b/>
      <w:bCs/>
      <w:sz w:val="34"/>
      <w:szCs w:val="34"/>
      <w:u w:val="single" w:color="000000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151"/>
      <w:ind w:left="566" w:hanging="493"/>
      <w:outlineLvl w:val="2"/>
    </w:pPr>
    <w:rPr>
      <w:rFonts w:ascii="微软雅黑" w:hAnsi="微软雅黑" w:eastAsia="微软雅黑" w:cs="微软雅黑"/>
      <w:b/>
      <w:bCs/>
      <w:sz w:val="29"/>
      <w:szCs w:val="29"/>
      <w:lang w:val="en-US" w:eastAsia="zh-CN" w:bidi="ar-SA"/>
    </w:rPr>
  </w:style>
  <w:style w:type="paragraph" w:styleId="4">
    <w:name w:val="heading 3"/>
    <w:basedOn w:val="1"/>
    <w:qFormat/>
    <w:uiPriority w:val="1"/>
    <w:pPr>
      <w:spacing w:before="20"/>
      <w:ind w:left="214" w:hanging="141"/>
      <w:outlineLvl w:val="3"/>
    </w:pPr>
    <w:rPr>
      <w:rFonts w:ascii="微软雅黑" w:hAnsi="微软雅黑" w:eastAsia="微软雅黑" w:cs="微软雅黑"/>
      <w:b/>
      <w:bCs/>
      <w:sz w:val="24"/>
      <w:szCs w:val="24"/>
      <w:lang w:val="en-US" w:eastAsia="zh-CN" w:bidi="ar-SA"/>
    </w:rPr>
  </w:style>
  <w:style w:type="paragraph" w:styleId="5">
    <w:name w:val="heading 4"/>
    <w:basedOn w:val="1"/>
    <w:qFormat/>
    <w:uiPriority w:val="1"/>
    <w:pPr>
      <w:spacing w:before="1"/>
      <w:ind w:left="523"/>
      <w:outlineLvl w:val="4"/>
    </w:pPr>
    <w:rPr>
      <w:rFonts w:ascii="微软雅黑" w:hAnsi="微软雅黑" w:eastAsia="微软雅黑" w:cs="微软雅黑"/>
      <w:b/>
      <w:bCs/>
      <w:sz w:val="19"/>
      <w:szCs w:val="19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微软雅黑" w:hAnsi="微软雅黑" w:eastAsia="微软雅黑" w:cs="微软雅黑"/>
      <w:sz w:val="19"/>
      <w:szCs w:val="19"/>
      <w:lang w:val="en-US" w:eastAsia="zh-CN" w:bidi="ar-SA"/>
    </w:rPr>
  </w:style>
  <w:style w:type="paragraph" w:styleId="7">
    <w:name w:val="Normal (Web)"/>
    <w:basedOn w:val="1"/>
    <w:qFormat/>
    <w:uiPriority w:val="0"/>
    <w:rPr>
      <w:sz w:val="24"/>
    </w:rPr>
  </w:style>
  <w:style w:type="paragraph" w:styleId="8">
    <w:name w:val="Title"/>
    <w:basedOn w:val="1"/>
    <w:qFormat/>
    <w:uiPriority w:val="1"/>
    <w:pPr>
      <w:spacing w:line="760" w:lineRule="exact"/>
      <w:ind w:left="73"/>
    </w:pPr>
    <w:rPr>
      <w:rFonts w:ascii="微软雅黑" w:hAnsi="微软雅黑" w:eastAsia="微软雅黑" w:cs="微软雅黑"/>
      <w:b/>
      <w:bCs/>
      <w:sz w:val="44"/>
      <w:szCs w:val="44"/>
      <w:u w:val="single" w:color="000000"/>
      <w:lang w:val="en-US" w:eastAsia="zh-CN" w:bidi="ar-SA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138"/>
      <w:ind w:left="566" w:hanging="493"/>
    </w:pPr>
    <w:rPr>
      <w:rFonts w:ascii="微软雅黑" w:hAnsi="微软雅黑" w:eastAsia="微软雅黑" w:cs="微软雅黑"/>
      <w:lang w:val="en-US" w:eastAsia="zh-CN" w:bidi="ar-SA"/>
    </w:rPr>
  </w:style>
  <w:style w:type="paragraph" w:customStyle="1" w:styleId="13">
    <w:name w:val="Table Paragraph"/>
    <w:basedOn w:val="1"/>
    <w:qFormat/>
    <w:uiPriority w:val="1"/>
    <w:pPr>
      <w:spacing w:line="86" w:lineRule="exact"/>
      <w:ind w:left="23"/>
    </w:pPr>
    <w:rPr>
      <w:rFonts w:ascii="微软雅黑" w:hAnsi="微软雅黑" w:eastAsia="微软雅黑" w:cs="微软雅黑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267</Words>
  <Characters>334</Characters>
  <TotalTime>55</TotalTime>
  <ScaleCrop>false</ScaleCrop>
  <LinksUpToDate>false</LinksUpToDate>
  <CharactersWithSpaces>347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2025-06-16T03:40:00Z</dcterms:created>
  <dc:creator>KANZI007</dc:creator>
  <cp:lastModifiedBy>企业用户_288457760</cp:lastModifiedBy>
  <dcterms:modified xsi:type="dcterms:W3CDTF">2025-06-17T13:27:26Z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Typora</vt:lpwstr>
  </property>
  <property fmtid="{D5CDD505-2E9C-101B-9397-08002B2CF9AE}" pid="4" name="LastSaved">
    <vt:filetime>2025-06-16T00:00:00Z</vt:filetime>
  </property>
  <property fmtid="{D5CDD505-2E9C-101B-9397-08002B2CF9AE}" pid="5" name="Producer">
    <vt:lpwstr>Typora, Electron</vt:lpwstr>
  </property>
  <property fmtid="{D5CDD505-2E9C-101B-9397-08002B2CF9AE}" pid="6" name="KSOTemplateDocerSaveRecord">
    <vt:lpwstr>eyJoZGlkIjoiNjdmYWQyYjY1ZmVhOGRhNjI2ZWFjYWZjNDg0OTIwZTciLCJ1c2VySWQiOiIxNTc5Njc2MjMxIn0=</vt:lpwstr>
  </property>
  <property fmtid="{D5CDD505-2E9C-101B-9397-08002B2CF9AE}" pid="7" name="KSOProductBuildVer">
    <vt:lpwstr>2052-12.1.0.19770</vt:lpwstr>
  </property>
  <property fmtid="{D5CDD505-2E9C-101B-9397-08002B2CF9AE}" pid="8" name="ICV">
    <vt:lpwstr>F428BF0682A346C0B8A8D86AB7EE93B9_12</vt:lpwstr>
  </property>
</Properties>
</file>