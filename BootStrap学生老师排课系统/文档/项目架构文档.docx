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B68A5">
      <w:pPr>
        <w:pStyle w:val="7"/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413385</wp:posOffset>
                </wp:positionV>
                <wp:extent cx="5676900" cy="952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9525">
                              <a:moveTo>
                                <a:pt x="56769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76900" y="0"/>
                              </a:lnTo>
                              <a:lnTo>
                                <a:pt x="56769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4.5pt;margin-top:32.55pt;height:0.75pt;width:447pt;mso-position-horizontal-relative:page;z-index:-251631616;mso-width-relative:page;mso-height-relative:page;" fillcolor="#EDEDED" filled="t" stroked="f" coordsize="5676900,9525" o:gfxdata="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sBJNM2AAAAAoB&#10;AAAPAAAAAAAAAAEAIAAAACIAAABkcnMvZG93bnJldi54bWxQSwECFAAUAAAACACHTuJAOEIvUxsC&#10;AADfBAAADgAAAAAAAAABACAAAAAnAQAAZHJzL2Uyb0RvYy54bWxQSwUGAAAAAAYABgBZAQAAtAUA&#10;AAAA&#10;" path="m5676900,9525l0,9525,0,0,5676900,0,5676900,95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项目需求分析文档"/>
      <w:bookmarkEnd w:id="0"/>
      <w:r>
        <w:rPr>
          <w:color w:val="333333"/>
          <w:spacing w:val="-7"/>
        </w:rPr>
        <w:t>项目需求分析文档</w:t>
      </w:r>
    </w:p>
    <w:p w14:paraId="0E600E04">
      <w:pPr>
        <w:pStyle w:val="2"/>
        <w:numPr>
          <w:ilvl w:val="0"/>
          <w:numId w:val="1"/>
        </w:numPr>
        <w:tabs>
          <w:tab w:val="left" w:pos="453"/>
        </w:tabs>
        <w:spacing w:before="0" w:after="0" w:line="610" w:lineRule="exact"/>
        <w:ind w:left="453" w:right="0" w:hanging="380"/>
        <w:jc w:val="left"/>
        <w:rPr>
          <w:rFonts w:ascii="Arial Black" w:eastAsia="Arial Black"/>
          <w:b w:val="0"/>
          <w:color w:val="333333"/>
          <w:u w:val="none"/>
        </w:rPr>
      </w:pPr>
      <w:r>
        <w:rPr>
          <w:rFonts w:ascii="Arial Black" w:eastAsia="Arial Black"/>
          <w:b w:val="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330835</wp:posOffset>
                </wp:positionV>
                <wp:extent cx="5676900" cy="952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9525">
                              <a:moveTo>
                                <a:pt x="56769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76900" y="0"/>
                              </a:lnTo>
                              <a:lnTo>
                                <a:pt x="56769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4.5pt;margin-top:26.05pt;height:0.75pt;width:447pt;mso-position-horizontal-relative:page;z-index:-251630592;mso-width-relative:page;mso-height-relative:page;" fillcolor="#EDEDED" filled="t" stroked="f" coordsize="5676900,9525" o:gfxdata="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7fE2dkAAAAK&#10;AQAADwAAAAAAAAABACAAAAAiAAAAZHJzL2Rvd25yZXYueG1sUEsBAhQAFAAAAAgAh07iQN4POIob&#10;AgAA3wQAAA4AAAAAAAAAAQAgAAAAKAEAAGRycy9lMm9Eb2MueG1sUEsFBgAAAAAGAAYAWQEAALUF&#10;AAAAAA==&#10;" path="m5676900,9525l0,9525,0,0,5676900,0,5676900,95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" w:name="1. 系统概述"/>
      <w:bookmarkEnd w:id="1"/>
      <w:r>
        <w:rPr>
          <w:color w:val="333333"/>
          <w:spacing w:val="-3"/>
          <w:u w:val="none"/>
        </w:rPr>
        <w:t>系统概述</w:t>
      </w:r>
    </w:p>
    <w:p w14:paraId="31A27AE8">
      <w:pPr>
        <w:pStyle w:val="5"/>
        <w:spacing w:before="121" w:line="216" w:lineRule="auto"/>
        <w:ind w:left="73" w:right="215"/>
        <w:jc w:val="both"/>
      </w:pPr>
      <w:r>
        <w:rPr>
          <w:color w:val="333333"/>
          <w:spacing w:val="-1"/>
          <w:w w:val="102"/>
        </w:rPr>
        <w:t>本项目旨在开发一个基于协同过滤算法的智能排课与选课系统。系统致力于解决传统选课模式中的信息不对称问题，通过智能推荐算法，为学生提供个性化的课程选择建议，从而优化选课体验和教育资源分</w:t>
      </w:r>
      <w:r>
        <w:rPr>
          <w:color w:val="333333"/>
          <w:w w:val="102"/>
        </w:rPr>
        <w:t>配。</w:t>
      </w:r>
    </w:p>
    <w:p w14:paraId="27A1FFC9">
      <w:pPr>
        <w:pStyle w:val="5"/>
        <w:spacing w:before="124"/>
        <w:ind w:left="73"/>
      </w:pPr>
      <w:r>
        <w:rPr>
          <w:color w:val="333333"/>
          <w:spacing w:val="-1"/>
        </w:rPr>
        <w:t>系统主要服务于三类用户：学生、教师和管理员。</w:t>
      </w:r>
    </w:p>
    <w:p w14:paraId="122B9DE1">
      <w:pPr>
        <w:pStyle w:val="5"/>
        <w:spacing w:before="140" w:line="216" w:lineRule="auto"/>
        <w:ind w:left="523" w:right="104" w:hanging="240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  <w:spacing w:val="11"/>
        </w:rPr>
        <w:t xml:space="preserve">学生 </w:t>
      </w:r>
      <w:r>
        <w:rPr>
          <w:color w:val="333333"/>
        </w:rPr>
        <w:t>可以浏览课程、进行选课、退课，并能获取系统根据其历史选课记录和学习偏好生成的个性化</w:t>
      </w:r>
      <w:r>
        <w:rPr>
          <w:color w:val="333333"/>
          <w:spacing w:val="-2"/>
        </w:rPr>
        <w:t>课程推荐。</w:t>
      </w:r>
    </w:p>
    <w:p w14:paraId="2A93B6F2">
      <w:pPr>
        <w:pStyle w:val="5"/>
        <w:spacing w:before="65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  <w:spacing w:val="13"/>
        </w:rPr>
        <w:t xml:space="preserve">教师 </w:t>
      </w:r>
      <w:r>
        <w:rPr>
          <w:color w:val="333333"/>
        </w:rPr>
        <w:t>可以发布新课程、设置课程信息，并管理自己所授课程。</w:t>
      </w:r>
    </w:p>
    <w:p w14:paraId="5B9A56DA">
      <w:pPr>
        <w:pStyle w:val="5"/>
        <w:spacing w:before="55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  <w:spacing w:val="10"/>
        </w:rPr>
        <w:t xml:space="preserve">管理员 </w:t>
      </w:r>
      <w:r>
        <w:rPr>
          <w:color w:val="333333"/>
        </w:rPr>
        <w:t>负责整个系统的维护，包括用户管理、权限分配以及所有课程的增删改查。</w:t>
      </w:r>
    </w:p>
    <w:p w14:paraId="2A6ADD69">
      <w:pPr>
        <w:pStyle w:val="5"/>
        <w:spacing w:before="164" w:line="206" w:lineRule="auto"/>
        <w:ind w:left="73" w:right="215"/>
      </w:pPr>
      <w:r>
        <w:rPr>
          <w:color w:val="333333"/>
          <w:spacing w:val="-1"/>
          <w:w w:val="102"/>
        </w:rPr>
        <w:t>通过该系统，我们期望能提高学生的选课效率和满意度，减轻教师的课程管理负担，并为学校的教学管</w:t>
      </w:r>
      <w:r>
        <w:rPr>
          <w:color w:val="333333"/>
          <w:w w:val="102"/>
        </w:rPr>
        <w:t>理提供数据支持。</w:t>
      </w:r>
    </w:p>
    <w:p w14:paraId="20140E4C">
      <w:pPr>
        <w:pStyle w:val="2"/>
        <w:numPr>
          <w:ilvl w:val="0"/>
          <w:numId w:val="1"/>
        </w:numPr>
        <w:tabs>
          <w:tab w:val="left" w:pos="453"/>
        </w:tabs>
        <w:spacing w:before="80" w:after="0" w:line="240" w:lineRule="auto"/>
        <w:ind w:left="453" w:right="0" w:hanging="380"/>
        <w:jc w:val="left"/>
        <w:rPr>
          <w:rFonts w:ascii="Arial Black" w:eastAsia="Arial Black"/>
          <w:b w:val="0"/>
          <w:color w:val="333333"/>
          <w:u w:val="none"/>
        </w:rPr>
      </w:pPr>
      <w:r>
        <w:rPr>
          <w:rFonts w:ascii="Arial Black" w:eastAsia="Arial Black"/>
          <w:b w:val="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393065</wp:posOffset>
                </wp:positionV>
                <wp:extent cx="5676900" cy="952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9525">
                              <a:moveTo>
                                <a:pt x="56769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76900" y="0"/>
                              </a:lnTo>
                              <a:lnTo>
                                <a:pt x="56769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4.5pt;margin-top:30.95pt;height:0.75pt;width:447pt;mso-position-horizontal-relative:page;z-index:-251630592;mso-width-relative:page;mso-height-relative:page;" fillcolor="#EDEDED" filled="t" stroked="f" coordsize="5676900,9525" o:gfxdata="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94K7lNkAAAAK&#10;AQAADwAAAAAAAAABACAAAAAiAAAAZHJzL2Rvd25yZXYueG1sUEsBAhQAFAAAAAgAh07iQMQ0h1gb&#10;AgAA3wQAAA4AAAAAAAAAAQAgAAAAKAEAAGRycy9lMm9Eb2MueG1sUEsFBgAAAAAGAAYAWQEAALUF&#10;AAAAAA==&#10;" path="m5676900,9525l0,9525,0,0,5676900,0,5676900,95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" w:name="2. 系统功能架构方案设计"/>
      <w:bookmarkEnd w:id="2"/>
      <w:r>
        <w:rPr>
          <w:color w:val="333333"/>
          <w:spacing w:val="-1"/>
          <w:u w:val="none"/>
        </w:rPr>
        <w:t>系统功能架构方案设计</w:t>
      </w:r>
    </w:p>
    <w:p w14:paraId="46673D77">
      <w:pPr>
        <w:pStyle w:val="5"/>
        <w:spacing w:before="121" w:line="216" w:lineRule="auto"/>
        <w:ind w:left="73" w:right="215"/>
      </w:pPr>
      <w:r>
        <w:rPr>
          <w:color w:val="333333"/>
          <w:spacing w:val="-1"/>
          <w:w w:val="102"/>
        </w:rPr>
        <w:t>为了实现上述目标，系统将采用模块化的设计思想，将整个系统划分为三大核心功能模块，分别是学生</w:t>
      </w:r>
      <w:r>
        <w:rPr>
          <w:color w:val="333333"/>
          <w:w w:val="102"/>
        </w:rPr>
        <w:t>端、教师端和管理员端。</w:t>
      </w:r>
    </w:p>
    <w:p w14:paraId="7D7BE24D">
      <w:pPr>
        <w:pStyle w:val="11"/>
        <w:numPr>
          <w:ilvl w:val="1"/>
          <w:numId w:val="1"/>
        </w:numPr>
        <w:tabs>
          <w:tab w:val="left" w:pos="566"/>
        </w:tabs>
        <w:spacing w:before="128" w:after="0" w:line="240" w:lineRule="auto"/>
        <w:ind w:left="566" w:right="0" w:hanging="493"/>
        <w:jc w:val="left"/>
        <w:rPr>
          <w:b/>
          <w:sz w:val="29"/>
        </w:rPr>
      </w:pPr>
      <w:bookmarkStart w:id="3" w:name="2.1 系统功能模块图"/>
      <w:bookmarkEnd w:id="3"/>
      <w:r>
        <w:rPr>
          <w:b/>
          <w:color w:val="333333"/>
          <w:spacing w:val="-2"/>
          <w:sz w:val="29"/>
        </w:rPr>
        <w:t>系统功能模块图</w:t>
      </w:r>
    </w:p>
    <w:p w14:paraId="3967FF5D">
      <w:pPr>
        <w:pStyle w:val="5"/>
        <w:spacing w:before="12"/>
        <w:rPr>
          <w:b/>
          <w:sz w:val="7"/>
        </w:rPr>
      </w:pPr>
      <w:r>
        <w:rPr>
          <w:b/>
          <w:sz w:val="7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967105</wp:posOffset>
                </wp:positionH>
                <wp:positionV relativeFrom="paragraph">
                  <wp:posOffset>105410</wp:posOffset>
                </wp:positionV>
                <wp:extent cx="5634990" cy="615950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4990" cy="615950"/>
                          <a:chOff x="0" y="0"/>
                          <a:chExt cx="5634990" cy="6159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49027" y="73905"/>
                            <a:ext cx="2018664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664" h="178435">
                                <a:moveTo>
                                  <a:pt x="2018095" y="0"/>
                                </a:moveTo>
                                <a:lnTo>
                                  <a:pt x="0" y="108776"/>
                                </a:lnTo>
                                <a:lnTo>
                                  <a:pt x="0" y="177876"/>
                                </a:lnTo>
                              </a:path>
                            </a:pathLst>
                          </a:custGeom>
                          <a:ln w="552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368"/>
                            <a:ext cx="1407363" cy="381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239" y="0"/>
                            <a:ext cx="4093603" cy="615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2687617" y="27833"/>
                            <a:ext cx="5816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2F77DE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3"/>
                                  <w:sz w:val="7"/>
                                </w:rPr>
                                <w:t>基于协同过滤算法的排课系统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83442" y="278234"/>
                            <a:ext cx="14414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C867D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7"/>
                                </w:rPr>
                                <w:t>学生端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135613" y="278234"/>
                            <a:ext cx="14414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B85F6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7"/>
                                </w:rPr>
                                <w:t>教师端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676853" y="2782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6920D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管理员端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910665" y="2782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68294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核心推荐模块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1873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18920A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选课功能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74391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D208A0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退课功能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26909" y="528634"/>
                            <a:ext cx="231775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F9C0D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个性化推荐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23149" y="5286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DCF26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查看已选课程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63113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461B0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开课功能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15631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A13F6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删除课程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68148" y="5286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79ED3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管理课程信息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708112" y="5286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EFEBED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管理课程安排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48076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F1804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用户管理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500594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D4B0F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课程管理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53112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45B36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权限分配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205630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5C2D3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排课管理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558146" y="528634"/>
                            <a:ext cx="18796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5DF85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数据收集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910665" y="5286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DED0B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协同过滤算法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350629" y="528634"/>
                            <a:ext cx="27559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A1DB8">
                              <w:pPr>
                                <w:spacing w:before="0" w:line="92" w:lineRule="exact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7"/>
                                </w:rPr>
                                <w:t>生成推荐列表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76.15pt;margin-top:8.3pt;height:48.5pt;width:443.7pt;mso-position-horizontal-relative:page;mso-wrap-distance-bottom:0pt;mso-wrap-distance-top:0pt;z-index:-251608064;mso-width-relative:page;mso-height-relative:page;" coordsize="5634990,615950" o:gfxdata="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ubPAAvwAAAKUBAAAZ&#10;AAAAZHJzL19yZWxzL2Uyb0RvYy54bWwucmVsc72QwYrCMBCG7wv7DmHu27Q9LLKY9iKCV3EfYEim&#10;abCZhCSKvr2BZUFB8OZxZvi//2PW48Uv4kwpu8AKuqYFQayDcWwV/B62XysQuSAbXAKTgitlGIfP&#10;j/WeFiw1lGcXs6gUzgrmUuKPlFnP5DE3IRLXyxSSx1LHZGVEfURLsm/bb5nuGTA8MMXOKEg704M4&#10;XGNtfs0O0+Q0bYI+eeLypEI6X7srEJOlosCTcfi37JvIFuRzh+49Dt2/g3x47n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">
                <o:lock v:ext="edit" aspectratio="f"/>
                <v:shape id="Graphic 9" o:spid="_x0000_s1026" o:spt="100" style="position:absolute;left:649027;top:73905;height:178435;width:2018664;" filled="f" stroked="t" coordsize="2018664,178435" o:gfxdata="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/2Kd25AAAA2gAA&#10;AA8AAAAAAAAAAQAgAAAAIgAAAGRycy9kb3ducmV2LnhtbFBLAQIUABQAAAAIAIdO4kAzLwWeOwAA&#10;ADkAAAAQAAAAAAAAAAEAIAAAAAgBAABkcnMvc2hhcGV4bWwueG1sUEsFBgAAAAAGAAYAWwEAALID&#10;AAAAAA==&#10;" path="m2018095,0l0,108776,0,177876e">
                  <v:fill on="f" focussize="0,0"/>
                  <v:stroke weight="0.435196850393701pt" color="#333333" joinstyle="round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0;top:234368;height:381394;width:1407363;" filled="f" o:preferrelative="t" stroked="f" coordsize="21600,21600" o:gfxdata="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8Hf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11" o:spid="_x0000_s1026" o:spt="75" type="#_x0000_t75" style="position:absolute;left:1541239;top:0;height:615763;width:4093603;" filled="f" o:preferrelative="t" stroked="f" coordsize="21600,21600" o:gfxdata="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Rch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Textbox 12" o:spid="_x0000_s1026" o:spt="202" type="#_x0000_t202" style="position:absolute;left:2687617;top:27833;height:58419;width:58166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2F77DE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3"/>
                            <w:sz w:val="7"/>
                          </w:rPr>
                          <w:t>基于协同过滤算法的排课系统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583442;top:278234;height:58419;width:14414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5C867D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7"/>
                          </w:rPr>
                          <w:t>学生端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2135613;top:278234;height:58419;width:14414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7B85F6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7"/>
                          </w:rPr>
                          <w:t>教师端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3676853;top:278234;height:58419;width:18796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56920D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管理员端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4910665;top:278234;height:58419;width:27559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868294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核心推荐模块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21873;top:528634;height:58419;width:187960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18920A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选课功能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374391;top:528634;height:58419;width:18796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D208A0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退课功能</w:t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726909;top:528634;height:58419;width:231775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DF9C0D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个性化推荐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1123149;top:528634;height:58419;width:27559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7DCF26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查看已选课程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1563113;top:528634;height:58419;width:18796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5461B0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开课功能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1915631;top:528634;height:58419;width:18796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6A13F6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删除课程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2268148;top:528634;height:58419;width:275590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579ED3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管理课程信息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2708112;top:528634;height:58419;width:27559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EFEBED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管理课程安排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3148076;top:528634;height:58419;width:187960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5F1804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用户管理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3500594;top:528634;height:58419;width:187960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AD4B0F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课程管理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3853112;top:528634;height:58419;width:187960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E45B36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权限分配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4205630;top:528634;height:58419;width:187960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F5C2D3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排课管理</w:t>
                        </w:r>
                      </w:p>
                    </w:txbxContent>
                  </v:textbox>
                </v:shape>
                <v:shape id="Textbox 29" o:spid="_x0000_s1026" o:spt="202" type="#_x0000_t202" style="position:absolute;left:4558146;top:528634;height:58419;width:18796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25DF85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数据收集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4910665;top:528634;height:58419;width:27559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4DED0B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协同过滤算法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5350629;top:528634;height:58419;width:275590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CA1DB8">
                        <w:pPr>
                          <w:spacing w:before="0" w:line="92" w:lineRule="exact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7"/>
                          </w:rPr>
                          <w:t>生成推荐列表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32598B3">
      <w:pPr>
        <w:pStyle w:val="2"/>
        <w:numPr>
          <w:ilvl w:val="0"/>
          <w:numId w:val="1"/>
        </w:numPr>
        <w:tabs>
          <w:tab w:val="left" w:pos="453"/>
        </w:tabs>
        <w:spacing w:before="304" w:after="0" w:line="240" w:lineRule="auto"/>
        <w:ind w:left="453" w:right="0" w:hanging="380"/>
        <w:jc w:val="left"/>
        <w:rPr>
          <w:rFonts w:ascii="Arial Black" w:eastAsia="Arial Black"/>
          <w:b w:val="0"/>
          <w:color w:val="333333"/>
          <w:u w:val="none"/>
        </w:rPr>
      </w:pPr>
      <w:bookmarkStart w:id="4" w:name="3. 系统功能分析"/>
      <w:bookmarkEnd w:id="4"/>
      <w:r>
        <w:rPr>
          <w:color w:val="333333"/>
          <w:spacing w:val="-2"/>
          <w:u w:val="none"/>
        </w:rPr>
        <w:t>系统功能分析</w:t>
      </w:r>
    </w:p>
    <w:p w14:paraId="1130AD05">
      <w:pPr>
        <w:pStyle w:val="5"/>
        <w:spacing w:after="0"/>
        <w:rPr>
          <w:b/>
          <w:sz w:val="6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0A09B70F">
      <w:pPr>
        <w:pStyle w:val="5"/>
        <w:spacing w:before="6"/>
        <w:rPr>
          <w:b/>
          <w:sz w:val="7"/>
        </w:rPr>
      </w:pPr>
      <w:bookmarkStart w:id="5" w:name="3.1.3 管理员用例图"/>
      <w:bookmarkEnd w:id="5"/>
    </w:p>
    <w:p w14:paraId="3DB6F11C">
      <w:pPr>
        <w:pStyle w:val="3"/>
        <w:numPr>
          <w:ilvl w:val="1"/>
          <w:numId w:val="1"/>
        </w:numPr>
        <w:tabs>
          <w:tab w:val="left" w:pos="566"/>
        </w:tabs>
        <w:spacing w:before="337" w:after="0" w:line="240" w:lineRule="auto"/>
        <w:ind w:left="566" w:right="0" w:hanging="493"/>
        <w:jc w:val="left"/>
      </w:pPr>
      <w:bookmarkStart w:id="6" w:name="3.2 用例说明"/>
      <w:bookmarkEnd w:id="6"/>
      <w:r>
        <w:rPr>
          <w:color w:val="333333"/>
          <w:spacing w:val="-3"/>
        </w:rPr>
        <w:t>用例说明</w:t>
      </w:r>
    </w:p>
    <w:p w14:paraId="1170B493">
      <w:pPr>
        <w:pStyle w:val="11"/>
        <w:numPr>
          <w:ilvl w:val="2"/>
          <w:numId w:val="1"/>
        </w:numPr>
        <w:tabs>
          <w:tab w:val="left" w:pos="692"/>
        </w:tabs>
        <w:spacing w:before="71" w:after="0" w:line="240" w:lineRule="auto"/>
        <w:ind w:left="692" w:right="0" w:hanging="619"/>
        <w:jc w:val="left"/>
        <w:rPr>
          <w:b/>
          <w:sz w:val="24"/>
        </w:rPr>
      </w:pPr>
      <w:bookmarkStart w:id="7" w:name="3.2.1 学生用例"/>
      <w:bookmarkEnd w:id="7"/>
      <w:r>
        <w:rPr>
          <w:b/>
          <w:color w:val="333333"/>
          <w:spacing w:val="-3"/>
          <w:sz w:val="24"/>
        </w:rPr>
        <w:t>学生用例</w:t>
      </w:r>
    </w:p>
    <w:p w14:paraId="34312B23">
      <w:pPr>
        <w:pStyle w:val="5"/>
        <w:spacing w:before="2"/>
        <w:rPr>
          <w:b/>
          <w:sz w:val="11"/>
        </w:rPr>
      </w:pPr>
    </w:p>
    <w:tbl>
      <w:tblPr>
        <w:tblStyle w:val="8"/>
        <w:tblW w:w="0" w:type="auto"/>
        <w:tblInd w:w="88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7185"/>
      </w:tblGrid>
      <w:tr w14:paraId="70973BD6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740" w:type="dxa"/>
            <w:shd w:val="clear" w:color="auto" w:fill="F7F7F7"/>
          </w:tcPr>
          <w:p w14:paraId="62F01652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用例名称</w:t>
            </w:r>
          </w:p>
        </w:tc>
        <w:tc>
          <w:tcPr>
            <w:tcW w:w="7185" w:type="dxa"/>
            <w:shd w:val="clear" w:color="auto" w:fill="F7F7F7"/>
          </w:tcPr>
          <w:p w14:paraId="31286831">
            <w:pPr>
              <w:pStyle w:val="12"/>
              <w:spacing w:before="64" w:line="240" w:lineRule="auto"/>
              <w:ind w:left="197"/>
              <w:rPr>
                <w:b/>
                <w:sz w:val="19"/>
              </w:rPr>
            </w:pPr>
            <w:r>
              <w:rPr>
                <w:b/>
                <w:color w:val="333333"/>
                <w:spacing w:val="-5"/>
                <w:sz w:val="19"/>
              </w:rPr>
              <w:t>选课</w:t>
            </w:r>
          </w:p>
        </w:tc>
      </w:tr>
      <w:tr w14:paraId="68817555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740" w:type="dxa"/>
          </w:tcPr>
          <w:p w14:paraId="03F9D867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参与者</w:t>
            </w:r>
          </w:p>
        </w:tc>
        <w:tc>
          <w:tcPr>
            <w:tcW w:w="7185" w:type="dxa"/>
          </w:tcPr>
          <w:p w14:paraId="01CEC8F4">
            <w:pPr>
              <w:pStyle w:val="12"/>
              <w:spacing w:before="64" w:line="240" w:lineRule="auto"/>
              <w:ind w:left="197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学生</w:t>
            </w:r>
          </w:p>
        </w:tc>
      </w:tr>
      <w:tr w14:paraId="506AD5C6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740" w:type="dxa"/>
            <w:shd w:val="clear" w:color="auto" w:fill="F7F7F7"/>
          </w:tcPr>
          <w:p w14:paraId="55225969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前置条件</w:t>
            </w:r>
          </w:p>
        </w:tc>
        <w:tc>
          <w:tcPr>
            <w:tcW w:w="7185" w:type="dxa"/>
            <w:shd w:val="clear" w:color="auto" w:fill="F7F7F7"/>
          </w:tcPr>
          <w:p w14:paraId="2E55DE52">
            <w:pPr>
              <w:pStyle w:val="12"/>
              <w:spacing w:before="64" w:line="240" w:lineRule="auto"/>
              <w:ind w:left="197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学生已成功登录系统。</w:t>
            </w:r>
          </w:p>
        </w:tc>
      </w:tr>
      <w:tr w14:paraId="0BF06388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740" w:type="dxa"/>
          </w:tcPr>
          <w:p w14:paraId="068FDB6A">
            <w:pPr>
              <w:pStyle w:val="12"/>
              <w:spacing w:before="344" w:line="240" w:lineRule="auto"/>
              <w:ind w:left="0"/>
              <w:rPr>
                <w:b/>
                <w:sz w:val="19"/>
              </w:rPr>
            </w:pPr>
          </w:p>
          <w:p w14:paraId="28BB51B9">
            <w:pPr>
              <w:pStyle w:val="12"/>
              <w:spacing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主流程</w:t>
            </w:r>
          </w:p>
        </w:tc>
        <w:tc>
          <w:tcPr>
            <w:tcW w:w="7185" w:type="dxa"/>
          </w:tcPr>
          <w:p w14:paraId="08C3673A">
            <w:pPr>
              <w:pStyle w:val="12"/>
              <w:numPr>
                <w:ilvl w:val="0"/>
                <w:numId w:val="2"/>
              </w:numPr>
              <w:tabs>
                <w:tab w:val="left" w:pos="410"/>
              </w:tabs>
              <w:spacing w:before="64" w:after="0" w:line="333" w:lineRule="exact"/>
              <w:ind w:left="410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学生浏览课程列表。</w:t>
            </w:r>
          </w:p>
          <w:p w14:paraId="00D22615">
            <w:pPr>
              <w:pStyle w:val="12"/>
              <w:numPr>
                <w:ilvl w:val="0"/>
                <w:numId w:val="2"/>
              </w:numPr>
              <w:tabs>
                <w:tab w:val="left" w:pos="410"/>
              </w:tabs>
              <w:spacing w:before="0" w:after="0" w:line="315" w:lineRule="exact"/>
              <w:ind w:left="410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学生选择一门或多门意向课程。</w:t>
            </w:r>
          </w:p>
          <w:p w14:paraId="536BE6D1">
            <w:pPr>
              <w:pStyle w:val="12"/>
              <w:numPr>
                <w:ilvl w:val="0"/>
                <w:numId w:val="2"/>
              </w:numPr>
              <w:tabs>
                <w:tab w:val="left" w:pos="410"/>
              </w:tabs>
              <w:spacing w:before="0" w:after="0" w:line="315" w:lineRule="exact"/>
              <w:ind w:left="410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系统检查课程容量是否已满、上课时间是否冲突。</w:t>
            </w:r>
          </w:p>
          <w:p w14:paraId="60E24ADE">
            <w:pPr>
              <w:pStyle w:val="12"/>
              <w:numPr>
                <w:ilvl w:val="0"/>
                <w:numId w:val="2"/>
              </w:numPr>
              <w:tabs>
                <w:tab w:val="left" w:pos="410"/>
              </w:tabs>
              <w:spacing w:before="0" w:after="0" w:line="308" w:lineRule="exact"/>
              <w:ind w:left="410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如无冲突，系统将课程加入学生的已选列表。</w:t>
            </w:r>
          </w:p>
          <w:p w14:paraId="73307787">
            <w:pPr>
              <w:pStyle w:val="12"/>
              <w:numPr>
                <w:ilvl w:val="0"/>
                <w:numId w:val="2"/>
              </w:numPr>
              <w:tabs>
                <w:tab w:val="left" w:pos="410"/>
              </w:tabs>
              <w:spacing w:before="0" w:after="0" w:line="325" w:lineRule="exact"/>
              <w:ind w:left="410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系统记录选课操作到历史记录中。</w:t>
            </w:r>
          </w:p>
        </w:tc>
      </w:tr>
      <w:tr w14:paraId="09193390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740" w:type="dxa"/>
            <w:shd w:val="clear" w:color="auto" w:fill="F7F7F7"/>
          </w:tcPr>
          <w:p w14:paraId="35EB8B18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后置条件</w:t>
            </w:r>
          </w:p>
        </w:tc>
        <w:tc>
          <w:tcPr>
            <w:tcW w:w="7185" w:type="dxa"/>
            <w:shd w:val="clear" w:color="auto" w:fill="F7F7F7"/>
          </w:tcPr>
          <w:p w14:paraId="4A4AF051">
            <w:pPr>
              <w:pStyle w:val="12"/>
              <w:spacing w:before="64" w:line="240" w:lineRule="auto"/>
              <w:ind w:left="197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学生成功选上课程，或收到选课失败的提示。</w:t>
            </w:r>
          </w:p>
        </w:tc>
      </w:tr>
    </w:tbl>
    <w:p w14:paraId="529B29D6">
      <w:pPr>
        <w:pStyle w:val="5"/>
        <w:rPr>
          <w:b/>
          <w:sz w:val="13"/>
        </w:rPr>
      </w:pPr>
    </w:p>
    <w:tbl>
      <w:tblPr>
        <w:tblStyle w:val="8"/>
        <w:tblW w:w="0" w:type="auto"/>
        <w:tblInd w:w="88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0"/>
        <w:gridCol w:w="7815"/>
      </w:tblGrid>
      <w:tr w14:paraId="0C37419E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1110" w:type="dxa"/>
            <w:shd w:val="clear" w:color="auto" w:fill="F7F7F7"/>
          </w:tcPr>
          <w:p w14:paraId="7CAEA2B2">
            <w:pPr>
              <w:pStyle w:val="12"/>
              <w:spacing w:before="99" w:line="206" w:lineRule="auto"/>
              <w:ind w:left="202" w:right="305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用例名</w:t>
            </w:r>
            <w:r>
              <w:rPr>
                <w:b/>
                <w:color w:val="333333"/>
                <w:spacing w:val="-10"/>
                <w:sz w:val="19"/>
              </w:rPr>
              <w:t>称</w:t>
            </w:r>
          </w:p>
        </w:tc>
        <w:tc>
          <w:tcPr>
            <w:tcW w:w="7815" w:type="dxa"/>
            <w:shd w:val="clear" w:color="auto" w:fill="F7F7F7"/>
          </w:tcPr>
          <w:p w14:paraId="17FA705E">
            <w:pPr>
              <w:pStyle w:val="12"/>
              <w:spacing w:before="214" w:line="240" w:lineRule="auto"/>
              <w:ind w:left="204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9"/>
              </w:rPr>
              <w:t>查看个性化推荐</w:t>
            </w:r>
          </w:p>
        </w:tc>
      </w:tr>
      <w:tr w14:paraId="1923DC3F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110" w:type="dxa"/>
          </w:tcPr>
          <w:p w14:paraId="0062AC31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参与者</w:t>
            </w:r>
          </w:p>
        </w:tc>
        <w:tc>
          <w:tcPr>
            <w:tcW w:w="7815" w:type="dxa"/>
          </w:tcPr>
          <w:p w14:paraId="1D122274">
            <w:pPr>
              <w:pStyle w:val="12"/>
              <w:spacing w:before="64" w:line="240" w:lineRule="auto"/>
              <w:ind w:left="204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学生</w:t>
            </w:r>
          </w:p>
        </w:tc>
      </w:tr>
      <w:tr w14:paraId="06A556B7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110" w:type="dxa"/>
            <w:shd w:val="clear" w:color="auto" w:fill="F7F7F7"/>
          </w:tcPr>
          <w:p w14:paraId="6A5796A1">
            <w:pPr>
              <w:pStyle w:val="12"/>
              <w:spacing w:before="89" w:line="216" w:lineRule="auto"/>
              <w:ind w:left="202" w:right="305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前置条</w:t>
            </w:r>
            <w:r>
              <w:rPr>
                <w:b/>
                <w:color w:val="333333"/>
                <w:spacing w:val="-10"/>
                <w:sz w:val="19"/>
              </w:rPr>
              <w:t>件</w:t>
            </w:r>
          </w:p>
        </w:tc>
        <w:tc>
          <w:tcPr>
            <w:tcW w:w="7815" w:type="dxa"/>
            <w:shd w:val="clear" w:color="auto" w:fill="F7F7F7"/>
          </w:tcPr>
          <w:p w14:paraId="71CF94CA">
            <w:pPr>
              <w:pStyle w:val="12"/>
              <w:spacing w:before="214" w:line="240" w:lineRule="auto"/>
              <w:ind w:left="204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学生已成功登录系统。</w:t>
            </w:r>
          </w:p>
        </w:tc>
      </w:tr>
      <w:tr w14:paraId="3AC4DE5C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 w:hRule="atLeast"/>
        </w:trPr>
        <w:tc>
          <w:tcPr>
            <w:tcW w:w="1110" w:type="dxa"/>
          </w:tcPr>
          <w:p w14:paraId="79F03042">
            <w:pPr>
              <w:pStyle w:val="12"/>
              <w:spacing w:before="179" w:line="240" w:lineRule="auto"/>
              <w:ind w:left="0"/>
              <w:rPr>
                <w:b/>
                <w:sz w:val="19"/>
              </w:rPr>
            </w:pPr>
          </w:p>
          <w:p w14:paraId="29B80B91">
            <w:pPr>
              <w:pStyle w:val="12"/>
              <w:spacing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主流程</w:t>
            </w:r>
          </w:p>
        </w:tc>
        <w:tc>
          <w:tcPr>
            <w:tcW w:w="7815" w:type="dxa"/>
          </w:tcPr>
          <w:p w14:paraId="7E6D0C40">
            <w:pPr>
              <w:pStyle w:val="12"/>
              <w:numPr>
                <w:ilvl w:val="0"/>
                <w:numId w:val="3"/>
              </w:numPr>
              <w:tabs>
                <w:tab w:val="left" w:pos="417"/>
              </w:tabs>
              <w:spacing w:before="64" w:after="0" w:line="325" w:lineRule="exact"/>
              <w:ind w:left="417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学生进入个性化推荐页面。</w:t>
            </w:r>
          </w:p>
          <w:p w14:paraId="7D2A44EA">
            <w:pPr>
              <w:pStyle w:val="12"/>
              <w:numPr>
                <w:ilvl w:val="0"/>
                <w:numId w:val="3"/>
              </w:numPr>
              <w:tabs>
                <w:tab w:val="left" w:pos="417"/>
              </w:tabs>
              <w:spacing w:before="0" w:after="0" w:line="216" w:lineRule="auto"/>
              <w:ind w:left="204" w:right="359" w:firstLine="0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w w:val="102"/>
                <w:sz w:val="19"/>
              </w:rPr>
              <w:t>系统基于该学生的历史选课数据、评分以及其他相似学生的行为，通过协同过滤算</w:t>
            </w:r>
            <w:r>
              <w:rPr>
                <w:color w:val="333333"/>
                <w:w w:val="102"/>
                <w:sz w:val="19"/>
              </w:rPr>
              <w:t>法进行计算。</w:t>
            </w:r>
          </w:p>
          <w:p w14:paraId="3122CE01">
            <w:pPr>
              <w:pStyle w:val="12"/>
              <w:numPr>
                <w:ilvl w:val="0"/>
                <w:numId w:val="3"/>
              </w:numPr>
              <w:tabs>
                <w:tab w:val="left" w:pos="417"/>
              </w:tabs>
              <w:spacing w:before="0" w:after="0" w:line="325" w:lineRule="exact"/>
              <w:ind w:left="417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系统展示一个推荐课程的列表给学生。</w:t>
            </w:r>
          </w:p>
        </w:tc>
      </w:tr>
      <w:tr w14:paraId="1D5240F4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1110" w:type="dxa"/>
            <w:shd w:val="clear" w:color="auto" w:fill="F7F7F7"/>
          </w:tcPr>
          <w:p w14:paraId="195C1C0F">
            <w:pPr>
              <w:pStyle w:val="12"/>
              <w:spacing w:before="89" w:line="216" w:lineRule="auto"/>
              <w:ind w:left="202" w:right="305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后置条</w:t>
            </w:r>
            <w:r>
              <w:rPr>
                <w:b/>
                <w:color w:val="333333"/>
                <w:spacing w:val="-10"/>
                <w:sz w:val="19"/>
              </w:rPr>
              <w:t>件</w:t>
            </w:r>
          </w:p>
        </w:tc>
        <w:tc>
          <w:tcPr>
            <w:tcW w:w="7815" w:type="dxa"/>
            <w:shd w:val="clear" w:color="auto" w:fill="F7F7F7"/>
          </w:tcPr>
          <w:p w14:paraId="456FE089">
            <w:pPr>
              <w:pStyle w:val="12"/>
              <w:spacing w:before="214" w:line="240" w:lineRule="auto"/>
              <w:ind w:left="204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学生看到为其量身定制的课程推荐列表。</w:t>
            </w:r>
          </w:p>
        </w:tc>
      </w:tr>
    </w:tbl>
    <w:p w14:paraId="7C013E4E">
      <w:pPr>
        <w:pStyle w:val="11"/>
        <w:numPr>
          <w:ilvl w:val="2"/>
          <w:numId w:val="1"/>
        </w:numPr>
        <w:tabs>
          <w:tab w:val="left" w:pos="692"/>
        </w:tabs>
        <w:spacing w:before="178" w:after="0" w:line="240" w:lineRule="auto"/>
        <w:ind w:left="692" w:right="0" w:hanging="619"/>
        <w:jc w:val="left"/>
        <w:rPr>
          <w:b/>
          <w:sz w:val="24"/>
        </w:rPr>
      </w:pPr>
      <w:bookmarkStart w:id="8" w:name="3.2.2 教师用例"/>
      <w:bookmarkEnd w:id="8"/>
      <w:r>
        <w:rPr>
          <w:b/>
          <w:color w:val="333333"/>
          <w:spacing w:val="-3"/>
          <w:sz w:val="24"/>
        </w:rPr>
        <w:t>教师用例</w:t>
      </w:r>
    </w:p>
    <w:p w14:paraId="41F1539F">
      <w:pPr>
        <w:pStyle w:val="5"/>
        <w:spacing w:before="5"/>
        <w:rPr>
          <w:b/>
          <w:sz w:val="10"/>
        </w:rPr>
      </w:pPr>
    </w:p>
    <w:tbl>
      <w:tblPr>
        <w:tblStyle w:val="8"/>
        <w:tblW w:w="0" w:type="auto"/>
        <w:tblInd w:w="88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7575"/>
      </w:tblGrid>
      <w:tr w14:paraId="03B8E8C9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0" w:type="dxa"/>
            <w:shd w:val="clear" w:color="auto" w:fill="F7F7F7"/>
          </w:tcPr>
          <w:p w14:paraId="41885D75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用例名称</w:t>
            </w:r>
          </w:p>
        </w:tc>
        <w:tc>
          <w:tcPr>
            <w:tcW w:w="7575" w:type="dxa"/>
            <w:shd w:val="clear" w:color="auto" w:fill="F7F7F7"/>
          </w:tcPr>
          <w:p w14:paraId="75C757D0">
            <w:pPr>
              <w:pStyle w:val="12"/>
              <w:spacing w:before="64" w:line="240" w:lineRule="auto"/>
              <w:ind w:left="199"/>
              <w:rPr>
                <w:b/>
                <w:sz w:val="19"/>
              </w:rPr>
            </w:pPr>
            <w:r>
              <w:rPr>
                <w:b/>
                <w:color w:val="333333"/>
                <w:spacing w:val="-5"/>
                <w:sz w:val="19"/>
              </w:rPr>
              <w:t>开课</w:t>
            </w:r>
          </w:p>
        </w:tc>
      </w:tr>
      <w:tr w14:paraId="76EB7EB0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0" w:type="dxa"/>
          </w:tcPr>
          <w:p w14:paraId="637916EE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参与者</w:t>
            </w:r>
          </w:p>
        </w:tc>
        <w:tc>
          <w:tcPr>
            <w:tcW w:w="7575" w:type="dxa"/>
          </w:tcPr>
          <w:p w14:paraId="32713DB7">
            <w:pPr>
              <w:pStyle w:val="12"/>
              <w:spacing w:before="64" w:line="240" w:lineRule="auto"/>
              <w:ind w:left="199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教师</w:t>
            </w:r>
          </w:p>
        </w:tc>
      </w:tr>
      <w:tr w14:paraId="70308EA8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0" w:type="dxa"/>
            <w:shd w:val="clear" w:color="auto" w:fill="F7F7F7"/>
          </w:tcPr>
          <w:p w14:paraId="431A6B3E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前置条件</w:t>
            </w:r>
          </w:p>
        </w:tc>
        <w:tc>
          <w:tcPr>
            <w:tcW w:w="7575" w:type="dxa"/>
            <w:shd w:val="clear" w:color="auto" w:fill="F7F7F7"/>
          </w:tcPr>
          <w:p w14:paraId="75ADD304">
            <w:pPr>
              <w:pStyle w:val="12"/>
              <w:spacing w:before="64" w:line="240" w:lineRule="auto"/>
              <w:ind w:left="199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教师已成功登录系统。</w:t>
            </w:r>
          </w:p>
        </w:tc>
      </w:tr>
    </w:tbl>
    <w:p w14:paraId="23D671E5">
      <w:pPr>
        <w:pStyle w:val="12"/>
        <w:spacing w:after="0" w:line="240" w:lineRule="auto"/>
        <w:rPr>
          <w:sz w:val="19"/>
        </w:rPr>
        <w:sectPr>
          <w:pgSz w:w="11900" w:h="16840"/>
          <w:pgMar w:top="460" w:right="1417" w:bottom="1621" w:left="1417" w:header="720" w:footer="720" w:gutter="0"/>
          <w:cols w:space="720" w:num="1"/>
        </w:sectPr>
      </w:pPr>
    </w:p>
    <w:tbl>
      <w:tblPr>
        <w:tblStyle w:val="8"/>
        <w:tblW w:w="0" w:type="auto"/>
        <w:tblInd w:w="88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7575"/>
      </w:tblGrid>
      <w:tr w14:paraId="3A9150CF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0" w:type="dxa"/>
            <w:shd w:val="clear" w:color="auto" w:fill="F7F7F7"/>
          </w:tcPr>
          <w:p w14:paraId="30531BAE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用例名称</w:t>
            </w:r>
          </w:p>
        </w:tc>
        <w:tc>
          <w:tcPr>
            <w:tcW w:w="7575" w:type="dxa"/>
            <w:shd w:val="clear" w:color="auto" w:fill="F7F7F7"/>
          </w:tcPr>
          <w:p w14:paraId="4C7A4E14">
            <w:pPr>
              <w:pStyle w:val="12"/>
              <w:spacing w:before="64" w:line="240" w:lineRule="auto"/>
              <w:ind w:left="199"/>
              <w:rPr>
                <w:b/>
                <w:sz w:val="19"/>
              </w:rPr>
            </w:pPr>
            <w:r>
              <w:rPr>
                <w:b/>
                <w:color w:val="333333"/>
                <w:spacing w:val="-5"/>
                <w:sz w:val="19"/>
              </w:rPr>
              <w:t>开课</w:t>
            </w:r>
          </w:p>
        </w:tc>
      </w:tr>
      <w:tr w14:paraId="3F8A247C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 w:hRule="atLeast"/>
        </w:trPr>
        <w:tc>
          <w:tcPr>
            <w:tcW w:w="1350" w:type="dxa"/>
          </w:tcPr>
          <w:p w14:paraId="70759F1C">
            <w:pPr>
              <w:pStyle w:val="12"/>
              <w:spacing w:before="179" w:line="240" w:lineRule="auto"/>
              <w:ind w:left="0"/>
              <w:rPr>
                <w:b/>
                <w:sz w:val="19"/>
              </w:rPr>
            </w:pPr>
          </w:p>
          <w:p w14:paraId="35082D3F">
            <w:pPr>
              <w:pStyle w:val="12"/>
              <w:spacing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主流程</w:t>
            </w:r>
          </w:p>
        </w:tc>
        <w:tc>
          <w:tcPr>
            <w:tcW w:w="7575" w:type="dxa"/>
          </w:tcPr>
          <w:p w14:paraId="15AD398D">
            <w:pPr>
              <w:pStyle w:val="12"/>
              <w:numPr>
                <w:ilvl w:val="0"/>
                <w:numId w:val="4"/>
              </w:numPr>
              <w:tabs>
                <w:tab w:val="left" w:pos="412"/>
              </w:tabs>
              <w:spacing w:before="64" w:after="0" w:line="333" w:lineRule="exact"/>
              <w:ind w:left="41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教师进入开课管理界面。</w:t>
            </w:r>
          </w:p>
          <w:p w14:paraId="433B8B4F">
            <w:pPr>
              <w:pStyle w:val="12"/>
              <w:numPr>
                <w:ilvl w:val="0"/>
                <w:numId w:val="4"/>
              </w:numPr>
              <w:tabs>
                <w:tab w:val="left" w:pos="412"/>
              </w:tabs>
              <w:spacing w:before="0" w:after="0" w:line="308" w:lineRule="exact"/>
              <w:ind w:left="412" w:right="0" w:hanging="213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>教师填写新课程的详细信息（如课程名称、描述、学分、周学时等）</w:t>
            </w:r>
            <w:r>
              <w:rPr>
                <w:color w:val="333333"/>
                <w:spacing w:val="-10"/>
                <w:sz w:val="19"/>
              </w:rPr>
              <w:t>。</w:t>
            </w:r>
          </w:p>
          <w:p w14:paraId="45E8DD98">
            <w:pPr>
              <w:pStyle w:val="12"/>
              <w:numPr>
                <w:ilvl w:val="0"/>
                <w:numId w:val="4"/>
              </w:numPr>
              <w:tabs>
                <w:tab w:val="left" w:pos="412"/>
              </w:tabs>
              <w:spacing w:before="0" w:after="0" w:line="308" w:lineRule="exact"/>
              <w:ind w:left="41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教师提交表单。</w:t>
            </w:r>
          </w:p>
          <w:p w14:paraId="60084985">
            <w:pPr>
              <w:pStyle w:val="12"/>
              <w:numPr>
                <w:ilvl w:val="0"/>
                <w:numId w:val="4"/>
              </w:numPr>
              <w:tabs>
                <w:tab w:val="left" w:pos="412"/>
              </w:tabs>
              <w:spacing w:before="0" w:after="0" w:line="333" w:lineRule="exact"/>
              <w:ind w:left="41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系统验证信息的完整性，并在数据库中创建一条新的课程记录。</w:t>
            </w:r>
          </w:p>
        </w:tc>
      </w:tr>
      <w:tr w14:paraId="54E1FC17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0" w:type="dxa"/>
            <w:shd w:val="clear" w:color="auto" w:fill="F7F7F7"/>
          </w:tcPr>
          <w:p w14:paraId="6D5D947A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后置条件</w:t>
            </w:r>
          </w:p>
        </w:tc>
        <w:tc>
          <w:tcPr>
            <w:tcW w:w="7575" w:type="dxa"/>
            <w:shd w:val="clear" w:color="auto" w:fill="F7F7F7"/>
          </w:tcPr>
          <w:p w14:paraId="79F49967">
            <w:pPr>
              <w:pStyle w:val="12"/>
              <w:spacing w:before="64" w:line="240" w:lineRule="auto"/>
              <w:ind w:left="199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新课程被成功创建并添加到课程列表中。</w:t>
            </w:r>
          </w:p>
        </w:tc>
      </w:tr>
    </w:tbl>
    <w:p w14:paraId="4699E88A">
      <w:pPr>
        <w:pStyle w:val="11"/>
        <w:numPr>
          <w:ilvl w:val="2"/>
          <w:numId w:val="1"/>
        </w:numPr>
        <w:tabs>
          <w:tab w:val="left" w:pos="692"/>
        </w:tabs>
        <w:spacing w:before="185" w:after="0" w:line="240" w:lineRule="auto"/>
        <w:ind w:left="692" w:right="0" w:hanging="619"/>
        <w:jc w:val="left"/>
        <w:rPr>
          <w:b/>
          <w:sz w:val="24"/>
        </w:rPr>
      </w:pPr>
      <w:bookmarkStart w:id="9" w:name="3.2.3 管理员用例"/>
      <w:bookmarkEnd w:id="9"/>
      <w:r>
        <w:rPr>
          <w:b/>
          <w:color w:val="333333"/>
          <w:spacing w:val="-2"/>
          <w:sz w:val="24"/>
        </w:rPr>
        <w:t>管理员用例</w:t>
      </w:r>
    </w:p>
    <w:p w14:paraId="05311ABA">
      <w:pPr>
        <w:pStyle w:val="5"/>
        <w:spacing w:before="1"/>
        <w:rPr>
          <w:b/>
          <w:sz w:val="11"/>
        </w:rPr>
      </w:pPr>
    </w:p>
    <w:tbl>
      <w:tblPr>
        <w:tblStyle w:val="8"/>
        <w:tblW w:w="0" w:type="auto"/>
        <w:tblInd w:w="88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7365"/>
      </w:tblGrid>
      <w:tr w14:paraId="20C8FC62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</w:tblPrEx>
        <w:trPr>
          <w:trHeight w:val="495" w:hRule="atLeast"/>
        </w:trPr>
        <w:tc>
          <w:tcPr>
            <w:tcW w:w="1560" w:type="dxa"/>
            <w:shd w:val="clear" w:color="auto" w:fill="F7F7F7"/>
          </w:tcPr>
          <w:p w14:paraId="22F270EE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用例名称</w:t>
            </w:r>
          </w:p>
        </w:tc>
        <w:tc>
          <w:tcPr>
            <w:tcW w:w="7365" w:type="dxa"/>
            <w:shd w:val="clear" w:color="auto" w:fill="F7F7F7"/>
          </w:tcPr>
          <w:p w14:paraId="5CFE5C69">
            <w:pPr>
              <w:pStyle w:val="12"/>
              <w:spacing w:before="64" w:line="240" w:lineRule="auto"/>
              <w:ind w:left="209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管理用户</w:t>
            </w:r>
          </w:p>
        </w:tc>
      </w:tr>
      <w:tr w14:paraId="25AD247C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60" w:type="dxa"/>
          </w:tcPr>
          <w:p w14:paraId="5BCA18A3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参与者</w:t>
            </w:r>
          </w:p>
        </w:tc>
        <w:tc>
          <w:tcPr>
            <w:tcW w:w="7365" w:type="dxa"/>
          </w:tcPr>
          <w:p w14:paraId="1AB4CAA7">
            <w:pPr>
              <w:pStyle w:val="12"/>
              <w:spacing w:before="64" w:line="240" w:lineRule="auto"/>
              <w:ind w:left="209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管理员</w:t>
            </w:r>
          </w:p>
        </w:tc>
      </w:tr>
      <w:tr w14:paraId="26D4878C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560" w:type="dxa"/>
            <w:shd w:val="clear" w:color="auto" w:fill="F7F7F7"/>
          </w:tcPr>
          <w:p w14:paraId="52D591E3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前置条件</w:t>
            </w:r>
          </w:p>
        </w:tc>
        <w:tc>
          <w:tcPr>
            <w:tcW w:w="7365" w:type="dxa"/>
            <w:shd w:val="clear" w:color="auto" w:fill="F7F7F7"/>
          </w:tcPr>
          <w:p w14:paraId="41CB832B">
            <w:pPr>
              <w:pStyle w:val="12"/>
              <w:spacing w:before="64" w:line="240" w:lineRule="auto"/>
              <w:ind w:left="209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管理员已成功登录系统。</w:t>
            </w:r>
          </w:p>
        </w:tc>
      </w:tr>
      <w:tr w14:paraId="5BE3E126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560" w:type="dxa"/>
          </w:tcPr>
          <w:p w14:paraId="1F4F3FDA">
            <w:pPr>
              <w:pStyle w:val="12"/>
              <w:spacing w:before="344" w:line="240" w:lineRule="auto"/>
              <w:ind w:left="0"/>
              <w:rPr>
                <w:b/>
                <w:sz w:val="19"/>
              </w:rPr>
            </w:pPr>
          </w:p>
          <w:p w14:paraId="39C6B443">
            <w:pPr>
              <w:pStyle w:val="12"/>
              <w:spacing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4"/>
                <w:sz w:val="19"/>
              </w:rPr>
              <w:t>主流程</w:t>
            </w:r>
          </w:p>
        </w:tc>
        <w:tc>
          <w:tcPr>
            <w:tcW w:w="7365" w:type="dxa"/>
          </w:tcPr>
          <w:p w14:paraId="4C335DF8">
            <w:pPr>
              <w:pStyle w:val="12"/>
              <w:numPr>
                <w:ilvl w:val="0"/>
                <w:numId w:val="5"/>
              </w:numPr>
              <w:tabs>
                <w:tab w:val="left" w:pos="422"/>
              </w:tabs>
              <w:spacing w:before="64" w:after="0" w:line="333" w:lineRule="exact"/>
              <w:ind w:left="42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管理员进入用户管理面板。</w:t>
            </w:r>
          </w:p>
          <w:p w14:paraId="36F6496D">
            <w:pPr>
              <w:pStyle w:val="12"/>
              <w:numPr>
                <w:ilvl w:val="0"/>
                <w:numId w:val="5"/>
              </w:numPr>
              <w:tabs>
                <w:tab w:val="left" w:pos="422"/>
              </w:tabs>
              <w:spacing w:before="0" w:after="0" w:line="315" w:lineRule="exact"/>
              <w:ind w:left="422" w:right="0" w:hanging="213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>管理员可以查看所有用户（学生、教师）</w:t>
            </w:r>
            <w:r>
              <w:rPr>
                <w:color w:val="333333"/>
                <w:spacing w:val="-3"/>
                <w:sz w:val="19"/>
              </w:rPr>
              <w:t>的列表。</w:t>
            </w:r>
          </w:p>
          <w:p w14:paraId="7C364906">
            <w:pPr>
              <w:pStyle w:val="12"/>
              <w:numPr>
                <w:ilvl w:val="0"/>
                <w:numId w:val="5"/>
              </w:numPr>
              <w:tabs>
                <w:tab w:val="left" w:pos="422"/>
              </w:tabs>
              <w:spacing w:before="0" w:after="0" w:line="315" w:lineRule="exact"/>
              <w:ind w:left="422" w:right="0" w:hanging="213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>管理员可以添加新用户，并为其分配角色（学生</w:t>
            </w:r>
            <w:r>
              <w:rPr>
                <w:rFonts w:ascii="Tahoma" w:eastAsia="Tahoma"/>
                <w:color w:val="333333"/>
                <w:sz w:val="19"/>
              </w:rPr>
              <w:t>/</w:t>
            </w:r>
            <w:r>
              <w:rPr>
                <w:color w:val="333333"/>
                <w:sz w:val="19"/>
              </w:rPr>
              <w:t>教师）</w:t>
            </w:r>
            <w:r>
              <w:rPr>
                <w:color w:val="333333"/>
                <w:spacing w:val="-10"/>
                <w:sz w:val="19"/>
              </w:rPr>
              <w:t>。</w:t>
            </w:r>
          </w:p>
          <w:p w14:paraId="20CEB88C">
            <w:pPr>
              <w:pStyle w:val="12"/>
              <w:numPr>
                <w:ilvl w:val="0"/>
                <w:numId w:val="5"/>
              </w:numPr>
              <w:tabs>
                <w:tab w:val="left" w:pos="422"/>
              </w:tabs>
              <w:spacing w:before="0" w:after="0" w:line="308" w:lineRule="exact"/>
              <w:ind w:left="42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管理员可以修改现有用户的信息。</w:t>
            </w:r>
          </w:p>
          <w:p w14:paraId="5E60F2C7">
            <w:pPr>
              <w:pStyle w:val="12"/>
              <w:numPr>
                <w:ilvl w:val="0"/>
                <w:numId w:val="5"/>
              </w:numPr>
              <w:tabs>
                <w:tab w:val="left" w:pos="422"/>
              </w:tabs>
              <w:spacing w:before="0" w:after="0" w:line="325" w:lineRule="exact"/>
              <w:ind w:left="422" w:right="0" w:hanging="213"/>
              <w:jc w:val="left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管理员可以删除用户。</w:t>
            </w:r>
          </w:p>
        </w:tc>
      </w:tr>
      <w:tr w14:paraId="7E6D2F26"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560" w:type="dxa"/>
            <w:shd w:val="clear" w:color="auto" w:fill="F7F7F7"/>
          </w:tcPr>
          <w:p w14:paraId="4CF1257B">
            <w:pPr>
              <w:pStyle w:val="12"/>
              <w:spacing w:before="64" w:line="240" w:lineRule="auto"/>
              <w:ind w:left="202"/>
              <w:rPr>
                <w:b/>
                <w:sz w:val="19"/>
              </w:rPr>
            </w:pPr>
            <w:r>
              <w:rPr>
                <w:b/>
                <w:color w:val="333333"/>
                <w:spacing w:val="-3"/>
                <w:sz w:val="19"/>
              </w:rPr>
              <w:t>后置条件</w:t>
            </w:r>
          </w:p>
        </w:tc>
        <w:tc>
          <w:tcPr>
            <w:tcW w:w="7365" w:type="dxa"/>
            <w:shd w:val="clear" w:color="auto" w:fill="F7F7F7"/>
          </w:tcPr>
          <w:p w14:paraId="33F91063">
            <w:pPr>
              <w:pStyle w:val="12"/>
              <w:spacing w:before="64" w:line="240" w:lineRule="auto"/>
              <w:ind w:left="209"/>
              <w:rPr>
                <w:sz w:val="19"/>
              </w:rPr>
            </w:pPr>
            <w:r>
              <w:rPr>
                <w:color w:val="333333"/>
                <w:spacing w:val="-1"/>
                <w:sz w:val="19"/>
              </w:rPr>
              <w:t>系统的用户和角色信息得到更新。</w:t>
            </w:r>
          </w:p>
        </w:tc>
      </w:tr>
    </w:tbl>
    <w:p w14:paraId="75E146D4">
      <w:pPr>
        <w:pStyle w:val="2"/>
        <w:numPr>
          <w:ilvl w:val="0"/>
          <w:numId w:val="1"/>
        </w:numPr>
        <w:tabs>
          <w:tab w:val="left" w:pos="365"/>
          <w:tab w:val="left" w:pos="9012"/>
        </w:tabs>
        <w:spacing w:before="106" w:after="0" w:line="240" w:lineRule="auto"/>
        <w:ind w:left="365" w:right="0" w:hanging="292"/>
        <w:jc w:val="left"/>
        <w:rPr>
          <w:rFonts w:ascii="Arial Black" w:eastAsia="Arial Black"/>
          <w:b w:val="0"/>
          <w:color w:val="333333"/>
          <w:u w:val="single" w:color="EDEDED"/>
        </w:rPr>
      </w:pPr>
      <w:bookmarkStart w:id="10" w:name="4. 系统业务流程分析"/>
      <w:bookmarkEnd w:id="10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系统业务流程分</w:t>
      </w:r>
      <w:r>
        <w:rPr>
          <w:color w:val="333333"/>
          <w:spacing w:val="-10"/>
          <w:u w:val="single" w:color="EDEDED"/>
        </w:rPr>
        <w:t>析</w:t>
      </w:r>
      <w:r>
        <w:rPr>
          <w:color w:val="333333"/>
          <w:u w:val="single" w:color="EDEDED"/>
        </w:rPr>
        <w:tab/>
      </w:r>
    </w:p>
    <w:p w14:paraId="426B69E1">
      <w:pPr>
        <w:pStyle w:val="3"/>
        <w:numPr>
          <w:ilvl w:val="1"/>
          <w:numId w:val="1"/>
        </w:numPr>
        <w:tabs>
          <w:tab w:val="left" w:pos="566"/>
        </w:tabs>
        <w:spacing w:before="54" w:after="0" w:line="240" w:lineRule="auto"/>
        <w:ind w:left="566" w:right="0" w:hanging="493"/>
        <w:jc w:val="left"/>
      </w:pPr>
      <w:bookmarkStart w:id="11" w:name="4.1 学生选课流程"/>
      <w:bookmarkEnd w:id="11"/>
      <w:r>
        <w:rPr>
          <w:color w:val="333333"/>
          <w:spacing w:val="-2"/>
        </w:rPr>
        <w:t>学生选课流程</w:t>
      </w:r>
    </w:p>
    <w:p w14:paraId="38D2F5D9">
      <w:pPr>
        <w:pStyle w:val="11"/>
        <w:numPr>
          <w:ilvl w:val="0"/>
          <w:numId w:val="6"/>
        </w:numPr>
        <w:tabs>
          <w:tab w:val="left" w:pos="521"/>
        </w:tabs>
        <w:spacing w:before="123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登录系统</w:t>
      </w:r>
      <w:r>
        <w:rPr>
          <w:rFonts w:ascii="Tahoma" w:eastAsia="Tahoma"/>
          <w:color w:val="333333"/>
          <w:spacing w:val="16"/>
          <w:sz w:val="19"/>
        </w:rPr>
        <w:t xml:space="preserve">: </w:t>
      </w:r>
      <w:r>
        <w:rPr>
          <w:color w:val="333333"/>
          <w:spacing w:val="-1"/>
          <w:sz w:val="19"/>
        </w:rPr>
        <w:t>学生使用学号和密码登录。</w:t>
      </w:r>
    </w:p>
    <w:p w14:paraId="67FB3EC4">
      <w:pPr>
        <w:pStyle w:val="11"/>
        <w:numPr>
          <w:ilvl w:val="0"/>
          <w:numId w:val="6"/>
        </w:numPr>
        <w:tabs>
          <w:tab w:val="left" w:pos="521"/>
          <w:tab w:val="left" w:pos="523"/>
        </w:tabs>
        <w:spacing w:before="105" w:after="0" w:line="206" w:lineRule="auto"/>
        <w:ind w:left="523" w:right="52" w:hanging="215"/>
        <w:jc w:val="left"/>
        <w:rPr>
          <w:sz w:val="19"/>
        </w:rPr>
      </w:pPr>
      <w:r>
        <w:rPr>
          <w:b/>
          <w:color w:val="333333"/>
          <w:w w:val="102"/>
          <w:sz w:val="19"/>
        </w:rPr>
        <w:t>浏览课程</w:t>
      </w:r>
      <w:r>
        <w:rPr>
          <w:rFonts w:ascii="Tahoma" w:eastAsia="Tahoma"/>
          <w:color w:val="333333"/>
          <w:w w:val="77"/>
          <w:sz w:val="19"/>
        </w:rPr>
        <w:t>:</w:t>
      </w:r>
      <w:r>
        <w:rPr>
          <w:rFonts w:ascii="Tahoma" w:eastAsia="Tahoma"/>
          <w:color w:val="333333"/>
          <w:spacing w:val="-9"/>
          <w:sz w:val="19"/>
        </w:rPr>
        <w:t xml:space="preserve"> </w:t>
      </w:r>
      <w:r>
        <w:rPr>
          <w:color w:val="333333"/>
          <w:spacing w:val="-1"/>
          <w:w w:val="102"/>
          <w:sz w:val="19"/>
        </w:rPr>
        <w:t>系统展示所有可选课程的列表，包括课程名称、授课教师、上课时间、地点、剩余容量等</w:t>
      </w:r>
      <w:r>
        <w:rPr>
          <w:color w:val="333333"/>
          <w:w w:val="102"/>
          <w:sz w:val="19"/>
        </w:rPr>
        <w:t>信息。</w:t>
      </w:r>
    </w:p>
    <w:p w14:paraId="26DD5804">
      <w:pPr>
        <w:pStyle w:val="11"/>
        <w:numPr>
          <w:ilvl w:val="0"/>
          <w:numId w:val="6"/>
        </w:numPr>
        <w:tabs>
          <w:tab w:val="left" w:pos="521"/>
        </w:tabs>
        <w:spacing w:before="82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发起选课</w:t>
      </w:r>
      <w:r>
        <w:rPr>
          <w:rFonts w:ascii="Tahoma" w:eastAsia="Tahoma"/>
          <w:color w:val="333333"/>
          <w:spacing w:val="12"/>
          <w:sz w:val="19"/>
        </w:rPr>
        <w:t xml:space="preserve">: </w:t>
      </w:r>
      <w:r>
        <w:rPr>
          <w:color w:val="333333"/>
          <w:sz w:val="19"/>
        </w:rPr>
        <w:t>学生点击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z w:val="19"/>
        </w:rPr>
        <w:t>选课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pacing w:val="-4"/>
          <w:sz w:val="19"/>
        </w:rPr>
        <w:t>按钮。</w:t>
      </w:r>
    </w:p>
    <w:p w14:paraId="250F2D96">
      <w:pPr>
        <w:pStyle w:val="4"/>
        <w:numPr>
          <w:ilvl w:val="0"/>
          <w:numId w:val="6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核心业务逻辑处理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25CB2F41">
      <w:pPr>
        <w:spacing w:before="5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  <w:sz w:val="19"/>
        </w:rPr>
        <w:t>时间冲突检测</w:t>
      </w:r>
      <w:r>
        <w:rPr>
          <w:rFonts w:ascii="Tahoma" w:eastAsia="Tahoma"/>
          <w:color w:val="333333"/>
          <w:spacing w:val="20"/>
          <w:sz w:val="19"/>
        </w:rPr>
        <w:t xml:space="preserve">: </w:t>
      </w:r>
      <w:r>
        <w:rPr>
          <w:color w:val="333333"/>
          <w:sz w:val="19"/>
        </w:rPr>
        <w:t>系统检查待选课程的上课时间是否与学生已选课程存在冲突。</w:t>
      </w:r>
    </w:p>
    <w:p w14:paraId="1399BF7A">
      <w:pPr>
        <w:spacing w:before="69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容量检测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系统检查课程的已选人数是否达到容量上限。</w:t>
      </w:r>
    </w:p>
    <w:p w14:paraId="6BE69C54">
      <w:pPr>
        <w:spacing w:before="5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 xml:space="preserve">先修课程检测 </w:t>
      </w:r>
      <w:r>
        <w:rPr>
          <w:rFonts w:ascii="Tahoma" w:eastAsia="Tahoma"/>
          <w:color w:val="333333"/>
          <w:sz w:val="19"/>
        </w:rPr>
        <w:t>(</w:t>
      </w:r>
      <w:r>
        <w:rPr>
          <w:color w:val="333333"/>
          <w:sz w:val="19"/>
        </w:rPr>
        <w:t>可选扩展</w:t>
      </w:r>
      <w:r>
        <w:rPr>
          <w:rFonts w:ascii="Tahoma" w:eastAsia="Tahoma"/>
          <w:color w:val="333333"/>
          <w:sz w:val="19"/>
        </w:rPr>
        <w:t xml:space="preserve">): </w:t>
      </w:r>
      <w:r>
        <w:rPr>
          <w:color w:val="333333"/>
          <w:sz w:val="19"/>
        </w:rPr>
        <w:t>检查学生是否满足课程的先修要求。</w:t>
      </w:r>
    </w:p>
    <w:p w14:paraId="60028CF4">
      <w:pPr>
        <w:spacing w:after="0"/>
        <w:jc w:val="left"/>
        <w:rPr>
          <w:sz w:val="19"/>
        </w:rPr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701CE253">
      <w:pPr>
        <w:pStyle w:val="11"/>
        <w:numPr>
          <w:ilvl w:val="0"/>
          <w:numId w:val="6"/>
        </w:numPr>
        <w:tabs>
          <w:tab w:val="left" w:pos="521"/>
        </w:tabs>
        <w:spacing w:before="55" w:after="0" w:line="340" w:lineRule="exact"/>
        <w:ind w:left="521" w:right="0" w:hanging="213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3307715</wp:posOffset>
                </wp:positionH>
                <wp:positionV relativeFrom="paragraph">
                  <wp:posOffset>99060</wp:posOffset>
                </wp:positionV>
                <wp:extent cx="733425" cy="123825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2"/>
                                </a:lnTo>
                                <a:lnTo>
                                  <a:pt x="733424" y="99038"/>
                                </a:lnTo>
                                <a:lnTo>
                                  <a:pt x="712284" y="123097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200" y="1811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1"/>
                                </a:lnTo>
                                <a:lnTo>
                                  <a:pt x="719158" y="9202"/>
                                </a:lnTo>
                                <a:lnTo>
                                  <a:pt x="720878" y="11778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2"/>
                                </a:lnTo>
                                <a:lnTo>
                                  <a:pt x="723900" y="20652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23900" y="93643"/>
                                </a:lnTo>
                                <a:lnTo>
                                  <a:pt x="723295" y="96679"/>
                                </a:lnTo>
                                <a:lnTo>
                                  <a:pt x="722087" y="99596"/>
                                </a:lnTo>
                                <a:lnTo>
                                  <a:pt x="720878" y="102514"/>
                                </a:lnTo>
                                <a:lnTo>
                                  <a:pt x="709200" y="112483"/>
                                </a:lnTo>
                                <a:lnTo>
                                  <a:pt x="706282" y="113693"/>
                                </a:lnTo>
                                <a:lnTo>
                                  <a:pt x="703245" y="114298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0E3B8"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1026" o:spt="203" style="position:absolute;left:0pt;margin-left:260.45pt;margin-top:7.8pt;height:9.75pt;width:57.75pt;mso-position-horizontal-relative:page;z-index:251659264;mso-width-relative:page;mso-height-relative:page;" coordsize="733425,123825" o:gfxdata="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">
                <o:lock v:ext="edit" aspectratio="f"/>
                <v:shape id="Graphic 102" o:spid="_x0000_s1026" o:spt="100" style="position:absolute;left:0;top:0;height:123825;width:733425;" fillcolor="#F2F4F4" filled="t" stroked="f" coordsize="733425,123825" o:gfxdata="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De2+8AAAA&#10;3AAAAA8AAAAAAAAAAQAgAAAAIgAAAGRycy9kb3ducmV2LnhtbFBLAQIUABQAAAAIAIdO4kAzLwWe&#10;OwAAADkAAAAQAAAAAAAAAAEAIAAAAAsBAABkcnMvc2hhcGV4bWwueG1sUEsFBgAAAAAGAAYAWwEA&#10;ALUDAAAAAA==&#10;" path="m708639,123823l24785,123823,21140,123097,0,99038,0,95250,0,24782,24785,0,708639,0,733424,24782,733424,99038,712284,123097,7086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4762;top:4762;height:114300;width:723900;" filled="f" stroked="t" coordsize="723900,114300" o:gfxdata="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WJB6/&#10;AAAA3AAAAA8AAAAAAAAAAQAgAAAAIgAAAGRycy9kb3ducmV2LnhtbFBLAQIUABQAAAAIAIdO4kAz&#10;LwWeOwAAADkAAAAQAAAAAAAAAAEAIAAAAA4BAABkcnMvc2hhcGV4bWwueG1sUEsFBgAAAAAGAAYA&#10;WwEAALgDAAAAAA==&#10;" path="m0,90487l0,23812,0,20652,604,17612,1812,14697,3020,11778,4741,9202,6974,6971,9207,4739,11782,3018,14699,1811,17617,604,20654,0,23812,0,700087,0,703245,0,706282,604,709200,1811,712117,3018,714692,4739,716925,6971,719158,9202,720878,11778,722087,14697,723295,17612,723900,20652,723900,23812,723900,90487,723900,93643,723295,96679,722087,99596,720878,102514,709200,112483,706282,113693,703245,114298,700087,114300,23812,114300,20654,114298,17617,113693,14699,112483,11782,111276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04" o:spid="_x0000_s1026" o:spt="202" type="#_x0000_t202" style="position:absolute;left:0;top:0;height:123825;width:733425;" filled="f" stroked="f" coordsize="21600,21600" o:gfxdata="UEsDBAoAAAAAAIdO4kAAAAAAAAAAAAAAAAAEAAAAZHJzL1BLAwQUAAAACACHTuJA2LtQYbwAAADc&#10;AAAADwAAAGRycy9kb3ducmV2LnhtbEVPS2sCMRC+C/6HMAVvmlhE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7UG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50E3B8"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sz w:val="19"/>
        </w:rPr>
        <w:t>更新数据</w:t>
      </w:r>
      <w:r>
        <w:rPr>
          <w:rFonts w:ascii="Tahoma" w:eastAsia="Tahoma"/>
          <w:color w:val="333333"/>
          <w:spacing w:val="16"/>
          <w:sz w:val="19"/>
        </w:rPr>
        <w:t xml:space="preserve">: </w:t>
      </w:r>
      <w:r>
        <w:rPr>
          <w:color w:val="333333"/>
          <w:spacing w:val="-1"/>
          <w:sz w:val="19"/>
        </w:rPr>
        <w:t>如果所有检查通过，系统在</w:t>
      </w:r>
    </w:p>
    <w:p w14:paraId="3E535B22">
      <w:pPr>
        <w:pStyle w:val="5"/>
        <w:spacing w:line="340" w:lineRule="exact"/>
        <w:ind w:left="2461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53975</wp:posOffset>
                </wp:positionV>
                <wp:extent cx="1207135" cy="130810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6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50" y="24786"/>
                                </a:lnTo>
                                <a:lnTo>
                                  <a:pt x="1200150" y="99038"/>
                                </a:lnTo>
                                <a:lnTo>
                                  <a:pt x="1179009" y="123099"/>
                                </a:lnTo>
                                <a:lnTo>
                                  <a:pt x="11753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81B7FE">
                              <w:pPr>
                                <w:spacing w:before="0" w:line="154" w:lineRule="exact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selection_history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1026" o:spt="203" style="position:absolute;left:0pt;margin-left:96.7pt;margin-top:4.25pt;height:10.3pt;width:95.05pt;mso-position-horizontal-relative:page;z-index:251659264;mso-width-relative:page;mso-height-relative:page;" coordsize="1207135,130810" o:gfxdata="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CKl3ztgAAAAIAQAADwAAAAAAAAABACAAAAAiAAAAZHJzL2Rvd25yZXYu&#10;eG1sUEsBAhQAFAAAAAgAh07iQE13/CRRAwAAYQkAAA4AAAAAAAAAAQAgAAAAJwEAAGRycy9lMm9E&#10;b2MueG1sUEsFBgAAAAAGAAYAWQEAAOoGAAAAAA==&#10;">
                <o:lock v:ext="edit" aspectratio="f"/>
                <v:shape id="Graphic 106" o:spid="_x0000_s1026" o:spt="100" style="position:absolute;left:3487;top:3487;height:123825;width:1200150;" fillcolor="#F2F4F4" filled="t" stroked="f" coordsize="1200150,123825" o:gfxdata="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+IwsbsAAADc&#10;AAAADwAAAAAAAAABACAAAAAiAAAAZHJzL2Rvd25yZXYueG1sUEsBAhQAFAAAAAgAh07iQDMvBZ47&#10;AAAAOQAAABAAAAAAAAAAAQAgAAAACgEAAGRycy9zaGFwZXhtbC54bWxQSwUGAAAAAAYABgBbAQAA&#10;tAMAAAAA&#10;" path="m1175364,123825l24785,123825,21140,123099,0,99038,0,95250,0,24786,24785,0,1175364,0,1200150,24786,1200150,99038,1179009,123099,1175364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7" o:spid="_x0000_s1026" o:spt="202" type="#_x0000_t202" style="position:absolute;left:8249;top:8249;height:114300;width:1190625;" filled="f" stroked="t" coordsize="21600,21600" o:gfxdata="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Vfo+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781B7FE">
                        <w:pPr>
                          <w:spacing w:before="0" w:line="154" w:lineRule="exact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selection_history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表中记录此次</w:t>
      </w:r>
      <w:r>
        <w:rPr>
          <w:rFonts w:ascii="Tahoma" w:eastAsia="Tahoma"/>
          <w:color w:val="333333"/>
        </w:rPr>
        <w:t>'SELECT'</w:t>
      </w:r>
      <w:r>
        <w:rPr>
          <w:color w:val="333333"/>
          <w:spacing w:val="-4"/>
        </w:rPr>
        <w:t>操作。</w:t>
      </w:r>
    </w:p>
    <w:p w14:paraId="1C3AE9CC">
      <w:pPr>
        <w:pStyle w:val="5"/>
        <w:spacing w:before="55"/>
      </w:pPr>
      <w:r>
        <w:br w:type="column"/>
      </w:r>
      <w:r>
        <w:rPr>
          <w:color w:val="333333"/>
          <w:spacing w:val="-1"/>
        </w:rPr>
        <w:t>表中插入一条新记录，并在</w:t>
      </w:r>
    </w:p>
    <w:p w14:paraId="2AF7E0DE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4959" w:space="35"/>
            <w:col w:w="4072"/>
          </w:cols>
        </w:sectPr>
      </w:pPr>
    </w:p>
    <w:p w14:paraId="13792D2B">
      <w:pPr>
        <w:pStyle w:val="11"/>
        <w:numPr>
          <w:ilvl w:val="0"/>
          <w:numId w:val="6"/>
        </w:numPr>
        <w:tabs>
          <w:tab w:val="left" w:pos="521"/>
        </w:tabs>
        <w:spacing w:before="70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返回结果</w:t>
      </w:r>
      <w:r>
        <w:rPr>
          <w:rFonts w:ascii="Tahoma" w:eastAsia="Tahoma"/>
          <w:color w:val="333333"/>
          <w:spacing w:val="33"/>
          <w:sz w:val="19"/>
        </w:rPr>
        <w:t xml:space="preserve">: </w:t>
      </w:r>
      <w:r>
        <w:rPr>
          <w:color w:val="333333"/>
          <w:sz w:val="19"/>
        </w:rPr>
        <w:t>向前端返回选课成功或失败（及原因）</w:t>
      </w:r>
      <w:r>
        <w:rPr>
          <w:color w:val="333333"/>
          <w:spacing w:val="-3"/>
          <w:sz w:val="19"/>
        </w:rPr>
        <w:t>的信息。</w:t>
      </w:r>
    </w:p>
    <w:p w14:paraId="403D01F6">
      <w:pPr>
        <w:pStyle w:val="3"/>
        <w:numPr>
          <w:ilvl w:val="1"/>
          <w:numId w:val="1"/>
        </w:numPr>
        <w:tabs>
          <w:tab w:val="left" w:pos="566"/>
        </w:tabs>
        <w:spacing w:before="118" w:after="0" w:line="240" w:lineRule="auto"/>
        <w:ind w:left="566" w:right="0" w:hanging="493"/>
        <w:jc w:val="left"/>
      </w:pPr>
      <w:bookmarkStart w:id="12" w:name="4.2 教师开课流程"/>
      <w:bookmarkEnd w:id="12"/>
      <w:r>
        <w:rPr>
          <w:color w:val="333333"/>
          <w:spacing w:val="-2"/>
        </w:rPr>
        <w:t>教师开课流程</w:t>
      </w:r>
    </w:p>
    <w:p w14:paraId="2BBA969A">
      <w:pPr>
        <w:pStyle w:val="11"/>
        <w:numPr>
          <w:ilvl w:val="0"/>
          <w:numId w:val="7"/>
        </w:numPr>
        <w:tabs>
          <w:tab w:val="left" w:pos="521"/>
        </w:tabs>
        <w:spacing w:before="122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登录系统</w:t>
      </w:r>
      <w:r>
        <w:rPr>
          <w:rFonts w:ascii="Tahoma" w:eastAsia="Tahoma"/>
          <w:color w:val="333333"/>
          <w:spacing w:val="16"/>
          <w:sz w:val="19"/>
        </w:rPr>
        <w:t xml:space="preserve">: </w:t>
      </w:r>
      <w:r>
        <w:rPr>
          <w:color w:val="333333"/>
          <w:spacing w:val="-1"/>
          <w:sz w:val="19"/>
        </w:rPr>
        <w:t>教师使用工号和密码登录。</w:t>
      </w:r>
    </w:p>
    <w:p w14:paraId="59F8E51D">
      <w:pPr>
        <w:pStyle w:val="11"/>
        <w:numPr>
          <w:ilvl w:val="0"/>
          <w:numId w:val="7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进入开课页面</w:t>
      </w:r>
      <w:r>
        <w:rPr>
          <w:rFonts w:ascii="Tahoma" w:eastAsia="Tahoma"/>
          <w:color w:val="333333"/>
          <w:spacing w:val="27"/>
          <w:sz w:val="19"/>
        </w:rPr>
        <w:t xml:space="preserve">: </w:t>
      </w:r>
      <w:r>
        <w:rPr>
          <w:color w:val="333333"/>
          <w:sz w:val="19"/>
        </w:rPr>
        <w:t>教师导航至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z w:val="19"/>
        </w:rPr>
        <w:t>开设新课程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pacing w:val="-2"/>
          <w:sz w:val="19"/>
        </w:rPr>
        <w:t>功能页面。</w:t>
      </w:r>
    </w:p>
    <w:p w14:paraId="1004379F">
      <w:pPr>
        <w:pStyle w:val="11"/>
        <w:numPr>
          <w:ilvl w:val="0"/>
          <w:numId w:val="7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填写课程信息</w:t>
      </w:r>
      <w:r>
        <w:rPr>
          <w:rFonts w:ascii="Tahoma" w:eastAsia="Tahoma"/>
          <w:color w:val="333333"/>
          <w:spacing w:val="17"/>
          <w:sz w:val="19"/>
        </w:rPr>
        <w:t xml:space="preserve">:  </w:t>
      </w:r>
      <w:r>
        <w:rPr>
          <w:color w:val="333333"/>
          <w:spacing w:val="-1"/>
          <w:sz w:val="19"/>
        </w:rPr>
        <w:t>教师输入课程的详细资料，如课程名、描述、学分、学时、授课周等。</w:t>
      </w:r>
    </w:p>
    <w:p w14:paraId="59EE6F0D">
      <w:pPr>
        <w:pStyle w:val="4"/>
        <w:numPr>
          <w:ilvl w:val="0"/>
          <w:numId w:val="7"/>
        </w:numPr>
        <w:tabs>
          <w:tab w:val="left" w:pos="521"/>
        </w:tabs>
        <w:spacing w:before="69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核心业务逻辑处理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3E9078D9">
      <w:pPr>
        <w:spacing w:before="5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数据校验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系统后台验证提交的数据是否完整和合法。</w:t>
      </w:r>
    </w:p>
    <w:p w14:paraId="4343BACE">
      <w:pPr>
        <w:spacing w:after="0"/>
        <w:jc w:val="left"/>
        <w:rPr>
          <w:sz w:val="19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3AE7B23E">
      <w:pPr>
        <w:spacing w:before="36"/>
        <w:ind w:left="9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114935</wp:posOffset>
                </wp:positionV>
                <wp:extent cx="47625" cy="47625"/>
                <wp:effectExtent l="0" t="0" r="0" b="0"/>
                <wp:wrapNone/>
                <wp:docPr id="109" name="Graphic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6"/>
                              </a:lnTo>
                              <a:lnTo>
                                <a:pt x="30007" y="47015"/>
                              </a:lnTo>
                              <a:lnTo>
                                <a:pt x="26970" y="47623"/>
                              </a:ln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14699" y="45806"/>
                              </a:lnTo>
                              <a:lnTo>
                                <a:pt x="11782" y="44599"/>
                              </a:lnTo>
                              <a:lnTo>
                                <a:pt x="1812" y="32921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" o:spid="_x0000_s1026" o:spt="100" style="position:absolute;left:0pt;margin-left:107.45pt;margin-top:9.05pt;height:3.75pt;width:3.75pt;mso-position-horizontal-relative:page;z-index:251660288;mso-width-relative:page;mso-height-relative:page;" filled="f" stroked="t" coordsize="47625,47625" o:gfxdata="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OKPULdgAAAAJAQAADwAAAAAAAAABACAA&#10;AAAiAAAAZHJzL2Rvd25yZXYueG1sUEsBAhQAFAAAAAgAh07iQFWDd524AgAAagcAAA4AAAAAAAAA&#10;AQAgAAAAJwEAAGRycy9lMm9Eb2MueG1sUEsFBgAAAAAGAAYAWQEAAFEGAAAAAA==&#10;" path="m47625,23812l32925,45806,30007,47015,26970,47623,23812,47625,20654,47623,17617,47015,14699,45806,11782,44599,1812,32921,604,30004,0,26968,0,23812,0,20652,20654,0,23812,0,26970,0,47625,20652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z w:val="19"/>
        </w:rPr>
        <w:t>创建课程</w:t>
      </w:r>
      <w:r>
        <w:rPr>
          <w:rFonts w:ascii="Tahoma" w:eastAsia="Tahoma"/>
          <w:color w:val="333333"/>
          <w:spacing w:val="-5"/>
          <w:sz w:val="19"/>
        </w:rPr>
        <w:t xml:space="preserve">: </w:t>
      </w:r>
      <w:r>
        <w:rPr>
          <w:color w:val="333333"/>
          <w:spacing w:val="-10"/>
          <w:sz w:val="19"/>
        </w:rPr>
        <w:t>在</w:t>
      </w:r>
    </w:p>
    <w:p w14:paraId="4AAE11C1">
      <w:pPr>
        <w:spacing w:before="69"/>
        <w:ind w:left="9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136525</wp:posOffset>
                </wp:positionV>
                <wp:extent cx="47625" cy="47625"/>
                <wp:effectExtent l="0" t="0" r="0" b="0"/>
                <wp:wrapNone/>
                <wp:docPr id="110" name="Graphic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7"/>
                              </a:lnTo>
                              <a:lnTo>
                                <a:pt x="3020" y="11778"/>
                              </a:lnTo>
                              <a:lnTo>
                                <a:pt x="4741" y="920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6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1"/>
                              </a:lnTo>
                              <a:lnTo>
                                <a:pt x="35842" y="3018"/>
                              </a:lnTo>
                              <a:lnTo>
                                <a:pt x="38417" y="4736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5"/>
                              </a:lnTo>
                              <a:lnTo>
                                <a:pt x="45812" y="14694"/>
                              </a:lnTo>
                              <a:lnTo>
                                <a:pt x="47020" y="17612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0" o:spid="_x0000_s1026" o:spt="100" style="position:absolute;left:0pt;margin-left:107.45pt;margin-top:10.75pt;height:3.75pt;width:3.75pt;mso-position-horizontal-relative:page;z-index:251661312;mso-width-relative:page;mso-height-relative:page;" filled="f" stroked="t" coordsize="47625,47625" o:gfxdata="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BRd9BK2AAAAAkBAAAPAAAAAAAAAAEAIAAAACIAAABkcnMvZG93bnJldi54bWxQ&#10;SwECFAAUAAAACACHTuJAa6/oQBQDAAAQCQAADgAAAAAAAAABACAAAAAnAQAAZHJzL2Uyb0RvYy54&#10;bWxQSwUGAAAAAAYABgBZAQAArQYAAAAA&#10;" path="m47625,23812l23812,47625,20654,47623,0,26968,0,23812,0,20652,604,17615,1812,14697,3020,11778,4741,9202,6974,6971,9207,4736,11782,3016,14699,1808,17617,601,20654,0,23812,0,26970,0,30007,604,32925,1811,35842,3018,38417,4736,40650,6971,42883,9202,44603,11775,45812,14694,47020,17612,47625,20652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z w:val="19"/>
        </w:rPr>
        <w:t>关联教师</w:t>
      </w:r>
      <w:r>
        <w:rPr>
          <w:rFonts w:ascii="Tahoma" w:eastAsia="Tahoma"/>
          <w:color w:val="333333"/>
          <w:spacing w:val="-5"/>
          <w:sz w:val="19"/>
        </w:rPr>
        <w:t xml:space="preserve">: </w:t>
      </w:r>
      <w:r>
        <w:rPr>
          <w:color w:val="333333"/>
          <w:spacing w:val="-10"/>
          <w:sz w:val="19"/>
        </w:rPr>
        <w:t>在</w:t>
      </w:r>
    </w:p>
    <w:p w14:paraId="67FC52FE">
      <w:pPr>
        <w:pStyle w:val="5"/>
        <w:spacing w:before="36"/>
        <w:ind w:left="891"/>
      </w:pPr>
      <w:r>
        <w:br w:type="column"/>
      </w:r>
      <w:r>
        <w:rPr>
          <w:color w:val="333333"/>
          <w:spacing w:val="-1"/>
        </w:rPr>
        <w:t>表中插入一条新的课程记录。</w:t>
      </w:r>
    </w:p>
    <w:p w14:paraId="6B13DDC3">
      <w:pPr>
        <w:pStyle w:val="5"/>
        <w:spacing w:before="69"/>
        <w:ind w:left="1737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2231390</wp:posOffset>
                </wp:positionH>
                <wp:positionV relativeFrom="paragraph">
                  <wp:posOffset>-158115</wp:posOffset>
                </wp:positionV>
                <wp:extent cx="533400" cy="123825"/>
                <wp:effectExtent l="0" t="0" r="0" b="0"/>
                <wp:wrapNone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123825"/>
                          <a:chOff x="0" y="0"/>
                          <a:chExt cx="533400" cy="1238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334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23825">
                                <a:moveTo>
                                  <a:pt x="50861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400" y="24785"/>
                                </a:lnTo>
                                <a:lnTo>
                                  <a:pt x="533400" y="99038"/>
                                </a:lnTo>
                                <a:lnTo>
                                  <a:pt x="512259" y="123099"/>
                                </a:lnTo>
                                <a:lnTo>
                                  <a:pt x="50861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5238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0062" y="0"/>
                                </a:lnTo>
                                <a:lnTo>
                                  <a:pt x="503220" y="0"/>
                                </a:lnTo>
                                <a:lnTo>
                                  <a:pt x="506257" y="604"/>
                                </a:lnTo>
                                <a:lnTo>
                                  <a:pt x="509175" y="1811"/>
                                </a:lnTo>
                                <a:lnTo>
                                  <a:pt x="512092" y="3018"/>
                                </a:lnTo>
                                <a:lnTo>
                                  <a:pt x="514667" y="4739"/>
                                </a:lnTo>
                                <a:lnTo>
                                  <a:pt x="516900" y="6974"/>
                                </a:lnTo>
                                <a:lnTo>
                                  <a:pt x="519133" y="9204"/>
                                </a:lnTo>
                                <a:lnTo>
                                  <a:pt x="520853" y="11780"/>
                                </a:lnTo>
                                <a:lnTo>
                                  <a:pt x="522062" y="14698"/>
                                </a:lnTo>
                                <a:lnTo>
                                  <a:pt x="523270" y="17615"/>
                                </a:lnTo>
                                <a:lnTo>
                                  <a:pt x="523875" y="20652"/>
                                </a:lnTo>
                                <a:lnTo>
                                  <a:pt x="523875" y="23812"/>
                                </a:lnTo>
                                <a:lnTo>
                                  <a:pt x="523875" y="90487"/>
                                </a:lnTo>
                                <a:lnTo>
                                  <a:pt x="503220" y="114300"/>
                                </a:lnTo>
                                <a:lnTo>
                                  <a:pt x="5000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5334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189096"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" o:spid="_x0000_s1026" o:spt="203" style="position:absolute;left:0pt;margin-left:175.7pt;margin-top:-12.45pt;height:9.75pt;width:42pt;mso-position-horizontal-relative:page;z-index:251660288;mso-width-relative:page;mso-height-relative:page;" coordsize="533400,123825" o:gfxdata="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CsjhHv2gAAAAoBAAAPAAAAAAAAAAEAIAAAACIAAABkcnMvZG93bnJldi54bWxQSwEC&#10;FAAUAAAACACHTuJAg5XqLZ4EAACIEQAADgAAAAAAAAABACAAAAApAQAAZHJzL2Uyb0RvYy54bWxQ&#10;SwUGAAAAAAYABgBZAQAAOQgAAAAA&#10;">
                <o:lock v:ext="edit" aspectratio="f"/>
                <v:shape id="Graphic 112" o:spid="_x0000_s1026" o:spt="100" style="position:absolute;left:0;top:0;height:123825;width:533400;" fillcolor="#F2F4F4" filled="t" stroked="f" coordsize="533400,123825" o:gfxdata="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RkiW8AAAA&#10;3AAAAA8AAAAAAAAAAQAgAAAAIgAAAGRycy9kb3ducmV2LnhtbFBLAQIUABQAAAAIAIdO4kAzLwWe&#10;OwAAADkAAAAQAAAAAAAAAAEAIAAAAAsBAABkcnMvc2hhcGV4bWwueG1sUEsFBgAAAAAGAAYAWwEA&#10;ALUDAAAAAA==&#10;" path="m508614,123825l24785,123825,21140,123099,0,99038,0,95250,0,24785,24785,0,508614,0,533400,24785,533400,99038,512259,123099,508614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4762;top:4762;height:114300;width:523875;" filled="f" stroked="t" coordsize="523875,114300" o:gfxdata="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csBPugAAANwA&#10;AAAPAAAAAAAAAAEAIAAAACIAAABkcnMvZG93bnJldi54bWxQSwECFAAUAAAACACHTuJAMy8FnjsA&#10;AAA5AAAAEAAAAAAAAAABACAAAAAJAQAAZHJzL3NoYXBleG1sLnhtbFBLBQYAAAAABgAGAFsBAACz&#10;AwAAAAA=&#10;" path="m0,90487l0,23812,0,20652,604,17615,1812,14698,3020,11780,4741,9204,6974,6974,9207,4739,11782,3018,14699,1811,17617,604,20654,0,23812,0,500062,0,503220,0,506257,604,509175,1811,512092,3018,514667,4739,516900,6974,519133,9204,520853,11780,522062,14698,523270,17615,523875,20652,523875,23812,523875,90487,503220,114300,500062,114300,23812,114300,20654,114300,17617,113695,1812,99596,604,96677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14" o:spid="_x0000_s1026" o:spt="202" type="#_x0000_t202" style="position:absolute;left:0;top:0;height:123825;width:533400;" filled="f" stroked="f" coordsize="21600,21600" o:gfxdata="UEsDBAoAAAAAAIdO4kAAAAAAAAAAAAAAAAAEAAAAZHJzL1BLAwQUAAAACACHTuJAXWLGvLwAAADc&#10;AAAADwAAAGRycy9kb3ducmV2LnhtbEVPTWsCMRC9F/wPYYTearKlSF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ixr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189096"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2228215</wp:posOffset>
                </wp:positionH>
                <wp:positionV relativeFrom="paragraph">
                  <wp:posOffset>104140</wp:posOffset>
                </wp:positionV>
                <wp:extent cx="1073785" cy="130810"/>
                <wp:effectExtent l="0" t="0" r="0" b="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5"/>
                                </a:lnTo>
                                <a:lnTo>
                                  <a:pt x="1066799" y="99038"/>
                                </a:lnTo>
                                <a:lnTo>
                                  <a:pt x="1045659" y="123097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5B9B60">
                              <w:pPr>
                                <w:spacing w:before="0" w:line="154" w:lineRule="exact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course_teachers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026" o:spt="203" style="position:absolute;left:0pt;margin-left:175.45pt;margin-top:8.2pt;height:10.3pt;width:84.55pt;mso-position-horizontal-relative:page;z-index:251661312;mso-width-relative:page;mso-height-relative:page;" coordsize="1073785,130810" o:gfxdata="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ANAgT/1wAAAAkBAAAPAAAAAAAAAAEAIAAAACIA&#10;AABkcnMvZG93bnJldi54bWxQSwECFAAUAAAACACHTuJAdvg3smADAABhCQAADgAAAAAAAAABACAA&#10;AAAmAQAAZHJzL2Uyb0RvYy54bWxQSwUGAAAAAAYABgBZAQAA+AYAAAAA&#10;">
                <o:lock v:ext="edit" aspectratio="f"/>
                <v:shape id="Graphic 116" o:spid="_x0000_s1026" o:spt="100" style="position:absolute;left:3487;top:3487;height:123825;width:1066800;" fillcolor="#F2F4F4" filled="t" stroked="f" coordsize="1066800,123825" o:gfxdata="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JrQXLsAAADc&#10;AAAADwAAAAAAAAABACAAAAAiAAAAZHJzL2Rvd25yZXYueG1sUEsBAhQAFAAAAAgAh07iQDMvBZ47&#10;AAAAOQAAABAAAAAAAAAAAQAgAAAACgEAAGRycy9zaGFwZXhtbC54bWxQSwUGAAAAAAYABgBbAQAA&#10;tAMAAAAA&#10;" path="m1042014,123823l24785,123823,21140,123097,0,99038,0,95250,0,24785,24785,0,1042014,0,1066799,24785,1066799,99038,1045659,123097,10420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7" o:spid="_x0000_s1026" o:spt="202" type="#_x0000_t202" style="position:absolute;left:8249;top:8249;height:114300;width:1057275;" filled="f" stroked="t" coordsize="21600,21600" o:gfxdata="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3M6F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65B9B60">
                        <w:pPr>
                          <w:spacing w:before="0" w:line="154" w:lineRule="exact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course_teachers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表中将该课程与当前教师进行关联。</w:t>
      </w:r>
    </w:p>
    <w:p w14:paraId="14863BA0">
      <w:pPr>
        <w:pStyle w:val="5"/>
        <w:spacing w:after="0"/>
        <w:sectPr>
          <w:pgSz w:w="11900" w:h="16840"/>
          <w:pgMar w:top="480" w:right="1417" w:bottom="280" w:left="1417" w:header="720" w:footer="720" w:gutter="0"/>
          <w:cols w:equalWidth="0" w:num="2">
            <w:col w:w="2051" w:space="40"/>
            <w:col w:w="6975"/>
          </w:cols>
        </w:sectPr>
      </w:pPr>
    </w:p>
    <w:p w14:paraId="6A39060C">
      <w:pPr>
        <w:pStyle w:val="11"/>
        <w:numPr>
          <w:ilvl w:val="0"/>
          <w:numId w:val="7"/>
        </w:numPr>
        <w:tabs>
          <w:tab w:val="left" w:pos="521"/>
        </w:tabs>
        <w:spacing w:before="0" w:after="0" w:line="331" w:lineRule="exact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返回结果</w:t>
      </w:r>
      <w:r>
        <w:rPr>
          <w:rFonts w:ascii="Tahoma" w:eastAsia="Tahoma"/>
          <w:color w:val="333333"/>
          <w:spacing w:val="14"/>
          <w:sz w:val="19"/>
        </w:rPr>
        <w:t xml:space="preserve">: </w:t>
      </w:r>
      <w:r>
        <w:rPr>
          <w:color w:val="333333"/>
          <w:spacing w:val="-1"/>
          <w:sz w:val="19"/>
        </w:rPr>
        <w:t>提示教师课程创建成功。</w:t>
      </w:r>
    </w:p>
    <w:p w14:paraId="0AA67ED5">
      <w:pPr>
        <w:pStyle w:val="3"/>
        <w:numPr>
          <w:ilvl w:val="1"/>
          <w:numId w:val="1"/>
        </w:numPr>
        <w:tabs>
          <w:tab w:val="left" w:pos="566"/>
        </w:tabs>
        <w:spacing w:before="117" w:after="0" w:line="240" w:lineRule="auto"/>
        <w:ind w:left="566" w:right="0" w:hanging="493"/>
        <w:jc w:val="left"/>
      </w:pPr>
      <w:bookmarkStart w:id="13" w:name="4.3 管理员排课流程"/>
      <w:bookmarkEnd w:id="13"/>
      <w:r>
        <w:rPr>
          <w:color w:val="333333"/>
          <w:spacing w:val="-2"/>
        </w:rPr>
        <w:t>管理员排课流程</w:t>
      </w:r>
    </w:p>
    <w:p w14:paraId="6773DEFB">
      <w:pPr>
        <w:pStyle w:val="11"/>
        <w:numPr>
          <w:ilvl w:val="0"/>
          <w:numId w:val="8"/>
        </w:numPr>
        <w:tabs>
          <w:tab w:val="left" w:pos="521"/>
        </w:tabs>
        <w:spacing w:before="123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登录系统</w:t>
      </w:r>
      <w:r>
        <w:rPr>
          <w:rFonts w:ascii="Tahoma" w:eastAsia="Tahoma"/>
          <w:color w:val="333333"/>
          <w:spacing w:val="4"/>
          <w:sz w:val="19"/>
        </w:rPr>
        <w:t xml:space="preserve">: </w:t>
      </w:r>
      <w:r>
        <w:rPr>
          <w:color w:val="333333"/>
          <w:spacing w:val="-2"/>
          <w:sz w:val="19"/>
        </w:rPr>
        <w:t>管理员登录。</w:t>
      </w:r>
    </w:p>
    <w:p w14:paraId="670B8EEE">
      <w:pPr>
        <w:pStyle w:val="11"/>
        <w:numPr>
          <w:ilvl w:val="0"/>
          <w:numId w:val="8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选择课程</w:t>
      </w:r>
      <w:r>
        <w:rPr>
          <w:rFonts w:ascii="Tahoma" w:eastAsia="Tahoma"/>
          <w:color w:val="333333"/>
          <w:spacing w:val="29"/>
          <w:sz w:val="19"/>
        </w:rPr>
        <w:t xml:space="preserve">: </w:t>
      </w:r>
      <w:r>
        <w:rPr>
          <w:color w:val="333333"/>
          <w:spacing w:val="-1"/>
          <w:sz w:val="19"/>
        </w:rPr>
        <w:t>管理员从课程列表中选择需要排课的课程。</w:t>
      </w:r>
    </w:p>
    <w:p w14:paraId="26E75C61">
      <w:pPr>
        <w:pStyle w:val="11"/>
        <w:numPr>
          <w:ilvl w:val="0"/>
          <w:numId w:val="8"/>
        </w:numPr>
        <w:tabs>
          <w:tab w:val="left" w:pos="521"/>
        </w:tabs>
        <w:spacing w:before="54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安排上课信息</w:t>
      </w:r>
      <w:r>
        <w:rPr>
          <w:rFonts w:ascii="Tahoma" w:eastAsia="Tahoma"/>
          <w:color w:val="333333"/>
          <w:sz w:val="19"/>
        </w:rPr>
        <w:t>:</w:t>
      </w:r>
      <w:r>
        <w:rPr>
          <w:rFonts w:ascii="Tahoma" w:eastAsia="Tahoma"/>
          <w:color w:val="333333"/>
          <w:spacing w:val="52"/>
          <w:w w:val="150"/>
          <w:sz w:val="19"/>
        </w:rPr>
        <w:t xml:space="preserve"> </w:t>
      </w:r>
      <w:r>
        <w:rPr>
          <w:color w:val="333333"/>
          <w:spacing w:val="-1"/>
          <w:sz w:val="19"/>
        </w:rPr>
        <w:t>管理员为课程设置上课的星期、具体时间段、教室。</w:t>
      </w:r>
    </w:p>
    <w:p w14:paraId="0E058931">
      <w:pPr>
        <w:pStyle w:val="4"/>
        <w:numPr>
          <w:ilvl w:val="0"/>
          <w:numId w:val="8"/>
        </w:numPr>
        <w:tabs>
          <w:tab w:val="left" w:pos="521"/>
        </w:tabs>
        <w:spacing w:before="70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核心业务逻辑处理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1285CE63">
      <w:pPr>
        <w:pStyle w:val="5"/>
        <w:spacing w:before="80" w:line="216" w:lineRule="auto"/>
        <w:ind w:left="973" w:right="187" w:hanging="248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冲突检测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系统检查指定的时间和教室是否已被占用。检查教师在同一时间是否已有其他课程</w:t>
      </w:r>
      <w:r>
        <w:rPr>
          <w:color w:val="333333"/>
          <w:spacing w:val="-4"/>
        </w:rPr>
        <w:t>安排。</w:t>
      </w:r>
    </w:p>
    <w:p w14:paraId="2E118E28">
      <w:pPr>
        <w:pStyle w:val="5"/>
        <w:spacing w:after="0" w:line="216" w:lineRule="auto"/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4B67A77E">
      <w:pPr>
        <w:pStyle w:val="5"/>
        <w:spacing w:before="80" w:line="225" w:lineRule="auto"/>
        <w:ind w:left="973" w:right="1108" w:hanging="248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3221990</wp:posOffset>
                </wp:positionH>
                <wp:positionV relativeFrom="paragraph">
                  <wp:posOffset>104775</wp:posOffset>
                </wp:positionV>
                <wp:extent cx="666750" cy="123825"/>
                <wp:effectExtent l="0" t="0" r="0" b="0"/>
                <wp:wrapNone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123825"/>
                          <a:chOff x="0" y="0"/>
                          <a:chExt cx="666750" cy="12382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667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3825">
                                <a:moveTo>
                                  <a:pt x="6419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50" y="24782"/>
                                </a:lnTo>
                                <a:lnTo>
                                  <a:pt x="666750" y="99038"/>
                                </a:lnTo>
                                <a:lnTo>
                                  <a:pt x="645609" y="123094"/>
                                </a:lnTo>
                                <a:lnTo>
                                  <a:pt x="6419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657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6570" y="0"/>
                                </a:lnTo>
                                <a:lnTo>
                                  <a:pt x="639607" y="604"/>
                                </a:lnTo>
                                <a:lnTo>
                                  <a:pt x="642524" y="1811"/>
                                </a:lnTo>
                                <a:lnTo>
                                  <a:pt x="645442" y="3018"/>
                                </a:lnTo>
                                <a:lnTo>
                                  <a:pt x="648017" y="4739"/>
                                </a:lnTo>
                                <a:lnTo>
                                  <a:pt x="650250" y="6971"/>
                                </a:lnTo>
                                <a:lnTo>
                                  <a:pt x="652483" y="9202"/>
                                </a:lnTo>
                                <a:lnTo>
                                  <a:pt x="654203" y="11778"/>
                                </a:lnTo>
                                <a:lnTo>
                                  <a:pt x="655412" y="14697"/>
                                </a:lnTo>
                                <a:lnTo>
                                  <a:pt x="656620" y="17612"/>
                                </a:lnTo>
                                <a:lnTo>
                                  <a:pt x="657225" y="20652"/>
                                </a:lnTo>
                                <a:lnTo>
                                  <a:pt x="657225" y="23812"/>
                                </a:lnTo>
                                <a:lnTo>
                                  <a:pt x="657225" y="90487"/>
                                </a:lnTo>
                                <a:lnTo>
                                  <a:pt x="657225" y="93643"/>
                                </a:lnTo>
                                <a:lnTo>
                                  <a:pt x="656620" y="96679"/>
                                </a:lnTo>
                                <a:lnTo>
                                  <a:pt x="655412" y="99596"/>
                                </a:lnTo>
                                <a:lnTo>
                                  <a:pt x="654203" y="102514"/>
                                </a:lnTo>
                                <a:lnTo>
                                  <a:pt x="642524" y="112481"/>
                                </a:lnTo>
                                <a:lnTo>
                                  <a:pt x="639607" y="113690"/>
                                </a:lnTo>
                                <a:lnTo>
                                  <a:pt x="636570" y="114298"/>
                                </a:lnTo>
                                <a:lnTo>
                                  <a:pt x="6334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6667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FF43C"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" o:spid="_x0000_s1026" o:spt="203" style="position:absolute;left:0pt;margin-left:253.7pt;margin-top:8.25pt;height:9.75pt;width:52.5pt;mso-position-horizontal-relative:page;z-index:251662336;mso-width-relative:page;mso-height-relative:page;" coordsize="666750,123825" o:gfxdata="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">
                <o:lock v:ext="edit" aspectratio="f"/>
                <v:shape id="Graphic 120" o:spid="_x0000_s1026" o:spt="100" style="position:absolute;left:0;top:0;height:123825;width:666750;" fillcolor="#F2F4F4" filled="t" stroked="f" coordsize="666750,123825" o:gfxdata="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h0ie/&#10;AAAA3AAAAA8AAAAAAAAAAQAgAAAAIgAAAGRycy9kb3ducmV2LnhtbFBLAQIUABQAAAAIAIdO4kAz&#10;LwWeOwAAADkAAAAQAAAAAAAAAAEAIAAAAA4BAABkcnMvc2hhcGV4bWwueG1sUEsFBgAAAAAGAAYA&#10;WwEAALgDAAAAAA==&#10;" path="m641964,123823l24785,123823,21140,123094,0,99038,0,95250,0,24782,24785,0,641964,0,666750,24782,666750,99038,645609,123094,6419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4762;top:4762;height:114300;width:657225;" filled="f" stroked="t" coordsize="657225,114300" o:gfxdata="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DWkAugAAANwA&#10;AAAPAAAAAAAAAAEAIAAAACIAAABkcnMvZG93bnJldi54bWxQSwECFAAUAAAACACHTuJAMy8FnjsA&#10;AAA5AAAAEAAAAAAAAAABACAAAAAJAQAAZHJzL3NoYXBleG1sLnhtbFBLBQYAAAAABgAGAFsBAACz&#10;AwAAAAA=&#10;" path="m0,90487l0,23812,0,20652,604,17612,1812,14697,3021,11778,4741,9202,6974,6971,9207,4739,11782,3018,14699,1811,17617,604,20654,0,23812,0,633412,0,636570,0,639607,604,642524,1811,645442,3018,648017,4739,650250,6971,652483,9202,654203,11778,655412,14697,656620,17612,657225,20652,657225,23812,657225,90487,657225,93643,656620,96679,655412,99596,654203,102514,642524,112481,639607,113690,636570,114298,633412,114300,23812,114300,20654,114298,17617,113690,14699,112481,11782,111274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22" o:spid="_x0000_s1026" o:spt="202" type="#_x0000_t202" style="position:absolute;left:0;top:0;height:123825;width:666750;" filled="f" stroked="f" coordsize="21600,21600" o:gfxdata="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rMe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1FF43C"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schedules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</w:rPr>
        <w:t>数据存储</w:t>
      </w:r>
      <w:r>
        <w:rPr>
          <w:rFonts w:ascii="Tahoma" w:eastAsia="Tahoma"/>
          <w:color w:val="333333"/>
          <w:spacing w:val="-3"/>
        </w:rPr>
        <w:t xml:space="preserve">: </w:t>
      </w:r>
      <w:r>
        <w:rPr>
          <w:color w:val="333333"/>
        </w:rPr>
        <w:t>如果无冲突，系统在</w:t>
      </w:r>
      <w:r>
        <w:rPr>
          <w:color w:val="333333"/>
          <w:spacing w:val="-2"/>
        </w:rPr>
        <w:t>间、地点关联起来。</w:t>
      </w:r>
    </w:p>
    <w:p w14:paraId="13B0DD3F">
      <w:pPr>
        <w:pStyle w:val="11"/>
        <w:numPr>
          <w:ilvl w:val="0"/>
          <w:numId w:val="8"/>
        </w:numPr>
        <w:tabs>
          <w:tab w:val="left" w:pos="521"/>
        </w:tabs>
        <w:spacing w:before="61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返回结果</w:t>
      </w:r>
      <w:r>
        <w:rPr>
          <w:rFonts w:ascii="Tahoma" w:eastAsia="Tahoma"/>
          <w:color w:val="333333"/>
          <w:spacing w:val="25"/>
          <w:sz w:val="19"/>
        </w:rPr>
        <w:t xml:space="preserve">: </w:t>
      </w:r>
      <w:r>
        <w:rPr>
          <w:color w:val="333333"/>
          <w:sz w:val="19"/>
        </w:rPr>
        <w:t>提示排课成功或失败（及冲突详情）</w:t>
      </w:r>
      <w:r>
        <w:rPr>
          <w:color w:val="333333"/>
          <w:spacing w:val="-10"/>
          <w:sz w:val="19"/>
        </w:rPr>
        <w:t>。</w:t>
      </w:r>
    </w:p>
    <w:p w14:paraId="1992CA43">
      <w:pPr>
        <w:pStyle w:val="3"/>
        <w:numPr>
          <w:ilvl w:val="1"/>
          <w:numId w:val="1"/>
        </w:numPr>
        <w:tabs>
          <w:tab w:val="left" w:pos="566"/>
        </w:tabs>
        <w:spacing w:before="118" w:after="0" w:line="240" w:lineRule="auto"/>
        <w:ind w:left="566" w:right="0" w:hanging="493"/>
        <w:jc w:val="left"/>
      </w:pPr>
      <w:bookmarkStart w:id="14" w:name="4.4 个性化课程推荐流程"/>
      <w:bookmarkEnd w:id="14"/>
      <w:r>
        <w:rPr>
          <w:color w:val="333333"/>
          <w:spacing w:val="-2"/>
        </w:rPr>
        <w:t>个性化课程推荐流程</w:t>
      </w:r>
    </w:p>
    <w:p w14:paraId="71B8D558">
      <w:pPr>
        <w:pStyle w:val="11"/>
        <w:numPr>
          <w:ilvl w:val="0"/>
          <w:numId w:val="9"/>
        </w:numPr>
        <w:tabs>
          <w:tab w:val="left" w:pos="521"/>
        </w:tabs>
        <w:spacing w:before="122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触发推荐</w:t>
      </w:r>
      <w:r>
        <w:rPr>
          <w:rFonts w:ascii="Tahoma" w:eastAsia="Tahoma"/>
          <w:color w:val="333333"/>
          <w:spacing w:val="23"/>
          <w:sz w:val="19"/>
        </w:rPr>
        <w:t xml:space="preserve">: </w:t>
      </w:r>
      <w:r>
        <w:rPr>
          <w:color w:val="333333"/>
          <w:sz w:val="19"/>
        </w:rPr>
        <w:t>学生登录后，访问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z w:val="19"/>
        </w:rPr>
        <w:t>推荐课程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pacing w:val="-4"/>
          <w:sz w:val="19"/>
        </w:rPr>
        <w:t>页面。</w:t>
      </w:r>
    </w:p>
    <w:p w14:paraId="789DC123">
      <w:pPr>
        <w:pStyle w:val="4"/>
        <w:numPr>
          <w:ilvl w:val="0"/>
          <w:numId w:val="9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数据准备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3CDCD0EF">
      <w:pPr>
        <w:pStyle w:val="5"/>
        <w:spacing w:before="55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color w:val="333333"/>
        </w:rPr>
        <w:t>系统获取当前学生的完整选课历史。</w:t>
      </w:r>
    </w:p>
    <w:p w14:paraId="19418409">
      <w:pPr>
        <w:pStyle w:val="5"/>
        <w:spacing w:before="65"/>
      </w:pPr>
      <w:r>
        <w:br w:type="column"/>
      </w:r>
      <w:r>
        <w:rPr>
          <w:color w:val="333333"/>
          <w:spacing w:val="-1"/>
        </w:rPr>
        <w:t>表中创建一条或多条记录，将课程、教师、时</w:t>
      </w:r>
    </w:p>
    <w:p w14:paraId="7B81864D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4721" w:space="33"/>
            <w:col w:w="4312"/>
          </w:cols>
        </w:sectPr>
      </w:pPr>
    </w:p>
    <w:p w14:paraId="664B28B3">
      <w:pPr>
        <w:pStyle w:val="5"/>
        <w:spacing w:before="55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color w:val="333333"/>
        </w:rPr>
        <w:t>系统获取所有其他学生的选课历史，形成一个用户</w:t>
      </w:r>
      <w:r>
        <w:rPr>
          <w:rFonts w:ascii="Tahoma" w:eastAsia="Tahoma"/>
          <w:color w:val="333333"/>
        </w:rPr>
        <w:t>-</w:t>
      </w:r>
      <w:r>
        <w:rPr>
          <w:color w:val="333333"/>
        </w:rPr>
        <w:t>课程矩阵。</w:t>
      </w:r>
    </w:p>
    <w:p w14:paraId="0EB5845F">
      <w:pPr>
        <w:pStyle w:val="11"/>
        <w:numPr>
          <w:ilvl w:val="0"/>
          <w:numId w:val="9"/>
        </w:numPr>
        <w:tabs>
          <w:tab w:val="left" w:pos="521"/>
        </w:tabs>
        <w:spacing w:before="70" w:after="0" w:line="240" w:lineRule="auto"/>
        <w:ind w:left="521" w:right="0" w:hanging="213"/>
        <w:jc w:val="left"/>
        <w:rPr>
          <w:rFonts w:ascii="Tahoma" w:eastAsia="Tahoma"/>
          <w:sz w:val="19"/>
        </w:rPr>
      </w:pPr>
      <w:r>
        <w:rPr>
          <w:b/>
          <w:color w:val="333333"/>
          <w:spacing w:val="3"/>
          <w:sz w:val="19"/>
        </w:rPr>
        <w:t xml:space="preserve">核心算法处理 </w:t>
      </w:r>
      <w:r>
        <w:rPr>
          <w:rFonts w:ascii="Arial Black" w:eastAsia="Arial Black"/>
          <w:color w:val="333333"/>
          <w:sz w:val="19"/>
        </w:rPr>
        <w:t>(</w:t>
      </w:r>
      <w:r>
        <w:rPr>
          <w:b/>
          <w:color w:val="333333"/>
          <w:sz w:val="19"/>
        </w:rPr>
        <w:t>协同过滤</w:t>
      </w:r>
      <w:r>
        <w:rPr>
          <w:rFonts w:ascii="Arial Black" w:eastAsia="Arial Black"/>
          <w:color w:val="333333"/>
          <w:spacing w:val="-5"/>
          <w:sz w:val="19"/>
        </w:rPr>
        <w:t>)</w:t>
      </w:r>
      <w:r>
        <w:rPr>
          <w:rFonts w:ascii="Tahoma" w:eastAsia="Tahoma"/>
          <w:color w:val="333333"/>
          <w:spacing w:val="-5"/>
          <w:sz w:val="19"/>
        </w:rPr>
        <w:t>:</w:t>
      </w:r>
    </w:p>
    <w:p w14:paraId="6F050E86">
      <w:pPr>
        <w:pStyle w:val="5"/>
        <w:spacing w:before="79" w:line="216" w:lineRule="auto"/>
        <w:ind w:left="973" w:right="118" w:hanging="248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计算用户相似度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系统通过选课记录计算当前学生与其他学生的相似度（例如使用</w:t>
      </w:r>
      <w:r>
        <w:rPr>
          <w:rFonts w:ascii="Tahoma" w:eastAsia="Tahoma"/>
          <w:color w:val="333333"/>
        </w:rPr>
        <w:t>Jaccard</w:t>
      </w:r>
      <w:r>
        <w:rPr>
          <w:color w:val="333333"/>
        </w:rPr>
        <w:t>相似</w:t>
      </w:r>
      <w:r>
        <w:rPr>
          <w:color w:val="333333"/>
          <w:spacing w:val="-2"/>
          <w:w w:val="105"/>
        </w:rPr>
        <w:t>系数或余弦相似度）。</w:t>
      </w:r>
    </w:p>
    <w:p w14:paraId="63441DE0">
      <w:pPr>
        <w:spacing w:before="6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寻找最近邻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 xml:space="preserve">找到与当前学生最相似的 </w:t>
      </w:r>
      <w:r>
        <w:rPr>
          <w:rFonts w:ascii="Tahoma" w:eastAsia="Tahoma"/>
          <w:color w:val="333333"/>
          <w:sz w:val="19"/>
        </w:rPr>
        <w:t xml:space="preserve">N </w:t>
      </w:r>
      <w:r>
        <w:rPr>
          <w:color w:val="333333"/>
          <w:sz w:val="19"/>
        </w:rPr>
        <w:t>个学生。</w:t>
      </w:r>
    </w:p>
    <w:p w14:paraId="0C99A704">
      <w:pPr>
        <w:pStyle w:val="5"/>
        <w:spacing w:before="80" w:line="216" w:lineRule="auto"/>
        <w:ind w:left="973" w:right="226" w:hanging="248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生成推荐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汇总这些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邻居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选过但当前学生未选的课程，根据课程在邻居中的出现频率和邻居</w:t>
      </w:r>
      <w:r>
        <w:rPr>
          <w:color w:val="333333"/>
          <w:spacing w:val="-2"/>
        </w:rPr>
        <w:t>的相似度权重计算推荐分数。</w:t>
      </w:r>
    </w:p>
    <w:p w14:paraId="1936E324">
      <w:pPr>
        <w:pStyle w:val="4"/>
        <w:numPr>
          <w:ilvl w:val="0"/>
          <w:numId w:val="9"/>
        </w:numPr>
        <w:tabs>
          <w:tab w:val="left" w:pos="521"/>
        </w:tabs>
        <w:spacing w:before="79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数据存储与返回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39F26FA4">
      <w:pPr>
        <w:pStyle w:val="5"/>
        <w:tabs>
          <w:tab w:val="left" w:pos="7237"/>
        </w:tabs>
        <w:spacing w:before="55"/>
        <w:ind w:left="973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127635</wp:posOffset>
                </wp:positionV>
                <wp:extent cx="47625" cy="47625"/>
                <wp:effectExtent l="0" t="0" r="0" b="0"/>
                <wp:wrapNone/>
                <wp:docPr id="129" name="Graphic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68"/>
                              </a:lnTo>
                              <a:lnTo>
                                <a:pt x="47020" y="30002"/>
                              </a:lnTo>
                              <a:lnTo>
                                <a:pt x="45812" y="32919"/>
                              </a:lnTo>
                              <a:lnTo>
                                <a:pt x="44603" y="35837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601"/>
                              </a:lnTo>
                              <a:lnTo>
                                <a:pt x="1812" y="32919"/>
                              </a:lnTo>
                              <a:lnTo>
                                <a:pt x="604" y="30002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7"/>
                              </a:lnTo>
                              <a:lnTo>
                                <a:pt x="3020" y="11775"/>
                              </a:lnTo>
                              <a:lnTo>
                                <a:pt x="4741" y="920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6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1"/>
                              </a:lnTo>
                              <a:lnTo>
                                <a:pt x="35842" y="3018"/>
                              </a:lnTo>
                              <a:lnTo>
                                <a:pt x="38417" y="4736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5"/>
                              </a:lnTo>
                              <a:lnTo>
                                <a:pt x="45812" y="14694"/>
                              </a:lnTo>
                              <a:lnTo>
                                <a:pt x="47020" y="17612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9" o:spid="_x0000_s1026" o:spt="100" style="position:absolute;left:0pt;margin-left:107.45pt;margin-top:10.05pt;height:3.75pt;width:3.75pt;mso-position-horizontal-relative:page;z-index:251662336;mso-width-relative:page;mso-height-relative:page;" filled="f" stroked="t" coordsize="47625,47625" o:gfxdata="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rXhUdtgAAAAJAQAADwAAAAAAAAABACAAAAAiAAAAZHJz&#10;L2Rvd25yZXYueG1sUEsBAhQAFAAAAAgAh07iQE7KyVZaAwAAHQsAAA4AAAAAAAAAAQAgAAAAJwEA&#10;AGRycy9lMm9Eb2MueG1sUEsFBgAAAAAGAAYAWQEAAPMGAAAAAA==&#10;" path="m47625,23812l47625,26968,47020,30002,45812,32919,44603,35837,32925,45808,30007,47018,26970,47623,23812,47625,20654,47623,17617,47018,14699,45808,11782,44601,1812,32919,604,30002,0,26968,0,23812,0,20652,604,17615,1812,14697,3020,11775,4741,9202,6974,6971,9207,4736,11782,3016,14699,1808,17617,601,20654,0,23812,0,26970,0,30007,604,32925,1811,35842,3018,38417,4736,40650,6971,42883,9202,44603,11775,45812,14694,47020,17612,47625,20652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4390390</wp:posOffset>
                </wp:positionH>
                <wp:positionV relativeFrom="paragraph">
                  <wp:posOffset>95250</wp:posOffset>
                </wp:positionV>
                <wp:extent cx="1073785" cy="130810"/>
                <wp:effectExtent l="0" t="0" r="0" b="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800" y="24782"/>
                                </a:lnTo>
                                <a:lnTo>
                                  <a:pt x="1066800" y="99036"/>
                                </a:lnTo>
                                <a:lnTo>
                                  <a:pt x="1045659" y="123094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8250" y="8250"/>
                            <a:ext cx="1057275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4A22C8">
                              <w:pPr>
                                <w:spacing w:before="0" w:line="154" w:lineRule="exact"/>
                                <w:ind w:left="3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026" o:spt="203" style="position:absolute;left:0pt;margin-left:345.7pt;margin-top:7.5pt;height:10.3pt;width:84.55pt;mso-position-horizontal-relative:page;z-index:-251629568;mso-width-relative:page;mso-height-relative:page;" coordsize="1073785,130810" o:gfxdata="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ydcqt9kAAAAJAQAADwAAAAAAAAABACAAAAAiAAAAZHJzL2Rvd25yZXYu&#10;eG1sUEsBAhQAFAAAAAgAh07iQPJ3cQZQAwAAYQkAAA4AAAAAAAAAAQAgAAAAKAEAAGRycy9lMm9E&#10;b2MueG1sUEsFBgAAAAAGAAYAWQEAAOoGAAAAAA==&#10;">
                <o:lock v:ext="edit" aspectratio="f"/>
                <v:shape id="Graphic 131" o:spid="_x0000_s1026" o:spt="100" style="position:absolute;left:3487;top:3487;height:123825;width:1066800;" fillcolor="#F2F4F4" filled="t" stroked="f" coordsize="1066800,123825" o:gfxdata="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YUSLsAAADc&#10;AAAADwAAAAAAAAABACAAAAAiAAAAZHJzL2Rvd25yZXYueG1sUEsBAhQAFAAAAAgAh07iQDMvBZ47&#10;AAAAOQAAABAAAAAAAAAAAQAgAAAACgEAAGRycy9zaGFwZXhtbC54bWxQSwUGAAAAAAYABgBbAQAA&#10;tAMAAAAA&#10;" path="m1042014,123823l24785,123823,21140,123094,0,99036,0,95250,0,24782,24785,0,1042014,0,1066800,24782,1066800,99036,1045659,123094,10420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2" o:spid="_x0000_s1026" o:spt="202" type="#_x0000_t202" style="position:absolute;left:8250;top:8250;height:114300;width:1057275;" filled="f" stroked="t" coordsize="21600,21600" o:gfxdata="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IGursAAADc&#10;AAAADwAAAAAAAAABACAAAAAiAAAAZHJzL2Rvd25yZXYueG1sUEsBAhQAFAAAAAgAh07iQDMvBZ47&#10;AAAAOQAAABAAAAAAAAAAAQAgAAAACgEAAGRycy9zaGFwZXhtbC54bWxQSwUGAAAAAAYABgBbAQAA&#10;tAMAAAAA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6B4A22C8">
                        <w:pPr>
                          <w:spacing w:before="0" w:line="154" w:lineRule="exact"/>
                          <w:ind w:left="3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系统将计算出的推荐结果（课程</w:t>
      </w:r>
      <w:r>
        <w:rPr>
          <w:rFonts w:ascii="Tahoma" w:eastAsia="Tahoma"/>
          <w:color w:val="333333"/>
        </w:rPr>
        <w:t>ID</w:t>
      </w:r>
      <w:r>
        <w:rPr>
          <w:color w:val="333333"/>
        </w:rPr>
        <w:t>和推荐分数）存</w:t>
      </w:r>
      <w:r>
        <w:rPr>
          <w:color w:val="333333"/>
          <w:spacing w:val="-10"/>
        </w:rPr>
        <w:t>入</w:t>
      </w:r>
      <w:r>
        <w:rPr>
          <w:color w:val="333333"/>
        </w:rPr>
        <w:tab/>
      </w:r>
      <w:r>
        <w:rPr>
          <w:color w:val="333333"/>
        </w:rPr>
        <w:t>表</w:t>
      </w:r>
      <w:r>
        <w:rPr>
          <w:color w:val="333333"/>
          <w:spacing w:val="-10"/>
        </w:rPr>
        <w:t>。</w:t>
      </w:r>
    </w:p>
    <w:p w14:paraId="5BD11E79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16252E7F">
      <w:pPr>
        <w:spacing w:before="67"/>
        <w:ind w:left="725" w:right="0" w:firstLine="0"/>
        <w:jc w:val="left"/>
        <w:rPr>
          <w:position w:val="-1"/>
          <w:sz w:val="19"/>
        </w:rPr>
      </w:pPr>
      <w:r>
        <w:rPr>
          <w:position w:val="-1"/>
          <w:sz w:val="19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1666240</wp:posOffset>
                </wp:positionH>
                <wp:positionV relativeFrom="paragraph">
                  <wp:posOffset>104775</wp:posOffset>
                </wp:positionV>
                <wp:extent cx="1073785" cy="130810"/>
                <wp:effectExtent l="0" t="0" r="0" b="0"/>
                <wp:wrapNone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2"/>
                                </a:lnTo>
                                <a:lnTo>
                                  <a:pt x="1066799" y="99038"/>
                                </a:lnTo>
                                <a:lnTo>
                                  <a:pt x="1045659" y="123094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1E7017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3" o:spid="_x0000_s1026" o:spt="203" style="position:absolute;left:0pt;margin-left:131.2pt;margin-top:8.25pt;height:10.3pt;width:84.55pt;mso-position-horizontal-relative:page;z-index:251663360;mso-width-relative:page;mso-height-relative:page;" coordsize="1073785,130810" o:gfxdata="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RwxPkdkAAAAJAQAADwAAAAAAAAABACAAAAAiAAAA&#10;ZHJzL2Rvd25yZXYueG1sUEsBAhQAFAAAAAgAh07iQD+cfIZcAwAAYQkAAA4AAAAAAAAAAQAgAAAA&#10;KAEAAGRycy9lMm9Eb2MueG1sUEsFBgAAAAAGAAYAWQEAAPYGAAAAAA==&#10;">
                <o:lock v:ext="edit" aspectratio="f"/>
                <v:shape id="Graphic 134" o:spid="_x0000_s1026" o:spt="100" style="position:absolute;left:3487;top:3487;height:123825;width:1066800;" fillcolor="#F2F4F4" filled="t" stroked="f" coordsize="1066800,123825" o:gfxdata="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sbfQugAAANwA&#10;AAAPAAAAAAAAAAEAIAAAACIAAABkcnMvZG93bnJldi54bWxQSwECFAAUAAAACACHTuJAMy8FnjsA&#10;AAA5AAAAEAAAAAAAAAABACAAAAAJAQAAZHJzL3NoYXBleG1sLnhtbFBLBQYAAAAABgAGAFsBAACz&#10;AwAAAAA=&#10;" path="m1042014,123823l24785,123823,21140,123094,0,99038,0,95250,0,24782,24785,0,1042014,0,1066799,24782,1066799,99038,1045659,123094,10420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5" o:spid="_x0000_s1026" o:spt="202" type="#_x0000_t202" style="position:absolute;left:8249;top:8249;height:114300;width:1057275;" filled="f" stroked="t" coordsize="21600,21600" o:gfxdata="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54/e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E1E7017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0" distR="0">
            <wp:extent cx="57150" cy="57150"/>
            <wp:effectExtent l="0" t="0" r="0" b="0"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position w:val="-1"/>
          <w:sz w:val="20"/>
        </w:rPr>
        <w:t xml:space="preserve"> </w:t>
      </w:r>
      <w:r>
        <w:rPr>
          <w:color w:val="333333"/>
          <w:position w:val="-1"/>
          <w:sz w:val="19"/>
        </w:rPr>
        <w:t>从</w:t>
      </w:r>
    </w:p>
    <w:p w14:paraId="535C4654">
      <w:pPr>
        <w:pStyle w:val="3"/>
        <w:numPr>
          <w:ilvl w:val="1"/>
          <w:numId w:val="1"/>
        </w:numPr>
        <w:tabs>
          <w:tab w:val="left" w:pos="566"/>
        </w:tabs>
        <w:spacing w:before="136" w:after="0" w:line="240" w:lineRule="auto"/>
        <w:ind w:left="566" w:right="0" w:hanging="493"/>
        <w:jc w:val="left"/>
      </w:pPr>
      <w:bookmarkStart w:id="15" w:name="4.5 学生退课流程"/>
      <w:bookmarkEnd w:id="15"/>
      <w:r>
        <w:rPr>
          <w:color w:val="333333"/>
          <w:spacing w:val="-2"/>
        </w:rPr>
        <w:t>学生退课流程</w:t>
      </w:r>
    </w:p>
    <w:p w14:paraId="5020EAD8">
      <w:pPr>
        <w:pStyle w:val="11"/>
        <w:numPr>
          <w:ilvl w:val="0"/>
          <w:numId w:val="10"/>
        </w:numPr>
        <w:tabs>
          <w:tab w:val="left" w:pos="521"/>
        </w:tabs>
        <w:spacing w:before="122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登录系统</w:t>
      </w:r>
      <w:r>
        <w:rPr>
          <w:rFonts w:ascii="Tahoma" w:eastAsia="Tahoma"/>
          <w:color w:val="333333"/>
          <w:spacing w:val="2"/>
          <w:sz w:val="19"/>
        </w:rPr>
        <w:t xml:space="preserve">: </w:t>
      </w:r>
      <w:r>
        <w:rPr>
          <w:color w:val="333333"/>
          <w:spacing w:val="-2"/>
          <w:sz w:val="19"/>
        </w:rPr>
        <w:t>学生登录。</w:t>
      </w:r>
    </w:p>
    <w:p w14:paraId="2424CFC7">
      <w:pPr>
        <w:pStyle w:val="5"/>
        <w:spacing w:before="70"/>
        <w:ind w:left="73"/>
      </w:pPr>
      <w:r>
        <w:br w:type="column"/>
      </w:r>
      <w:r>
        <w:rPr>
          <w:color w:val="333333"/>
          <w:spacing w:val="-1"/>
        </w:rPr>
        <w:t>表中读取该用户的推荐课程，并结合课程信息，展示给学生。</w:t>
      </w:r>
    </w:p>
    <w:p w14:paraId="02D1546F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2381" w:space="492"/>
            <w:col w:w="6193"/>
          </w:cols>
        </w:sectPr>
      </w:pPr>
    </w:p>
    <w:p w14:paraId="46980E5F">
      <w:pPr>
        <w:pStyle w:val="11"/>
        <w:numPr>
          <w:ilvl w:val="0"/>
          <w:numId w:val="10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查看已选课程</w:t>
      </w:r>
      <w:r>
        <w:rPr>
          <w:rFonts w:ascii="Tahoma" w:eastAsia="Tahoma"/>
          <w:color w:val="333333"/>
          <w:spacing w:val="36"/>
          <w:sz w:val="19"/>
        </w:rPr>
        <w:t xml:space="preserve">: </w:t>
      </w:r>
      <w:r>
        <w:rPr>
          <w:color w:val="333333"/>
          <w:sz w:val="19"/>
        </w:rPr>
        <w:t>学生进入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z w:val="19"/>
        </w:rPr>
        <w:t>我的课程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pacing w:val="-1"/>
          <w:sz w:val="19"/>
        </w:rPr>
        <w:t>页面，查看已选课程列表。</w:t>
      </w:r>
    </w:p>
    <w:p w14:paraId="02BCABCB">
      <w:pPr>
        <w:pStyle w:val="11"/>
        <w:numPr>
          <w:ilvl w:val="0"/>
          <w:numId w:val="10"/>
        </w:numPr>
        <w:tabs>
          <w:tab w:val="left" w:pos="521"/>
        </w:tabs>
        <w:spacing w:before="55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发起退课</w:t>
      </w:r>
      <w:r>
        <w:rPr>
          <w:rFonts w:ascii="Tahoma" w:eastAsia="Tahoma"/>
          <w:color w:val="333333"/>
          <w:spacing w:val="23"/>
          <w:sz w:val="19"/>
        </w:rPr>
        <w:t xml:space="preserve">: </w:t>
      </w:r>
      <w:r>
        <w:rPr>
          <w:color w:val="333333"/>
          <w:sz w:val="19"/>
        </w:rPr>
        <w:t>学生点击某门课程旁的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z w:val="19"/>
        </w:rPr>
        <w:t>退课</w:t>
      </w:r>
      <w:r>
        <w:rPr>
          <w:rFonts w:ascii="Tahoma" w:eastAsia="Tahoma"/>
          <w:color w:val="333333"/>
          <w:sz w:val="19"/>
        </w:rPr>
        <w:t>"</w:t>
      </w:r>
      <w:r>
        <w:rPr>
          <w:color w:val="333333"/>
          <w:spacing w:val="-4"/>
          <w:sz w:val="19"/>
        </w:rPr>
        <w:t>按钮。</w:t>
      </w:r>
    </w:p>
    <w:p w14:paraId="1661A11C">
      <w:pPr>
        <w:pStyle w:val="4"/>
        <w:numPr>
          <w:ilvl w:val="0"/>
          <w:numId w:val="10"/>
        </w:numPr>
        <w:tabs>
          <w:tab w:val="left" w:pos="521"/>
        </w:tabs>
        <w:spacing w:before="70" w:after="0" w:line="240" w:lineRule="auto"/>
        <w:ind w:left="521" w:right="0" w:hanging="213"/>
        <w:jc w:val="left"/>
        <w:rPr>
          <w:rFonts w:ascii="Tahoma" w:eastAsia="Tahoma"/>
          <w:b w:val="0"/>
        </w:rPr>
      </w:pPr>
      <w:r>
        <w:rPr>
          <w:color w:val="333333"/>
        </w:rPr>
        <w:t>核心业务逻辑处理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2069732D">
      <w:pPr>
        <w:pStyle w:val="4"/>
        <w:spacing w:after="0" w:line="240" w:lineRule="auto"/>
        <w:jc w:val="left"/>
        <w:rPr>
          <w:rFonts w:ascii="Tahoma" w:eastAsia="Tahoma"/>
          <w:b w:val="0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5DE09D26">
      <w:pPr>
        <w:spacing w:before="54"/>
        <w:ind w:left="9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127000</wp:posOffset>
                </wp:positionV>
                <wp:extent cx="47625" cy="47625"/>
                <wp:effectExtent l="0" t="0" r="0" b="0"/>
                <wp:wrapNone/>
                <wp:docPr id="137" name="Graphic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0" y="11778"/>
                              </a:lnTo>
                              <a:lnTo>
                                <a:pt x="4741" y="920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1"/>
                              </a:lnTo>
                              <a:lnTo>
                                <a:pt x="35842" y="3018"/>
                              </a:lnTo>
                              <a:lnTo>
                                <a:pt x="38417" y="4736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7" o:spid="_x0000_s1026" o:spt="100" style="position:absolute;left:0pt;margin-left:107.45pt;margin-top:10pt;height:3.75pt;width:3.75pt;mso-position-horizontal-relative:page;z-index:251664384;mso-width-relative:page;mso-height-relative:page;" filled="f" stroked="t" coordsize="47625,47625" o:gfxdata="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JEqckDYAAAACQEAAA8AAAAAAAAAAQAgAAAAIgAAAGRycy9kb3ducmV2LnhtbFBLAQIUABQA&#10;AAAIAIdO4kDJ+6nyDQMAABAJAAAOAAAAAAAAAAEAIAAAACcBAABkcnMvZTJvRG9jLnhtbFBLBQYA&#10;AAAABgAGAFkBAACmBgAAAAA=&#10;" path="m47625,23812l23812,47625,20654,47623,0,26968,0,23812,0,20652,604,17612,1812,14697,3020,11778,4741,9202,6974,6971,9207,4736,11782,3018,14699,1811,17617,604,20654,0,23812,0,26970,0,30007,604,32925,1811,35842,3018,38417,4736,40650,6971,42883,9202,44603,11778,45812,14697,47020,17612,47625,20652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z w:val="19"/>
        </w:rPr>
        <w:t>删除选课记录</w:t>
      </w:r>
      <w:r>
        <w:rPr>
          <w:rFonts w:ascii="Tahoma" w:eastAsia="Tahoma"/>
          <w:color w:val="333333"/>
          <w:spacing w:val="2"/>
          <w:sz w:val="19"/>
        </w:rPr>
        <w:t xml:space="preserve">: </w:t>
      </w:r>
      <w:r>
        <w:rPr>
          <w:color w:val="333333"/>
          <w:spacing w:val="-4"/>
          <w:sz w:val="19"/>
        </w:rPr>
        <w:t>系统从</w:t>
      </w:r>
    </w:p>
    <w:p w14:paraId="5B72FED2">
      <w:pPr>
        <w:spacing w:before="70"/>
        <w:ind w:left="9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138" name="Graphic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2"/>
                              </a:lnTo>
                              <a:lnTo>
                                <a:pt x="1812" y="14694"/>
                              </a:lnTo>
                              <a:lnTo>
                                <a:pt x="3020" y="11775"/>
                              </a:lnTo>
                              <a:lnTo>
                                <a:pt x="4741" y="920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6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5"/>
                              </a:lnTo>
                              <a:lnTo>
                                <a:pt x="45812" y="14694"/>
                              </a:lnTo>
                              <a:lnTo>
                                <a:pt x="47020" y="17612"/>
                              </a:lnTo>
                              <a:lnTo>
                                <a:pt x="47625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8" o:spid="_x0000_s1026" o:spt="100" style="position:absolute;left:0pt;margin-left:107.45pt;margin-top:10.8pt;height:3.75pt;width:3.75pt;mso-position-horizontal-relative:page;z-index:251665408;mso-width-relative:page;mso-height-relative:page;" filled="f" stroked="t" coordsize="47625,47625" o:gfxdata="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3jNL51wAAAAkBAAAPAAAAAAAAAAEAIAAAACIAAABkcnMv&#10;ZG93bnJldi54bWxQSwECFAAUAAAACACHTuJAagY4LegCAABlCAAADgAAAAAAAAABACAAAAAmAQAA&#10;ZHJzL2Uyb0RvYy54bWxQSwUGAAAAAAYABgBZAQAAgAYAAAAA&#10;" path="m47625,23812l23812,47625,20654,47623,0,26968,0,23812,0,20652,604,17612,1812,14694,3020,11775,4741,9202,6974,6971,9207,4736,11782,3016,14699,1808,17617,601,20654,0,23812,0,26970,0,40650,6971,42883,9202,44603,11775,45812,14694,47020,17612,47625,20652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2228215</wp:posOffset>
                </wp:positionH>
                <wp:positionV relativeFrom="paragraph">
                  <wp:posOffset>104775</wp:posOffset>
                </wp:positionV>
                <wp:extent cx="1207135" cy="130810"/>
                <wp:effectExtent l="0" t="0" r="0" b="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2"/>
                                </a:lnTo>
                                <a:lnTo>
                                  <a:pt x="1200149" y="99036"/>
                                </a:lnTo>
                                <a:lnTo>
                                  <a:pt x="1179009" y="123094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228841">
                              <w:pPr>
                                <w:spacing w:before="0" w:line="154" w:lineRule="exact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selection_history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9" o:spid="_x0000_s1026" o:spt="203" style="position:absolute;left:0pt;margin-left:175.45pt;margin-top:8.25pt;height:10.3pt;width:95.05pt;mso-position-horizontal-relative:page;z-index:251665408;mso-width-relative:page;mso-height-relative:page;" coordsize="1207135,130810" o:gfxdata="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RHtCLdgAAAAJAQAADwAAAAAAAAABACAAAAAiAAAAZHJz&#10;L2Rvd25yZXYueG1sUEsBAhQAFAAAAAgAh07iQPraFihaAwAAYQkAAA4AAAAAAAAAAQAgAAAAJwEA&#10;AGRycy9lMm9Eb2MueG1sUEsFBgAAAAAGAAYAWQEAAPMGAAAAAA==&#10;">
                <o:lock v:ext="edit" aspectratio="f"/>
                <v:shape id="Graphic 140" o:spid="_x0000_s1026" o:spt="100" style="position:absolute;left:3487;top:3487;height:123825;width:1200150;" fillcolor="#F2F4F4" filled="t" stroked="f" coordsize="1200150,123825" o:gfxdata="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S20nr4A&#10;AADcAAAADwAAAAAAAAABACAAAAAiAAAAZHJzL2Rvd25yZXYueG1sUEsBAhQAFAAAAAgAh07iQDMv&#10;BZ47AAAAOQAAABAAAAAAAAAAAQAgAAAADQEAAGRycy9zaGFwZXhtbC54bWxQSwUGAAAAAAYABgBb&#10;AQAAtwMAAAAA&#10;" path="m1175364,123820l24785,123820,21140,123094,0,99036,0,95250,0,24782,24785,0,1175364,0,1200149,24782,1200149,99036,1179009,123094,11753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1" o:spid="_x0000_s1026" o:spt="202" type="#_x0000_t202" style="position:absolute;left:8249;top:8249;height:114300;width:1190625;" filled="f" stroked="t" coordsize="21600,21600" o:gfxdata="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7a+qC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C228841">
                        <w:pPr>
                          <w:spacing w:before="0" w:line="154" w:lineRule="exact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selection_history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sz w:val="19"/>
        </w:rPr>
        <w:t>记录历史</w:t>
      </w:r>
      <w:r>
        <w:rPr>
          <w:rFonts w:ascii="Tahoma" w:eastAsia="Tahoma"/>
          <w:color w:val="333333"/>
          <w:spacing w:val="-5"/>
          <w:sz w:val="19"/>
        </w:rPr>
        <w:t xml:space="preserve">: </w:t>
      </w:r>
      <w:r>
        <w:rPr>
          <w:color w:val="333333"/>
          <w:spacing w:val="-10"/>
          <w:sz w:val="19"/>
        </w:rPr>
        <w:t>在</w:t>
      </w:r>
    </w:p>
    <w:p w14:paraId="0B3E06C7">
      <w:pPr>
        <w:pStyle w:val="5"/>
        <w:spacing w:before="54"/>
        <w:ind w:left="1012"/>
      </w:pPr>
      <w:r>
        <w:br w:type="column"/>
      </w:r>
      <w:r>
        <w:rPr>
          <w:color w:val="333333"/>
          <w:spacing w:val="-1"/>
        </w:rPr>
        <w:t>表中删除对应的选课记录。</w:t>
      </w:r>
    </w:p>
    <w:p w14:paraId="771A9538">
      <w:pPr>
        <w:pStyle w:val="5"/>
        <w:spacing w:before="70"/>
        <w:ind w:left="973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2726690</wp:posOffset>
                </wp:positionH>
                <wp:positionV relativeFrom="paragraph">
                  <wp:posOffset>-157480</wp:posOffset>
                </wp:positionV>
                <wp:extent cx="733425" cy="123825"/>
                <wp:effectExtent l="0" t="0" r="0" b="0"/>
                <wp:wrapNone/>
                <wp:docPr id="14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2"/>
                                </a:lnTo>
                                <a:lnTo>
                                  <a:pt x="733424" y="99038"/>
                                </a:lnTo>
                                <a:lnTo>
                                  <a:pt x="712284" y="123094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199" y="1811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6"/>
                                </a:lnTo>
                                <a:lnTo>
                                  <a:pt x="716925" y="6971"/>
                                </a:lnTo>
                                <a:lnTo>
                                  <a:pt x="719158" y="9204"/>
                                </a:lnTo>
                                <a:lnTo>
                                  <a:pt x="720879" y="11778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2"/>
                                </a:lnTo>
                                <a:lnTo>
                                  <a:pt x="723899" y="20652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23899" y="93643"/>
                                </a:lnTo>
                                <a:lnTo>
                                  <a:pt x="723295" y="96679"/>
                                </a:lnTo>
                                <a:lnTo>
                                  <a:pt x="722087" y="99596"/>
                                </a:lnTo>
                                <a:lnTo>
                                  <a:pt x="720879" y="102514"/>
                                </a:lnTo>
                                <a:lnTo>
                                  <a:pt x="709199" y="112481"/>
                                </a:lnTo>
                                <a:lnTo>
                                  <a:pt x="706282" y="113690"/>
                                </a:lnTo>
                                <a:lnTo>
                                  <a:pt x="703245" y="114298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21DD8"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" o:spid="_x0000_s1026" o:spt="203" style="position:absolute;left:0pt;margin-left:214.7pt;margin-top:-12.4pt;height:9.75pt;width:57.75pt;mso-position-horizontal-relative:page;z-index:251664384;mso-width-relative:page;mso-height-relative:page;" coordsize="733425,123825" o:gfxdata="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">
                <o:lock v:ext="edit" aspectratio="f"/>
                <v:shape id="Graphic 143" o:spid="_x0000_s1026" o:spt="100" style="position:absolute;left:0;top:0;height:123825;width:733425;" fillcolor="#F2F4F4" filled="t" stroked="f" coordsize="733425,123825" o:gfxdata="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lZzS8AAAA&#10;3AAAAA8AAAAAAAAAAQAgAAAAIgAAAGRycy9kb3ducmV2LnhtbFBLAQIUABQAAAAIAIdO4kAzLwWe&#10;OwAAADkAAAAQAAAAAAAAAAEAIAAAAAsBAABkcnMvc2hhcGV4bWwueG1sUEsFBgAAAAAGAAYAWwEA&#10;ALUDAAAAAA==&#10;" path="m708639,123823l24785,123823,21140,123094,0,99038,0,95250,0,24782,24785,0,708639,0,733424,24782,733424,99038,712284,123094,7086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4762;top:4762;height:114300;width:723900;" filled="f" stroked="t" coordsize="723900,114300" o:gfxdata="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VBaq/&#10;AAAA3AAAAA8AAAAAAAAAAQAgAAAAIgAAAGRycy9kb3ducmV2LnhtbFBLAQIUABQAAAAIAIdO4kAz&#10;LwWeOwAAADkAAAAQAAAAAAAAAAEAIAAAAA4BAABkcnMvc2hhcGV4bWwueG1sUEsFBgAAAAAGAAYA&#10;WwEAALgDAAAAAA==&#10;" path="m0,90487l0,23812,0,20652,604,17612,1812,14697,3021,11778,4741,9204,6974,6971,9207,4736,11782,3016,14699,1808,17617,601,20654,0,23812,0,700087,0,703245,0,706282,604,709199,1811,712117,3018,714692,4736,716925,6971,719158,9204,720879,11778,722087,14697,723295,17612,723899,20652,723900,23812,723900,90487,723899,93643,723295,96679,722087,99596,720879,102514,709199,112481,706282,113690,703245,114298,700087,114300,23812,114300,20654,114298,17617,113690,14699,112481,11782,111274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45" o:spid="_x0000_s1026" o:spt="202" type="#_x0000_t202" style="position:absolute;left:0;top:0;height:123825;width:733425;" filled="f" stroked="f" coordsize="21600,21600" o:gfxdata="UEsDBAoAAAAAAIdO4kAAAAAAAAAAAAAAAAAEAAAAZHJzL1BLAwQUAAAACACHTuJAIZ1MOr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nUw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521DD8"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表中插入一条</w:t>
      </w:r>
      <w:r>
        <w:rPr>
          <w:rFonts w:ascii="Tahoma" w:eastAsia="Tahoma"/>
          <w:color w:val="333333"/>
        </w:rPr>
        <w:t>'DROP'</w:t>
      </w:r>
      <w:r>
        <w:rPr>
          <w:color w:val="333333"/>
          <w:spacing w:val="-2"/>
        </w:rPr>
        <w:t>类型的操作记录。</w:t>
      </w:r>
    </w:p>
    <w:p w14:paraId="790345D7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2871" w:space="196"/>
            <w:col w:w="5999"/>
          </w:cols>
        </w:sectPr>
      </w:pPr>
    </w:p>
    <w:p w14:paraId="33BECB25">
      <w:pPr>
        <w:pStyle w:val="11"/>
        <w:numPr>
          <w:ilvl w:val="0"/>
          <w:numId w:val="10"/>
        </w:numPr>
        <w:tabs>
          <w:tab w:val="left" w:pos="521"/>
        </w:tabs>
        <w:spacing w:before="70" w:after="0" w:line="240" w:lineRule="auto"/>
        <w:ind w:left="5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返回结果</w:t>
      </w:r>
      <w:r>
        <w:rPr>
          <w:rFonts w:ascii="Tahoma" w:eastAsia="Tahoma"/>
          <w:color w:val="333333"/>
          <w:spacing w:val="29"/>
          <w:sz w:val="19"/>
        </w:rPr>
        <w:t xml:space="preserve">: </w:t>
      </w:r>
      <w:r>
        <w:rPr>
          <w:color w:val="333333"/>
          <w:spacing w:val="-1"/>
          <w:sz w:val="19"/>
        </w:rPr>
        <w:t>提示学生退课成功，并刷新已选课程列表。</w:t>
      </w:r>
    </w:p>
    <w:p w14:paraId="2E6EEFFB">
      <w:pPr>
        <w:pStyle w:val="11"/>
        <w:spacing w:after="0" w:line="240" w:lineRule="auto"/>
        <w:jc w:val="left"/>
        <w:rPr>
          <w:sz w:val="19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5B82DEE9">
      <w:pPr>
        <w:pStyle w:val="2"/>
        <w:numPr>
          <w:ilvl w:val="0"/>
          <w:numId w:val="1"/>
        </w:numPr>
        <w:tabs>
          <w:tab w:val="left" w:pos="365"/>
          <w:tab w:val="left" w:pos="9012"/>
        </w:tabs>
        <w:spacing w:before="3" w:after="0" w:line="240" w:lineRule="auto"/>
        <w:ind w:left="365" w:right="0" w:hanging="292"/>
        <w:jc w:val="left"/>
        <w:rPr>
          <w:rFonts w:ascii="Arial Black" w:eastAsia="Arial Black"/>
          <w:b w:val="0"/>
          <w:color w:val="333333"/>
          <w:u w:val="single" w:color="EDEDED"/>
        </w:rPr>
      </w:pPr>
      <w:bookmarkStart w:id="16" w:name="5. 系统数据库分析"/>
      <w:bookmarkEnd w:id="16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系统数据库分</w:t>
      </w:r>
      <w:r>
        <w:rPr>
          <w:color w:val="333333"/>
          <w:spacing w:val="-10"/>
          <w:u w:val="single" w:color="EDEDED"/>
        </w:rPr>
        <w:t>析</w:t>
      </w:r>
      <w:r>
        <w:rPr>
          <w:color w:val="333333"/>
          <w:u w:val="single" w:color="EDEDED"/>
        </w:rPr>
        <w:tab/>
      </w:r>
    </w:p>
    <w:p w14:paraId="1CC918C1">
      <w:pPr>
        <w:pStyle w:val="11"/>
        <w:numPr>
          <w:ilvl w:val="0"/>
          <w:numId w:val="11"/>
        </w:numPr>
        <w:tabs>
          <w:tab w:val="left" w:pos="365"/>
          <w:tab w:val="left" w:pos="9012"/>
        </w:tabs>
        <w:spacing w:before="3" w:after="0" w:line="240" w:lineRule="auto"/>
        <w:ind w:left="365" w:right="0" w:hanging="292"/>
        <w:jc w:val="left"/>
        <w:rPr>
          <w:b/>
          <w:sz w:val="34"/>
        </w:rPr>
      </w:pPr>
      <w:bookmarkStart w:id="17" w:name="1. 数据库设计"/>
      <w:bookmarkEnd w:id="17"/>
      <w:r>
        <w:rPr>
          <w:rFonts w:ascii="Arial Black" w:eastAsia="Arial Black"/>
          <w:color w:val="333333"/>
          <w:spacing w:val="-25"/>
          <w:sz w:val="34"/>
          <w:u w:val="single" w:color="EDEDED"/>
        </w:rPr>
        <w:t xml:space="preserve"> </w:t>
      </w:r>
      <w:r>
        <w:rPr>
          <w:b/>
          <w:color w:val="333333"/>
          <w:sz w:val="34"/>
          <w:u w:val="single" w:color="EDEDED"/>
        </w:rPr>
        <w:t>数据库设</w:t>
      </w:r>
      <w:r>
        <w:rPr>
          <w:b/>
          <w:color w:val="333333"/>
          <w:spacing w:val="-10"/>
          <w:sz w:val="34"/>
          <w:u w:val="single" w:color="EDEDED"/>
        </w:rPr>
        <w:t>计</w:t>
      </w:r>
      <w:r>
        <w:rPr>
          <w:b/>
          <w:color w:val="333333"/>
          <w:sz w:val="34"/>
          <w:u w:val="single" w:color="EDEDED"/>
        </w:rPr>
        <w:tab/>
      </w:r>
    </w:p>
    <w:p w14:paraId="54448172">
      <w:pPr>
        <w:pStyle w:val="5"/>
        <w:spacing w:before="121" w:line="216" w:lineRule="auto"/>
        <w:ind w:left="73" w:right="215"/>
      </w:pPr>
      <w:r>
        <w:rPr>
          <w:color w:val="333333"/>
          <w:spacing w:val="-1"/>
          <w:w w:val="102"/>
        </w:rPr>
        <w:t>本系统的数据库旨在存储和管理课程、用户、选课、排课及推荐等核心数据。数据库采用关系型模型，</w:t>
      </w:r>
      <w:r>
        <w:rPr>
          <w:color w:val="333333"/>
          <w:w w:val="102"/>
        </w:rPr>
        <w:t>以保证数据的一致性和完整性。</w:t>
      </w:r>
    </w:p>
    <w:p w14:paraId="167C8AB1">
      <w:pPr>
        <w:pStyle w:val="11"/>
        <w:numPr>
          <w:ilvl w:val="1"/>
          <w:numId w:val="11"/>
        </w:numPr>
        <w:tabs>
          <w:tab w:val="left" w:pos="566"/>
        </w:tabs>
        <w:spacing w:before="113" w:after="0" w:line="240" w:lineRule="auto"/>
        <w:ind w:left="566" w:right="0" w:hanging="493"/>
        <w:jc w:val="left"/>
        <w:rPr>
          <w:b/>
          <w:sz w:val="29"/>
        </w:rPr>
      </w:pPr>
      <w:bookmarkStart w:id="18" w:name="1.1 数据库 E-R 图"/>
      <w:bookmarkEnd w:id="18"/>
      <w:r>
        <w:rPr>
          <w:b/>
          <w:color w:val="333333"/>
          <w:w w:val="90"/>
          <w:sz w:val="29"/>
        </w:rPr>
        <w:t>数据库</w:t>
      </w:r>
      <w:r>
        <w:rPr>
          <w:b/>
          <w:color w:val="333333"/>
          <w:spacing w:val="16"/>
          <w:sz w:val="29"/>
        </w:rPr>
        <w:t xml:space="preserve"> </w:t>
      </w:r>
      <w:r>
        <w:rPr>
          <w:rFonts w:ascii="Arial Black" w:eastAsia="Arial Black"/>
          <w:color w:val="333333"/>
          <w:w w:val="90"/>
          <w:sz w:val="29"/>
        </w:rPr>
        <w:t>E-R</w:t>
      </w:r>
      <w:r>
        <w:rPr>
          <w:rFonts w:ascii="Arial Black" w:eastAsia="Arial Black"/>
          <w:color w:val="333333"/>
          <w:spacing w:val="7"/>
          <w:sz w:val="29"/>
        </w:rPr>
        <w:t xml:space="preserve"> </w:t>
      </w:r>
      <w:r>
        <w:rPr>
          <w:b/>
          <w:color w:val="333333"/>
          <w:spacing w:val="-10"/>
          <w:w w:val="90"/>
          <w:sz w:val="29"/>
        </w:rPr>
        <w:t>图</w:t>
      </w:r>
    </w:p>
    <w:p w14:paraId="74C0BD92">
      <w:pPr>
        <w:pStyle w:val="3"/>
        <w:numPr>
          <w:ilvl w:val="1"/>
          <w:numId w:val="11"/>
        </w:numPr>
        <w:tabs>
          <w:tab w:val="left" w:pos="566"/>
        </w:tabs>
        <w:spacing w:before="0" w:after="0" w:line="240" w:lineRule="auto"/>
        <w:ind w:left="566" w:right="0" w:hanging="493"/>
        <w:jc w:val="left"/>
      </w:pPr>
      <w: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1398270</wp:posOffset>
                </wp:positionH>
                <wp:positionV relativeFrom="paragraph">
                  <wp:posOffset>-975360</wp:posOffset>
                </wp:positionV>
                <wp:extent cx="417195" cy="519430"/>
                <wp:effectExtent l="0" t="0" r="0" b="0"/>
                <wp:wrapNone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195" cy="519430"/>
                          <a:chOff x="0" y="0"/>
                          <a:chExt cx="417195" cy="51943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27230" y="1513"/>
                            <a:ext cx="33909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486409">
                                <a:moveTo>
                                  <a:pt x="0" y="0"/>
                                </a:moveTo>
                                <a:lnTo>
                                  <a:pt x="0" y="54688"/>
                                </a:lnTo>
                                <a:lnTo>
                                  <a:pt x="451" y="93399"/>
                                </a:lnTo>
                                <a:lnTo>
                                  <a:pt x="3615" y="141251"/>
                                </a:lnTo>
                                <a:lnTo>
                                  <a:pt x="12203" y="194257"/>
                                </a:lnTo>
                                <a:lnTo>
                                  <a:pt x="28926" y="248434"/>
                                </a:lnTo>
                                <a:lnTo>
                                  <a:pt x="56497" y="299795"/>
                                </a:lnTo>
                                <a:lnTo>
                                  <a:pt x="88931" y="337964"/>
                                </a:lnTo>
                                <a:lnTo>
                                  <a:pt x="127642" y="371465"/>
                                </a:lnTo>
                                <a:lnTo>
                                  <a:pt x="169492" y="400354"/>
                                </a:lnTo>
                                <a:lnTo>
                                  <a:pt x="211343" y="424686"/>
                                </a:lnTo>
                                <a:lnTo>
                                  <a:pt x="250054" y="444515"/>
                                </a:lnTo>
                                <a:lnTo>
                                  <a:pt x="282488" y="459897"/>
                                </a:lnTo>
                                <a:lnTo>
                                  <a:pt x="338985" y="486251"/>
                                </a:lnTo>
                              </a:path>
                            </a:pathLst>
                          </a:custGeom>
                          <a:ln w="3026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28773"/>
                            <a:ext cx="54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8415">
                                <a:moveTo>
                                  <a:pt x="54461" y="0"/>
                                </a:moveTo>
                                <a:lnTo>
                                  <a:pt x="0" y="0"/>
                                </a:lnTo>
                              </a:path>
                              <a:path w="54610" h="18415">
                                <a:moveTo>
                                  <a:pt x="54461" y="18173"/>
                                </a:moveTo>
                                <a:lnTo>
                                  <a:pt x="0" y="18173"/>
                                </a:lnTo>
                              </a:path>
                            </a:pathLst>
                          </a:custGeom>
                          <a:ln w="3027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381" y="430839"/>
                            <a:ext cx="129715" cy="88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Textbox 210"/>
                        <wps:cNvSpPr txBox="1"/>
                        <wps:spPr>
                          <a:xfrm>
                            <a:off x="22831" y="290029"/>
                            <a:ext cx="141605" cy="48895"/>
                          </a:xfrm>
                          <a:prstGeom prst="rect">
                            <a:avLst/>
                          </a:prstGeom>
                          <a:solidFill>
                            <a:srgbClr val="F9FFEC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 w14:paraId="2D2541DB">
                              <w:pPr>
                                <w:spacing w:before="0" w:line="76" w:lineRule="exact"/>
                                <w:ind w:left="-1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maps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5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1026" o:spt="203" style="position:absolute;left:0pt;margin-left:110.1pt;margin-top:-76.8pt;height:40.9pt;width:32.85pt;mso-position-horizontal-relative:page;z-index:-251628544;mso-width-relative:page;mso-height-relative:page;" coordsize="417195,519430" o:gfxdata="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">
                <o:lock v:ext="edit" aspectratio="f"/>
                <v:shape id="Graphic 207" o:spid="_x0000_s1026" o:spt="100" style="position:absolute;left:27230;top:1513;height:486409;width:339090;" filled="f" stroked="t" coordsize="339090,486409" o:gfxdata="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bZRL4A&#10;AADcAAAADwAAAAAAAAABACAAAAAiAAAAZHJzL2Rvd25yZXYueG1sUEsBAhQAFAAAAAgAh07iQDMv&#10;BZ47AAAAOQAAABAAAAAAAAAAAQAgAAAADQEAAGRycy9zaGFwZXhtbC54bWxQSwUGAAAAAAYABgBb&#10;AQAAtwMAAAAA&#10;" path="m0,0l0,54688,451,93399,3615,141251,12203,194257,28926,248434,56497,299795,88931,337964,127642,371465,169492,400354,211343,424686,250054,444515,282488,459897,338985,486251e">
                  <v:fill on="f" focussize="0,0"/>
                  <v:stroke weight="0.238267716535433pt" color="#808080" joinstyle="round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0;top:28773;height:18415;width:54610;" filled="f" stroked="t" coordsize="54610,18415" o:gfxdata="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xQ20rsAAADc&#10;AAAADwAAAAAAAAABACAAAAAiAAAAZHJzL2Rvd25yZXYueG1sUEsBAhQAFAAAAAgAh07iQDMvBZ47&#10;AAAAOQAAABAAAAAAAAAAAQAgAAAACgEAAGRycy9zaGFwZXhtbC54bWxQSwUGAAAAAAYABgBbAQAA&#10;tAMAAAAA&#10;" path="m54461,0l0,0em54461,18173l0,18173e">
                  <v:fill on="f" focussize="0,0"/>
                  <v:stroke weight="0.238346456692913pt" color="#808080" joinstyle="round"/>
                  <v:imagedata o:title=""/>
                  <o:lock v:ext="edit" aspectratio="f"/>
                  <v:textbox inset="0mm,0mm,0mm,0mm"/>
                </v:shape>
                <v:shape id="Image 209" o:spid="_x0000_s1026" o:spt="75" type="#_x0000_t75" style="position:absolute;left:287381;top:430839;height:88484;width:129715;" filled="f" o:preferrelative="t" stroked="f" coordsize="21600,21600" o:gfxdata="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erO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f"/>
                </v:shape>
                <v:shape id="Textbox 210" o:spid="_x0000_s1026" o:spt="202" type="#_x0000_t202" style="position:absolute;left:22831;top:290029;height:48895;width:141605;" fillcolor="#F9FFEC" filled="t" stroked="f" coordsize="21600,21600" o:gfxdata="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/i+QrsAAADc&#10;AAAADwAAAAAAAAABACAAAAAiAAAAZHJzL2Rvd25yZXYueG1sUEsBAhQAFAAAAAgAh07iQDMvBZ47&#10;AAAAOQAAABAAAAAAAAAAAQAgAAAACgEAAGRycy9zaGFwZXhtbC54bWxQSwUGAAAAAAYABgBbAQAA&#10;tAMAAAAA&#10;">
                  <v:fill on="t" opacity="45874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2541DB">
                        <w:pPr>
                          <w:spacing w:before="0" w:line="76" w:lineRule="exact"/>
                          <w:ind w:left="-1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maps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5"/>
                          </w:rPr>
                          <w:t>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2030730</wp:posOffset>
                </wp:positionH>
                <wp:positionV relativeFrom="paragraph">
                  <wp:posOffset>-975360</wp:posOffset>
                </wp:positionV>
                <wp:extent cx="250825" cy="527050"/>
                <wp:effectExtent l="0" t="0" r="0" b="0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527050"/>
                          <a:chOff x="0" y="0"/>
                          <a:chExt cx="250825" cy="52705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33979" y="1512"/>
                            <a:ext cx="108585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480059">
                                <a:moveTo>
                                  <a:pt x="108488" y="0"/>
                                </a:moveTo>
                                <a:lnTo>
                                  <a:pt x="108488" y="54688"/>
                                </a:lnTo>
                                <a:lnTo>
                                  <a:pt x="108344" y="93390"/>
                                </a:lnTo>
                                <a:lnTo>
                                  <a:pt x="107331" y="141179"/>
                                </a:lnTo>
                                <a:lnTo>
                                  <a:pt x="104583" y="194017"/>
                                </a:lnTo>
                                <a:lnTo>
                                  <a:pt x="99230" y="247864"/>
                                </a:lnTo>
                                <a:lnTo>
                                  <a:pt x="90407" y="298682"/>
                                </a:lnTo>
                                <a:lnTo>
                                  <a:pt x="74020" y="353173"/>
                                </a:lnTo>
                                <a:lnTo>
                                  <a:pt x="54244" y="397016"/>
                                </a:lnTo>
                                <a:lnTo>
                                  <a:pt x="34467" y="430604"/>
                                </a:lnTo>
                                <a:lnTo>
                                  <a:pt x="18081" y="454333"/>
                                </a:lnTo>
                                <a:lnTo>
                                  <a:pt x="0" y="479574"/>
                                </a:lnTo>
                              </a:path>
                            </a:pathLst>
                          </a:custGeom>
                          <a:ln w="30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15237" y="28772"/>
                            <a:ext cx="54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8415">
                                <a:moveTo>
                                  <a:pt x="54461" y="0"/>
                                </a:moveTo>
                                <a:lnTo>
                                  <a:pt x="0" y="0"/>
                                </a:lnTo>
                              </a:path>
                              <a:path w="54610" h="18415">
                                <a:moveTo>
                                  <a:pt x="54461" y="18173"/>
                                </a:moveTo>
                                <a:lnTo>
                                  <a:pt x="0" y="18173"/>
                                </a:lnTo>
                              </a:path>
                            </a:pathLst>
                          </a:custGeom>
                          <a:ln w="3027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4613"/>
                            <a:ext cx="99940" cy="12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14918" y="228801"/>
                            <a:ext cx="236220" cy="48895"/>
                          </a:xfrm>
                          <a:prstGeom prst="rect">
                            <a:avLst/>
                          </a:prstGeom>
                          <a:solidFill>
                            <a:srgbClr val="F9FFEC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 w14:paraId="00493273">
                              <w:pPr>
                                <w:spacing w:before="0" w:line="76" w:lineRule="exact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5"/>
                                </w:rPr>
                                <w:t>mapped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  <w:sz w:val="5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1" o:spid="_x0000_s1026" o:spt="203" style="position:absolute;left:0pt;margin-left:159.9pt;margin-top:-76.8pt;height:41.5pt;width:19.75pt;mso-position-horizontal-relative:page;z-index:-251627520;mso-width-relative:page;mso-height-relative:page;" coordsize="250825,527050" o:gfxdata="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">
                <o:lock v:ext="edit" aspectratio="f"/>
                <v:shape id="Graphic 212" o:spid="_x0000_s1026" o:spt="100" style="position:absolute;left:33979;top:1512;height:480059;width:108585;" filled="f" stroked="t" coordsize="108585,480059" o:gfxdata="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HrN4vQAA&#10;ANwAAAAPAAAAAAAAAAEAIAAAACIAAABkcnMvZG93bnJldi54bWxQSwECFAAUAAAACACHTuJAMy8F&#10;njsAAAA5AAAAEAAAAAAAAAABACAAAAAMAQAAZHJzL3NoYXBleG1sLnhtbFBLBQYAAAAABgAGAFsB&#10;AAC2AwAAAAA=&#10;" path="m108488,0l108488,54688,108344,93390,107331,141179,104583,194017,99230,247864,90407,298682,74020,353173,54244,397016,34467,430604,18081,454333,0,479574e">
                  <v:fill on="f" focussize="0,0"/>
                  <v:stroke weight="0.238188976377953pt" color="#808080" joinstyle="round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115237;top:28772;height:18415;width:54610;" filled="f" stroked="t" coordsize="54610,18415" o:gfxdata="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kyfr4A&#10;AADcAAAADwAAAAAAAAABACAAAAAiAAAAZHJzL2Rvd25yZXYueG1sUEsBAhQAFAAAAAgAh07iQDMv&#10;BZ47AAAAOQAAABAAAAAAAAAAAQAgAAAADQEAAGRycy9zaGFwZXhtbC54bWxQSwUGAAAAAAYABgBb&#10;AQAAtwMAAAAA&#10;" path="m54461,0l0,0em54461,18173l0,18173e">
                  <v:fill on="f" focussize="0,0"/>
                  <v:stroke weight="0.238346456692913pt" color="#808080" joinstyle="round"/>
                  <v:imagedata o:title=""/>
                  <o:lock v:ext="edit" aspectratio="f"/>
                  <v:textbox inset="0mm,0mm,0mm,0mm"/>
                </v:shape>
                <v:shape id="Image 214" o:spid="_x0000_s1026" o:spt="75" type="#_x0000_t75" style="position:absolute;left:0;top:404613;height:122292;width:99940;" filled="f" o:preferrelative="t" stroked="f" coordsize="21600,21600" o:gfxdata="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c7n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o:title=""/>
                  <o:lock v:ext="edit" aspectratio="f"/>
                </v:shape>
                <v:shape id="Textbox 215" o:spid="_x0000_s1026" o:spt="202" type="#_x0000_t202" style="position:absolute;left:14918;top:228801;height:48895;width:236220;" fillcolor="#F9FFEC" filled="t" stroked="f" coordsize="21600,21600" o:gfxdata="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48d2r4A&#10;AADcAAAADwAAAAAAAAABACAAAAAiAAAAZHJzL2Rvd25yZXYueG1sUEsBAhQAFAAAAAgAh07iQDMv&#10;BZ47AAAAOQAAABAAAAAAAAAAAQAgAAAADQEAAGRycy9zaGFwZXhtbC54bWxQSwUGAAAAAAYABgBb&#10;AQAAtwMAAAAA&#10;">
                  <v:fill on="t" opacity="45874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493273">
                        <w:pPr>
                          <w:spacing w:before="0" w:line="76" w:lineRule="exact"/>
                          <w:ind w:left="0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is</w:t>
                        </w:r>
                        <w:r>
                          <w:rPr>
                            <w:color w:val="333333"/>
                            <w:spacing w:val="-2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5"/>
                          </w:rPr>
                          <w:t>mapped</w:t>
                        </w:r>
                        <w:r>
                          <w:rPr>
                            <w:color w:val="333333"/>
                            <w:spacing w:val="-1"/>
                            <w:w w:val="115"/>
                            <w:sz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  <w:sz w:val="5"/>
                          </w:rPr>
                          <w:t>by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3983990</wp:posOffset>
                </wp:positionH>
                <wp:positionV relativeFrom="paragraph">
                  <wp:posOffset>-1009015</wp:posOffset>
                </wp:positionV>
                <wp:extent cx="435610" cy="71120"/>
                <wp:effectExtent l="0" t="0" r="0" b="0"/>
                <wp:wrapNone/>
                <wp:docPr id="216" name="Graphic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9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71120">
                              <a:moveTo>
                                <a:pt x="435127" y="0"/>
                              </a:moveTo>
                              <a:lnTo>
                                <a:pt x="327596" y="0"/>
                              </a:lnTo>
                              <a:lnTo>
                                <a:pt x="107810" y="0"/>
                              </a:lnTo>
                              <a:lnTo>
                                <a:pt x="0" y="0"/>
                              </a:lnTo>
                              <a:lnTo>
                                <a:pt x="0" y="70675"/>
                              </a:lnTo>
                              <a:lnTo>
                                <a:pt x="107810" y="70675"/>
                              </a:lnTo>
                              <a:lnTo>
                                <a:pt x="327596" y="70675"/>
                              </a:lnTo>
                              <a:lnTo>
                                <a:pt x="435127" y="70675"/>
                              </a:lnTo>
                              <a:lnTo>
                                <a:pt x="435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6" o:spid="_x0000_s1026" o:spt="100" style="position:absolute;left:0pt;margin-left:313.7pt;margin-top:-79.45pt;height:5.6pt;width:34.3pt;mso-position-horizontal-relative:page;z-index:-251627520;mso-width-relative:page;mso-height-relative:page;" fillcolor="#FFFFFF" filled="t" stroked="f" coordsize="435609,71120" o:gfxdata="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/u/GQNwAAAANAQAADwAAAAAAAAABACAAAAAiAAAA&#10;ZHJzL2Rvd25yZXYueG1sUEsBAhQAFAAAAAgAh07iQMQp+jE8AgAAiwUAAA4AAAAAAAAAAQAgAAAA&#10;KwEAAGRycy9lMm9Eb2MueG1sUEsFBgAAAAAGAAYAWQEAANkFAAAAAA==&#10;" path="m435127,0l327596,0,107810,0,0,0,0,70675,107810,70675,327596,70675,435127,70675,43512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4721860</wp:posOffset>
                </wp:positionH>
                <wp:positionV relativeFrom="paragraph">
                  <wp:posOffset>-1009015</wp:posOffset>
                </wp:positionV>
                <wp:extent cx="309245" cy="71120"/>
                <wp:effectExtent l="0" t="0" r="0" b="0"/>
                <wp:wrapNone/>
                <wp:docPr id="217" name="Graphic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245" h="71120">
                              <a:moveTo>
                                <a:pt x="308749" y="0"/>
                              </a:moveTo>
                              <a:lnTo>
                                <a:pt x="239445" y="0"/>
                              </a:lnTo>
                              <a:lnTo>
                                <a:pt x="69570" y="0"/>
                              </a:lnTo>
                              <a:lnTo>
                                <a:pt x="0" y="0"/>
                              </a:lnTo>
                              <a:lnTo>
                                <a:pt x="0" y="70675"/>
                              </a:lnTo>
                              <a:lnTo>
                                <a:pt x="69570" y="70675"/>
                              </a:lnTo>
                              <a:lnTo>
                                <a:pt x="239445" y="70675"/>
                              </a:lnTo>
                              <a:lnTo>
                                <a:pt x="308749" y="70675"/>
                              </a:lnTo>
                              <a:lnTo>
                                <a:pt x="3087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7" o:spid="_x0000_s1026" o:spt="100" style="position:absolute;left:0pt;margin-left:371.8pt;margin-top:-79.45pt;height:5.6pt;width:24.35pt;mso-position-horizontal-relative:page;z-index:-251626496;mso-width-relative:page;mso-height-relative:page;" fillcolor="#FFFFFF" filled="t" stroked="f" coordsize="309245,71120" o:gfxdata="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JrHax3AAAAA0BAAAPAAAAAAAAAAEAIAAAACIAAABk&#10;cnMvZG93bnJldi54bWxQSwECFAAUAAAACACHTuJAFxmlczsCAACJBQAADgAAAAAAAAABACAAAAAr&#10;AQAAZHJzL2Uyb0RvYy54bWxQSwUGAAAAAAYABgBZAQAA2AUAAAAA&#10;" path="m308749,0l239445,0,69570,0,0,0,0,70675,69570,70675,239445,70675,308749,70675,30874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9" w:name="1.2 数据库物理结构设计"/>
      <w:bookmarkEnd w:id="19"/>
      <w:r>
        <w:rPr>
          <w:color w:val="333333"/>
          <w:spacing w:val="-2"/>
        </w:rPr>
        <w:t>数据库物理结构设计</w:t>
      </w:r>
    </w:p>
    <w:p w14:paraId="2360BCE6">
      <w:pPr>
        <w:pStyle w:val="5"/>
        <w:spacing w:before="123"/>
        <w:ind w:left="73"/>
        <w:rPr>
          <w:color w:val="333333"/>
          <w:spacing w:val="-1"/>
        </w:rPr>
      </w:pPr>
      <w:r>
        <w:rPr>
          <w:color w:val="333333"/>
          <w:spacing w:val="-1"/>
        </w:rPr>
        <w:t>以下是数据库中每个表的详细结构定义。</w:t>
      </w:r>
    </w:p>
    <w:p w14:paraId="35170BB5">
      <w:pPr>
        <w:pStyle w:val="5"/>
        <w:spacing w:before="123"/>
        <w:ind w:left="73"/>
        <w:rPr>
          <w:color w:val="333333"/>
          <w:spacing w:val="-1"/>
        </w:rPr>
      </w:pPr>
      <w:r>
        <w:drawing>
          <wp:inline distT="0" distB="0" distL="114300" distR="114300">
            <wp:extent cx="5753735" cy="3466465"/>
            <wp:effectExtent l="0" t="0" r="6985" b="8255"/>
            <wp:docPr id="4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1E51">
      <w:pPr>
        <w:pStyle w:val="11"/>
        <w:numPr>
          <w:ilvl w:val="0"/>
          <w:numId w:val="12"/>
        </w:numPr>
        <w:tabs>
          <w:tab w:val="left" w:pos="1257"/>
        </w:tabs>
        <w:spacing w:before="123" w:after="0" w:line="240" w:lineRule="auto"/>
        <w:ind w:left="1257" w:right="0" w:hanging="1184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146050</wp:posOffset>
                </wp:positionV>
                <wp:extent cx="542925" cy="171450"/>
                <wp:effectExtent l="0" t="0" r="0" b="0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171450"/>
                          <a:chOff x="0" y="0"/>
                          <a:chExt cx="542925" cy="17145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51813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18139" y="0"/>
                                </a:lnTo>
                                <a:lnTo>
                                  <a:pt x="542924" y="24785"/>
                                </a:lnTo>
                                <a:lnTo>
                                  <a:pt x="542924" y="146661"/>
                                </a:lnTo>
                                <a:lnTo>
                                  <a:pt x="521784" y="170719"/>
                                </a:lnTo>
                                <a:lnTo>
                                  <a:pt x="51813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9587" y="0"/>
                                </a:lnTo>
                                <a:lnTo>
                                  <a:pt x="512745" y="0"/>
                                </a:lnTo>
                                <a:lnTo>
                                  <a:pt x="515782" y="604"/>
                                </a:lnTo>
                                <a:lnTo>
                                  <a:pt x="518700" y="1808"/>
                                </a:lnTo>
                                <a:lnTo>
                                  <a:pt x="521617" y="3018"/>
                                </a:lnTo>
                                <a:lnTo>
                                  <a:pt x="524192" y="4739"/>
                                </a:lnTo>
                                <a:lnTo>
                                  <a:pt x="526425" y="6971"/>
                                </a:lnTo>
                                <a:lnTo>
                                  <a:pt x="528658" y="9199"/>
                                </a:lnTo>
                                <a:lnTo>
                                  <a:pt x="530378" y="11775"/>
                                </a:lnTo>
                                <a:lnTo>
                                  <a:pt x="531587" y="14697"/>
                                </a:lnTo>
                                <a:lnTo>
                                  <a:pt x="532795" y="17612"/>
                                </a:lnTo>
                                <a:lnTo>
                                  <a:pt x="533399" y="20654"/>
                                </a:lnTo>
                                <a:lnTo>
                                  <a:pt x="533400" y="23812"/>
                                </a:lnTo>
                                <a:lnTo>
                                  <a:pt x="533400" y="138112"/>
                                </a:lnTo>
                                <a:lnTo>
                                  <a:pt x="5095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0" y="14126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542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B70C4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8" o:spid="_x0000_s1026" o:spt="203" style="position:absolute;left:0pt;margin-left:87.95pt;margin-top:11.5pt;height:13.5pt;width:42.75pt;mso-position-horizontal-relative:page;z-index:-251626496;mso-width-relative:page;mso-height-relative:page;" coordsize="542925,171450" o:gfxdata="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">
                <o:lock v:ext="edit" aspectratio="f"/>
                <v:shape id="Graphic 219" o:spid="_x0000_s1026" o:spt="100" style="position:absolute;left:0;top:0;height:171450;width:542925;" fillcolor="#F2F4F4" filled="t" stroked="f" coordsize="542925,171450" o:gfxdata="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ADBi8AAAA&#10;3AAAAA8AAAAAAAAAAQAgAAAAIgAAAGRycy9kb3ducmV2LnhtbFBLAQIUABQAAAAIAIdO4kAzLwWe&#10;OwAAADkAAAAQAAAAAAAAAAEAIAAAAAsBAABkcnMvc2hhcGV4bWwueG1sUEsFBgAAAAAGAAYAWwEA&#10;ALUDAAAAAA==&#10;" path="m518139,171445l24785,171445,21140,170719,0,146661,0,142875,0,24785,24785,0,518139,0,542924,24785,542924,146661,521784,170719,518139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4762;top:4762;height:161925;width:533400;" filled="f" stroked="t" coordsize="533400,161925" o:gfxdata="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DXwy5AAAA3AAA&#10;AA8AAAAAAAAAAQAgAAAAIgAAAGRycy9kb3ducmV2LnhtbFBLAQIUABQAAAAIAIdO4kAzLwWeOwAA&#10;ADkAAAAQAAAAAAAAAAEAIAAAAAgBAABkcnMvc2hhcGV4bWwueG1sUEsFBgAAAAAGAAYAWwEAALID&#10;AAAAAA==&#10;" path="m0,138112l0,23812,0,20654,604,17612,1812,14697,3020,11775,4741,9199,6974,6971,9207,4739,11782,3018,14699,1808,17617,604,20654,0,23812,0,509587,0,512745,0,515782,604,518700,1808,521617,3018,524192,4739,526425,6971,528658,9199,530378,11775,531587,14697,532795,17612,533399,20654,533400,23812,533400,138112,509587,161925,23812,161925,0,141266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21" o:spid="_x0000_s1026" o:spt="202" type="#_x0000_t202" style="position:absolute;left:0;top:0;height:171450;width:542925;" filled="f" stroked="f" coordsize="21600,21600" o:gfxdata="UEsDBAoAAAAAAIdO4kAAAAAAAAAAAAAAAAAEAAAAZHJzL1BLAwQUAAAACACHTuJAWFzO5b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AUO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czu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DB70C4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users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0" w:name="1. users - 用户表"/>
      <w:bookmarkEnd w:id="20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用户表</w:t>
      </w:r>
    </w:p>
    <w:p w14:paraId="7E92FADE">
      <w:pPr>
        <w:pStyle w:val="5"/>
        <w:spacing w:before="134"/>
        <w:ind w:left="73"/>
      </w:pPr>
      <w:r>
        <w:rPr>
          <w:color w:val="333333"/>
        </w:rPr>
        <w:t>存储所有用户（学生、教师、管理员）</w:t>
      </w:r>
      <w:r>
        <w:rPr>
          <w:color w:val="333333"/>
          <w:spacing w:val="-2"/>
        </w:rPr>
        <w:t>的基本信息。</w:t>
      </w:r>
    </w:p>
    <w:p w14:paraId="36A8D052">
      <w:pPr>
        <w:pStyle w:val="5"/>
        <w:spacing w:before="6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945515</wp:posOffset>
                </wp:positionH>
                <wp:positionV relativeFrom="paragraph">
                  <wp:posOffset>136525</wp:posOffset>
                </wp:positionV>
                <wp:extent cx="5676900" cy="2647950"/>
                <wp:effectExtent l="0" t="0" r="0" b="0"/>
                <wp:wrapTopAndBottom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2647950"/>
                          <a:chOff x="0" y="0"/>
                          <a:chExt cx="5676900" cy="264795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4762" y="4762"/>
                            <a:ext cx="566737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638425">
                                <a:moveTo>
                                  <a:pt x="5646719" y="2638425"/>
                                </a:moveTo>
                                <a:lnTo>
                                  <a:pt x="20654" y="2638425"/>
                                </a:lnTo>
                                <a:lnTo>
                                  <a:pt x="17617" y="2637820"/>
                                </a:lnTo>
                                <a:lnTo>
                                  <a:pt x="0" y="2617766"/>
                                </a:lnTo>
                                <a:lnTo>
                                  <a:pt x="0" y="26146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0"/>
                                </a:lnTo>
                                <a:lnTo>
                                  <a:pt x="5667374" y="2617766"/>
                                </a:lnTo>
                                <a:lnTo>
                                  <a:pt x="5649757" y="2637820"/>
                                </a:lnTo>
                                <a:lnTo>
                                  <a:pt x="5646719" y="2638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762" y="4762"/>
                            <a:ext cx="566737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638425">
                                <a:moveTo>
                                  <a:pt x="0" y="26146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43562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49757" y="604"/>
                                </a:lnTo>
                                <a:lnTo>
                                  <a:pt x="5652674" y="1808"/>
                                </a:lnTo>
                                <a:lnTo>
                                  <a:pt x="5655592" y="3013"/>
                                </a:lnTo>
                                <a:lnTo>
                                  <a:pt x="5658167" y="4734"/>
                                </a:lnTo>
                                <a:lnTo>
                                  <a:pt x="5660400" y="6971"/>
                                </a:lnTo>
                                <a:lnTo>
                                  <a:pt x="5662632" y="9204"/>
                                </a:lnTo>
                                <a:lnTo>
                                  <a:pt x="5667375" y="23812"/>
                                </a:lnTo>
                                <a:lnTo>
                                  <a:pt x="5667375" y="2614612"/>
                                </a:lnTo>
                                <a:lnTo>
                                  <a:pt x="5652674" y="2636606"/>
                                </a:lnTo>
                                <a:lnTo>
                                  <a:pt x="5649757" y="2637820"/>
                                </a:lnTo>
                                <a:lnTo>
                                  <a:pt x="5646719" y="2638425"/>
                                </a:lnTo>
                                <a:lnTo>
                                  <a:pt x="5643562" y="2638425"/>
                                </a:lnTo>
                                <a:lnTo>
                                  <a:pt x="23812" y="2638425"/>
                                </a:lnTo>
                                <a:lnTo>
                                  <a:pt x="20654" y="2638425"/>
                                </a:lnTo>
                                <a:lnTo>
                                  <a:pt x="17617" y="2637820"/>
                                </a:lnTo>
                                <a:lnTo>
                                  <a:pt x="14699" y="2636606"/>
                                </a:lnTo>
                                <a:lnTo>
                                  <a:pt x="11782" y="2635401"/>
                                </a:lnTo>
                                <a:lnTo>
                                  <a:pt x="0" y="2617766"/>
                                </a:lnTo>
                                <a:lnTo>
                                  <a:pt x="0" y="26146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7625" y="85725"/>
                            <a:ext cx="558165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2495550">
                                <a:moveTo>
                                  <a:pt x="5581650" y="2495550"/>
                                </a:moveTo>
                                <a:lnTo>
                                  <a:pt x="0" y="2495550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2495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5676900" cy="264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28C32">
                              <w:pPr>
                                <w:spacing w:before="181"/>
                                <w:ind w:left="19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10F8B4D5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761174E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9646794">
                              <w:pPr>
                                <w:spacing w:before="100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`password`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C8BF928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6A1FF6D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B33AD61">
                              <w:pPr>
                                <w:spacing w:before="100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8327766">
                              <w:pPr>
                                <w:spacing w:before="115" w:line="403" w:lineRule="auto"/>
                                <w:ind w:left="406" w:right="4615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`user_type`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2D72F1B">
                              <w:pPr>
                                <w:spacing w:before="0" w:line="381" w:lineRule="auto"/>
                                <w:ind w:left="406" w:right="4615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UNIQUE KEY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`username`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`idx_users_role_id`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1C662D4">
                              <w:pPr>
                                <w:spacing w:before="13" w:line="403" w:lineRule="auto"/>
                                <w:ind w:left="195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ON DELETE SET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</w:p>
                            <w:p w14:paraId="4843AA4D">
                              <w:pPr>
                                <w:spacing w:before="0" w:line="169" w:lineRule="exact"/>
                                <w:ind w:left="19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2" o:spid="_x0000_s1026" o:spt="203" style="position:absolute;left:0pt;margin-left:74.45pt;margin-top:10.75pt;height:208.5pt;width:447pt;mso-position-horizontal-relative:page;mso-wrap-distance-bottom:0pt;mso-wrap-distance-top:0pt;z-index:-251607040;mso-width-relative:page;mso-height-relative:page;" coordsize="5676900,2647950" o:gfxdata="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">
                <o:lock v:ext="edit" aspectratio="f"/>
                <v:shape id="Graphic 223" o:spid="_x0000_s1026" o:spt="100" style="position:absolute;left:4762;top:4762;height:2638425;width:5667375;" fillcolor="#F7F7F7" filled="t" stroked="f" coordsize="5667375,2638425" o:gfxdata="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Mc4MvQAA&#10;ANwAAAAPAAAAAAAAAAEAIAAAACIAAABkcnMvZG93bnJldi54bWxQSwECFAAUAAAACACHTuJAMy8F&#10;njsAAAA5AAAAEAAAAAAAAAABACAAAAAMAQAAZHJzL3NoYXBleG1sLnhtbFBLBQYAAAAABgAGAFsB&#10;AAC2AwAAAAA=&#10;" path="m5646719,2638425l20654,2638425,17617,2637820,0,2617766,0,2614612,0,20650,20654,0,5646719,0,5667374,20650,5667374,2617766,5649757,2637820,5646719,26384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4762;top:4762;height:2638425;width:5667375;" filled="f" stroked="t" coordsize="5667375,2638425" o:gfxdata="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2TxavQAA&#10;ANwAAAAPAAAAAAAAAAEAIAAAACIAAABkcnMvZG93bnJldi54bWxQSwECFAAUAAAACACHTuJAMy8F&#10;njsAAAA5AAAAEAAAAAAAAAABACAAAAAMAQAAZHJzL3NoYXBleG1sLnhtbFBLBQYAAAAABgAGAFsB&#10;AAC2AwAAAAA=&#10;" path="m0,2614612l0,23812,0,20650,604,17612,1812,14697,3021,11780,4741,9204,6974,6971,9207,4734,11782,3013,14699,1808,17617,604,20654,0,23812,0,5643562,0,5646719,0,5649757,604,5652674,1808,5655592,3013,5658167,4734,5660400,6971,5662632,9204,5667375,23812,5667375,2614612,5652674,2636606,5649757,2637820,5646719,2638425,5643562,2638425,23812,2638425,20654,2638425,17617,2637820,14699,2636606,11782,2635401,0,2617766,0,26146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47625;top:85725;height:2495550;width:5581650;" fillcolor="#F7F7F7" filled="t" stroked="f" coordsize="5581650,2495550" o:gfxdata="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lblN&#10;wAAAANwAAAAPAAAAAAAAAAEAIAAAACIAAABkcnMvZG93bnJldi54bWxQSwECFAAUAAAACACHTuJA&#10;My8FnjsAAAA5AAAAEAAAAAAAAAABACAAAAAPAQAAZHJzL3NoYXBleG1sLnhtbFBLBQYAAAAABgAG&#10;AFsBAAC5AwAAAAA=&#10;" path="m5581650,2495550l0,2495550,0,0,5581650,0,5581650,24955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6" o:spid="_x0000_s1026" o:spt="202" type="#_x0000_t202" style="position:absolute;left:0;top:0;height:2647950;width:5676900;" filled="f" stroked="f" coordsize="21600,21600" o:gfxdata="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7VW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628C32">
                        <w:pPr>
                          <w:spacing w:before="181"/>
                          <w:ind w:left="19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`users`</w:t>
                        </w:r>
                        <w:r>
                          <w:rPr>
                            <w:rFonts w:ascii="Lucida Console"/>
                            <w:color w:val="0054AA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10F8B4D5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761174E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`username`</w:t>
                        </w:r>
                        <w:r>
                          <w:rPr>
                            <w:rFonts w:ascii="Lucida Console"/>
                            <w:color w:val="0054AA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9646794">
                        <w:pPr>
                          <w:spacing w:before="100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`password`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C8BF928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26A1FF6D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B33AD61">
                        <w:pPr>
                          <w:spacing w:before="100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8327766">
                        <w:pPr>
                          <w:spacing w:before="115" w:line="403" w:lineRule="auto"/>
                          <w:ind w:left="406" w:right="4615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`user_type`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52D72F1B">
                        <w:pPr>
                          <w:spacing w:before="0" w:line="381" w:lineRule="auto"/>
                          <w:ind w:left="406" w:right="4615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UNIQUE KEY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`username`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`username`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`idx_users_role_id`</w:t>
                        </w:r>
                        <w:r>
                          <w:rPr>
                            <w:rFonts w:ascii="Lucida Console"/>
                            <w:color w:val="0054AA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1C662D4">
                        <w:pPr>
                          <w:spacing w:before="13" w:line="403" w:lineRule="auto"/>
                          <w:ind w:left="195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`users_ibfk_1`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`roles`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ON DELETE SET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</w:p>
                      <w:p w14:paraId="4843AA4D">
                        <w:pPr>
                          <w:spacing w:before="0" w:line="169" w:lineRule="exact"/>
                          <w:ind w:left="19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124F467">
      <w:pPr>
        <w:pStyle w:val="11"/>
        <w:numPr>
          <w:ilvl w:val="0"/>
          <w:numId w:val="12"/>
        </w:numPr>
        <w:tabs>
          <w:tab w:val="left" w:pos="1257"/>
        </w:tabs>
        <w:spacing w:before="163" w:after="0" w:line="240" w:lineRule="auto"/>
        <w:ind w:left="1257" w:right="0" w:hanging="1184"/>
        <w:jc w:val="left"/>
        <w:rPr>
          <w:b/>
          <w:sz w:val="24"/>
        </w:rPr>
      </w:pPr>
      <w:bookmarkStart w:id="21" w:name="2. roles - 角色表"/>
      <w:bookmarkEnd w:id="21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角色表</w:t>
      </w:r>
    </w:p>
    <w:p w14:paraId="090648EE">
      <w:pPr>
        <w:pStyle w:val="5"/>
        <w:spacing w:before="149"/>
        <w:ind w:left="73"/>
      </w:pPr>
      <w: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-212725</wp:posOffset>
                </wp:positionV>
                <wp:extent cx="542925" cy="171450"/>
                <wp:effectExtent l="0" t="0" r="0" b="0"/>
                <wp:wrapNone/>
                <wp:docPr id="227" name="Group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171450"/>
                          <a:chOff x="0" y="0"/>
                          <a:chExt cx="542925" cy="1714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51813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18139" y="0"/>
                                </a:lnTo>
                                <a:lnTo>
                                  <a:pt x="542924" y="24785"/>
                                </a:lnTo>
                                <a:lnTo>
                                  <a:pt x="542924" y="146661"/>
                                </a:lnTo>
                                <a:lnTo>
                                  <a:pt x="521784" y="170719"/>
                                </a:lnTo>
                                <a:lnTo>
                                  <a:pt x="51813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9587" y="0"/>
                                </a:lnTo>
                                <a:lnTo>
                                  <a:pt x="512745" y="0"/>
                                </a:lnTo>
                                <a:lnTo>
                                  <a:pt x="515782" y="600"/>
                                </a:lnTo>
                                <a:lnTo>
                                  <a:pt x="518700" y="1804"/>
                                </a:lnTo>
                                <a:lnTo>
                                  <a:pt x="521617" y="3013"/>
                                </a:lnTo>
                                <a:lnTo>
                                  <a:pt x="524192" y="4734"/>
                                </a:lnTo>
                                <a:lnTo>
                                  <a:pt x="526425" y="6971"/>
                                </a:lnTo>
                                <a:lnTo>
                                  <a:pt x="528658" y="9204"/>
                                </a:lnTo>
                                <a:lnTo>
                                  <a:pt x="530378" y="11780"/>
                                </a:lnTo>
                                <a:lnTo>
                                  <a:pt x="531587" y="14697"/>
                                </a:lnTo>
                                <a:lnTo>
                                  <a:pt x="532795" y="17612"/>
                                </a:lnTo>
                                <a:lnTo>
                                  <a:pt x="533399" y="20654"/>
                                </a:lnTo>
                                <a:lnTo>
                                  <a:pt x="533400" y="23812"/>
                                </a:lnTo>
                                <a:lnTo>
                                  <a:pt x="533400" y="138112"/>
                                </a:lnTo>
                                <a:lnTo>
                                  <a:pt x="533399" y="141270"/>
                                </a:lnTo>
                                <a:lnTo>
                                  <a:pt x="532795" y="144302"/>
                                </a:lnTo>
                                <a:lnTo>
                                  <a:pt x="531587" y="147214"/>
                                </a:lnTo>
                                <a:lnTo>
                                  <a:pt x="530378" y="150130"/>
                                </a:lnTo>
                                <a:lnTo>
                                  <a:pt x="5095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1812" y="147214"/>
                                </a:lnTo>
                                <a:lnTo>
                                  <a:pt x="604" y="144302"/>
                                </a:lnTo>
                                <a:lnTo>
                                  <a:pt x="0" y="141270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542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330A9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7" o:spid="_x0000_s1026" o:spt="203" style="position:absolute;left:0pt;margin-left:87.95pt;margin-top:-16.75pt;height:13.5pt;width:42.75pt;mso-position-horizontal-relative:page;z-index:-251625472;mso-width-relative:page;mso-height-relative:page;" coordsize="542925,171450" o:gfxdata="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">
                <o:lock v:ext="edit" aspectratio="f"/>
                <v:shape id="Graphic 228" o:spid="_x0000_s1026" o:spt="100" style="position:absolute;left:0;top:0;height:171450;width:542925;" fillcolor="#F2F4F4" filled="t" stroked="f" coordsize="542925,171450" o:gfxdata="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YGM+ugAAANwA&#10;AAAPAAAAAAAAAAEAIAAAACIAAABkcnMvZG93bnJldi54bWxQSwECFAAUAAAACACHTuJAMy8FnjsA&#10;AAA5AAAAEAAAAAAAAAABACAAAAAJAQAAZHJzL3NoYXBleG1sLnhtbFBLBQYAAAAABgAGAFsBAACz&#10;AwAAAAA=&#10;" path="m518139,171445l24785,171445,21140,170719,0,146661,0,142875,0,24785,24785,0,518139,0,542924,24785,542924,146661,521784,170719,518139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4762;top:4762;height:161925;width:533400;" filled="f" stroked="t" coordsize="533400,161925" o:gfxdata="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jn2kbsAAADc&#10;AAAADwAAAAAAAAABACAAAAAiAAAAZHJzL2Rvd25yZXYueG1sUEsBAhQAFAAAAAgAh07iQDMvBZ47&#10;AAAAOQAAABAAAAAAAAAAAQAgAAAACgEAAGRycy9zaGFwZXhtbC54bWxQSwUGAAAAAAYABgBbAQAA&#10;tAMAAAAA&#10;" path="m0,138112l0,23812,0,20654,604,17612,1812,14697,3020,11780,4741,9204,6974,6971,9207,4734,11782,3013,14699,1804,17617,600,20654,0,23812,0,509587,0,512745,0,515782,600,518700,1804,521617,3013,524192,4734,526425,6971,528658,9204,530378,11780,531587,14697,532795,17612,533399,20654,533400,23812,533400,138112,533399,141270,532795,144302,531587,147214,530378,150130,509587,161925,23812,161925,1812,147214,604,144302,0,141270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30" o:spid="_x0000_s1026" o:spt="202" type="#_x0000_t202" style="position:absolute;left:0;top:0;height:171450;width:542925;" filled="f" stroked="f" coordsize="21600,21600" o:gfxdata="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J/a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7330A9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roles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定义系统中的角色（</w:t>
      </w:r>
      <w:r>
        <w:rPr>
          <w:rFonts w:ascii="Tahoma" w:eastAsia="Tahoma"/>
          <w:color w:val="333333"/>
        </w:rPr>
        <w:t>ADMIN,</w:t>
      </w:r>
      <w:r>
        <w:rPr>
          <w:rFonts w:ascii="Tahoma" w:eastAsia="Tahoma"/>
          <w:color w:val="333333"/>
          <w:spacing w:val="65"/>
        </w:rPr>
        <w:t xml:space="preserve"> </w:t>
      </w:r>
      <w:r>
        <w:rPr>
          <w:rFonts w:ascii="Tahoma" w:eastAsia="Tahoma"/>
          <w:color w:val="333333"/>
        </w:rPr>
        <w:t>TEACHER,</w:t>
      </w:r>
      <w:r>
        <w:rPr>
          <w:rFonts w:ascii="Tahoma" w:eastAsia="Tahoma"/>
          <w:color w:val="333333"/>
          <w:spacing w:val="66"/>
        </w:rPr>
        <w:t xml:space="preserve"> </w:t>
      </w:r>
      <w:r>
        <w:rPr>
          <w:rFonts w:ascii="Tahoma" w:eastAsia="Tahoma"/>
          <w:color w:val="333333"/>
        </w:rPr>
        <w:t>STUDENT</w:t>
      </w:r>
      <w:r>
        <w:rPr>
          <w:color w:val="333333"/>
        </w:rPr>
        <w:t>）</w:t>
      </w:r>
      <w:r>
        <w:rPr>
          <w:color w:val="333333"/>
          <w:spacing w:val="-10"/>
        </w:rPr>
        <w:t>。</w:t>
      </w:r>
    </w:p>
    <w:p w14:paraId="14D078FD">
      <w:pPr>
        <w:pStyle w:val="5"/>
        <w:spacing w:after="0"/>
        <w:sectPr>
          <w:pgSz w:w="11900" w:h="16840"/>
          <w:pgMar w:top="420" w:right="1417" w:bottom="280" w:left="1417" w:header="720" w:footer="720" w:gutter="0"/>
          <w:cols w:space="720" w:num="1"/>
        </w:sectPr>
      </w:pPr>
    </w:p>
    <w:p w14:paraId="33FCA9C9">
      <w:pPr>
        <w:pStyle w:val="5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1407160"/>
                <wp:effectExtent l="0" t="0" r="0" b="2540"/>
                <wp:docPr id="231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407160"/>
                          <a:chOff x="0" y="0"/>
                          <a:chExt cx="5683885" cy="140716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8249" y="8249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5646719" y="1390645"/>
                                </a:moveTo>
                                <a:lnTo>
                                  <a:pt x="20654" y="1390645"/>
                                </a:lnTo>
                                <a:lnTo>
                                  <a:pt x="17617" y="1390035"/>
                                </a:lnTo>
                                <a:lnTo>
                                  <a:pt x="0" y="1369991"/>
                                </a:lnTo>
                                <a:lnTo>
                                  <a:pt x="0" y="1366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0"/>
                                </a:lnTo>
                                <a:lnTo>
                                  <a:pt x="5667374" y="1369991"/>
                                </a:lnTo>
                                <a:lnTo>
                                  <a:pt x="5649757" y="1390035"/>
                                </a:lnTo>
                                <a:lnTo>
                                  <a:pt x="5646719" y="1390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1112" y="89212"/>
                            <a:ext cx="55816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247775">
                                <a:moveTo>
                                  <a:pt x="5581650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8249" y="8249"/>
                            <a:ext cx="566737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4BB61D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2A76385B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AA4559E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4F99B24">
                              <w:pPr>
                                <w:spacing w:before="115" w:line="403" w:lineRule="auto"/>
                                <w:ind w:left="386" w:right="4271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`description`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72ABE81">
                              <w:pPr>
                                <w:spacing w:before="0" w:line="169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`role_name`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58C55BA6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1" o:spid="_x0000_s1026" o:spt="203" style="height:110.8pt;width:447.55pt;" coordsize="5683885,1407160" o:gfxdata="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">
                <o:lock v:ext="edit" aspectratio="f"/>
                <v:shape id="Graphic 232" o:spid="_x0000_s1026" o:spt="100" style="position:absolute;left:8249;top:8249;height:1390650;width:5667375;" fillcolor="#F7F7F7" filled="t" stroked="f" coordsize="5667375,1390650" o:gfxdata="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EuBnG/&#10;AAAA3AAAAA8AAAAAAAAAAQAgAAAAIgAAAGRycy9kb3ducmV2LnhtbFBLAQIUABQAAAAIAIdO4kAz&#10;LwWeOwAAADkAAAAQAAAAAAAAAAEAIAAAAA4BAABkcnMvc2hhcGV4bWwueG1sUEsFBgAAAAAGAAYA&#10;WwEAALgDAAAAAA==&#10;" path="m5646719,1390645l20654,1390645,17617,1390035,0,1369991,0,1366837,0,20650,20654,0,5646719,0,5667374,20650,5667374,1369991,5649757,1390035,5646719,13906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51112;top:89212;height:1247775;width:5581650;" fillcolor="#F7F7F7" filled="t" stroked="f" coordsize="5581650,1247775" o:gfxdata="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2eDBvQAA&#10;ANwAAAAPAAAAAAAAAAEAIAAAACIAAABkcnMvZG93bnJldi54bWxQSwECFAAUAAAACACHTuJAMy8F&#10;njsAAAA5AAAAEAAAAAAAAAABACAAAAAMAQAAZHJzL3NoYXBleG1sLnhtbFBLBQYAAAAABgAGAFsB&#10;AAC2AwAAAAA=&#10;" path="m5581650,1247775l0,1247775,0,0,5581650,0,5581650,12477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4" o:spid="_x0000_s1026" o:spt="202" type="#_x0000_t202" style="position:absolute;left:8249;top:8249;height:1390650;width:5667375;" filled="f" stroked="t" coordsize="21600,21600" o:gfxdata="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OSzm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64BB61D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`roles`</w:t>
                        </w:r>
                        <w:r>
                          <w:rPr>
                            <w:rFonts w:ascii="Lucida Console"/>
                            <w:color w:val="0054AA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2"/>
                            <w:w w:val="105"/>
                            <w:sz w:val="17"/>
                          </w:rPr>
                          <w:t>(</w:t>
                        </w:r>
                      </w:p>
                      <w:p w14:paraId="2A76385B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AA4559E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`role_name`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14F99B24">
                        <w:pPr>
                          <w:spacing w:before="115" w:line="403" w:lineRule="auto"/>
                          <w:ind w:left="386" w:right="4271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`description`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372ABE81">
                        <w:pPr>
                          <w:spacing w:before="0" w:line="169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`role_name`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`role_name`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 w14:paraId="58C55BA6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48C4F02">
      <w:pPr>
        <w:pStyle w:val="11"/>
        <w:numPr>
          <w:ilvl w:val="0"/>
          <w:numId w:val="12"/>
        </w:numPr>
        <w:tabs>
          <w:tab w:val="left" w:pos="2167"/>
        </w:tabs>
        <w:spacing w:before="135" w:after="0" w:line="240" w:lineRule="auto"/>
        <w:ind w:left="2167" w:right="0" w:hanging="2094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149860</wp:posOffset>
                </wp:positionV>
                <wp:extent cx="1121410" cy="178435"/>
                <wp:effectExtent l="0" t="0" r="0" b="0"/>
                <wp:wrapNone/>
                <wp:docPr id="235" name="Group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1410" cy="178435"/>
                          <a:chOff x="0" y="0"/>
                          <a:chExt cx="1121410" cy="17843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3487" y="3487"/>
                            <a:ext cx="1114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171450">
                                <a:moveTo>
                                  <a:pt x="108963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89639" y="0"/>
                                </a:lnTo>
                                <a:lnTo>
                                  <a:pt x="1114424" y="24785"/>
                                </a:lnTo>
                                <a:lnTo>
                                  <a:pt x="1114424" y="146661"/>
                                </a:lnTo>
                                <a:lnTo>
                                  <a:pt x="1093284" y="170719"/>
                                </a:lnTo>
                                <a:lnTo>
                                  <a:pt x="108963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8249" y="8249"/>
                            <a:ext cx="110490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3DC02C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5" o:spid="_x0000_s1026" o:spt="203" style="position:absolute;left:0pt;margin-left:87.7pt;margin-top:11.8pt;height:14.05pt;width:88.3pt;mso-position-horizontal-relative:page;z-index:-251624448;mso-width-relative:page;mso-height-relative:page;" coordsize="1121410,178435" o:gfxdata="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Kb4NIjZAAAACQEAAA8AAAAAAAAAAQAgAAAAIgAA&#10;AGRycy9kb3ducmV2LnhtbFBLAQIUABQAAAAIAIdO4kDJUrivXQMAAGQJAAAOAAAAAAAAAAEAIAAA&#10;ACgBAABkcnMvZTJvRG9jLnhtbFBLBQYAAAAABgAGAFkBAAD3BgAAAAA=&#10;">
                <o:lock v:ext="edit" aspectratio="f"/>
                <v:shape id="Graphic 236" o:spid="_x0000_s1026" o:spt="100" style="position:absolute;left:3487;top:3487;height:171450;width:1114425;" fillcolor="#F2F4F4" filled="t" stroked="f" coordsize="1114425,171450" o:gfxdata="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hGTg74A&#10;AADcAAAADwAAAAAAAAABACAAAAAiAAAAZHJzL2Rvd25yZXYueG1sUEsBAhQAFAAAAAgAh07iQDMv&#10;BZ47AAAAOQAAABAAAAAAAAAAAQAgAAAADQEAAGRycy9zaGFwZXhtbC54bWxQSwUGAAAAAAYABgBb&#10;AQAAtwMAAAAA&#10;" path="m1089639,171445l24785,171445,21140,170719,0,146661,0,142875,0,24785,24785,0,1089639,0,1114424,24785,1114424,146661,1093284,170719,1089639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7" o:spid="_x0000_s1026" o:spt="202" type="#_x0000_t202" style="position:absolute;left:8249;top:8249;height:161925;width:1104900;" filled="f" stroked="t" coordsize="21600,21600" o:gfxdata="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1c1U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03DC02C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permissions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2" w:name="3. permissions - 权限表"/>
      <w:bookmarkEnd w:id="22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权限表</w:t>
      </w:r>
    </w:p>
    <w:p w14:paraId="68A57968">
      <w:pPr>
        <w:pStyle w:val="5"/>
        <w:spacing w:before="148"/>
        <w:ind w:left="73"/>
      </w:pPr>
      <w:r>
        <w:rPr>
          <w:color w:val="333333"/>
          <w:spacing w:val="-1"/>
        </w:rPr>
        <w:t>定义了具体的操作权限。</w:t>
      </w:r>
    </w:p>
    <w:p w14:paraId="394CCBC8">
      <w:pPr>
        <w:pStyle w:val="5"/>
        <w:spacing w:before="2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133350</wp:posOffset>
                </wp:positionV>
                <wp:extent cx="5683885" cy="1407160"/>
                <wp:effectExtent l="0" t="0" r="0" b="0"/>
                <wp:wrapTopAndBottom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407160"/>
                          <a:chOff x="0" y="0"/>
                          <a:chExt cx="5683885" cy="140716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8237" y="8252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99"/>
                                </a:lnTo>
                                <a:lnTo>
                                  <a:pt x="20662" y="1390650"/>
                                </a:lnTo>
                                <a:lnTo>
                                  <a:pt x="5646725" y="1390650"/>
                                </a:lnTo>
                                <a:lnTo>
                                  <a:pt x="5667375" y="1369999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8249" y="8249"/>
                            <a:ext cx="566737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415D8F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1C73CBBB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EAF7EED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5DD72D7">
                              <w:pPr>
                                <w:spacing w:before="115" w:line="381" w:lineRule="auto"/>
                                <w:ind w:left="386" w:right="4271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`description`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E47E1BD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`permission_name`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15E50C97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8" o:spid="_x0000_s1026" o:spt="203" style="position:absolute;left:0pt;margin-left:74.2pt;margin-top:10.5pt;height:110.8pt;width:447.55pt;mso-position-horizontal-relative:page;mso-wrap-distance-bottom:0pt;mso-wrap-distance-top:0pt;z-index:-251606016;mso-width-relative:page;mso-height-relative:page;" coordsize="5683885,1407160" o:gfxdata="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DYR5U32gAAAAsBAAAP&#10;AAAAAAAAAAEAIAAAACIAAABkcnMvZG93bnJldi54bWxQSwECFAAUAAAACACHTuJA8JRN5DMDAAAS&#10;CQAADgAAAAAAAAABACAAAAApAQAAZHJzL2Uyb0RvYy54bWxQSwUGAAAAAAYABgBZAQAAzgYAAAAA&#10;">
                <o:lock v:ext="edit" aspectratio="f"/>
                <v:shape id="Graphic 239" o:spid="_x0000_s1026" o:spt="100" style="position:absolute;left:8237;top:8252;height:1390650;width:5667375;" fillcolor="#F7F7F7" filled="t" stroked="f" coordsize="5667375,1390650" o:gfxdata="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ipQA&#10;wAAAANwAAAAPAAAAAAAAAAEAIAAAACIAAABkcnMvZG93bnJldi54bWxQSwECFAAUAAAACACHTuJA&#10;My8FnjsAAAA5AAAAEAAAAAAAAAABACAAAAAPAQAAZHJzL3NoYXBleG1sLnhtbFBLBQYAAAAABgAG&#10;AFsBAAC5AwAAAAA=&#10;" path="m5667375,20662l5646725,0,20662,0,0,20662,12,1366837,0,1369999,20662,1390650,5646725,1390650,5667375,1369999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0" o:spid="_x0000_s1026" o:spt="202" type="#_x0000_t202" style="position:absolute;left:8249;top:8249;height:1390650;width:5667375;" filled="f" stroked="t" coordsize="21600,21600" o:gfxdata="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zPk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A415D8F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1C73CBBB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EAF7EED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`permission_name`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5DD72D7">
                        <w:pPr>
                          <w:spacing w:before="115" w:line="381" w:lineRule="auto"/>
                          <w:ind w:left="386" w:right="4271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`description`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5E47E1BD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`permission_name`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`permission_name`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 w14:paraId="15E50C97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ADDD91">
      <w:pPr>
        <w:pStyle w:val="5"/>
        <w:spacing w:before="3"/>
        <w:rPr>
          <w:sz w:val="6"/>
        </w:rPr>
      </w:pPr>
    </w:p>
    <w:p w14:paraId="265045DE">
      <w:pPr>
        <w:pStyle w:val="5"/>
        <w:spacing w:after="0"/>
        <w:rPr>
          <w:sz w:val="6"/>
        </w:rPr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4C4618EF">
      <w:pPr>
        <w:pStyle w:val="11"/>
        <w:numPr>
          <w:ilvl w:val="0"/>
          <w:numId w:val="12"/>
        </w:numPr>
        <w:tabs>
          <w:tab w:val="left" w:pos="281"/>
        </w:tabs>
        <w:spacing w:before="96" w:after="0" w:line="240" w:lineRule="auto"/>
        <w:ind w:left="281" w:right="0" w:hanging="208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92075</wp:posOffset>
                </wp:positionV>
                <wp:extent cx="1607185" cy="178435"/>
                <wp:effectExtent l="0" t="0" r="0" b="0"/>
                <wp:wrapNone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185" cy="178435"/>
                          <a:chOff x="0" y="0"/>
                          <a:chExt cx="1607185" cy="17843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3487" y="3487"/>
                            <a:ext cx="1600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71450">
                                <a:moveTo>
                                  <a:pt x="157541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75414" y="0"/>
                                </a:lnTo>
                                <a:lnTo>
                                  <a:pt x="1600199" y="24785"/>
                                </a:lnTo>
                                <a:lnTo>
                                  <a:pt x="1600199" y="146664"/>
                                </a:lnTo>
                                <a:lnTo>
                                  <a:pt x="1579059" y="170719"/>
                                </a:lnTo>
                                <a:lnTo>
                                  <a:pt x="157541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8249" y="8249"/>
                            <a:ext cx="159067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57AA57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role_permissions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1" o:spid="_x0000_s1026" o:spt="203" style="position:absolute;left:0pt;margin-left:87.7pt;margin-top:7.25pt;height:14.05pt;width:126.55pt;mso-position-horizontal-relative:page;z-index:251666432;mso-width-relative:page;mso-height-relative:page;" coordsize="1607185,178435" o:gfxdata="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v2bSNNcAAAAJAQAADwAAAAAAAAABACAAAAAiAAAAZHJzL2Rvd25y&#10;ZXYueG1sUEsBAhQAFAAAAAgAh07iQFiSJWFVAwAAZAkAAA4AAAAAAAAAAQAgAAAAJgEAAGRycy9l&#10;Mm9Eb2MueG1sUEsFBgAAAAAGAAYAWQEAAO0GAAAAAA==&#10;">
                <o:lock v:ext="edit" aspectratio="f"/>
                <v:shape id="Graphic 242" o:spid="_x0000_s1026" o:spt="100" style="position:absolute;left:3487;top:3487;height:171450;width:1600200;" fillcolor="#F2F4F4" filled="t" stroked="f" coordsize="1600200,171450" o:gfxdata="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baMG&#10;wAAAANwAAAAPAAAAAAAAAAEAIAAAACIAAABkcnMvZG93bnJldi54bWxQSwECFAAUAAAACACHTuJA&#10;My8FnjsAAAA5AAAAEAAAAAAAAAABACAAAAAPAQAAZHJzL3NoYXBleG1sLnhtbFBLBQYAAAAABgAG&#10;AFsBAAC5AwAAAAA=&#10;" path="m1575414,171445l24785,171445,21140,170719,0,146664,0,142875,0,24785,24785,0,1575414,0,1600199,24785,1600199,146664,1579059,170719,1575414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3" o:spid="_x0000_s1026" o:spt="202" type="#_x0000_t202" style="position:absolute;left:8249;top:8249;height:161925;width:1590675;" filled="f" stroked="t" coordsize="21600,21600" o:gfxdata="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hoDC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357AA57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role_permissions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3" w:name="4. role_permissions - 角色权限关联表"/>
      <w:bookmarkEnd w:id="23"/>
    </w:p>
    <w:p w14:paraId="28331A55">
      <w:pPr>
        <w:pStyle w:val="5"/>
        <w:spacing w:before="185"/>
        <w:ind w:left="73"/>
      </w:pPr>
      <w:r>
        <w:rPr>
          <w:color w:val="333333"/>
          <w:spacing w:val="-1"/>
        </w:rPr>
        <w:t>将角色和权限进行多对多关联。</w:t>
      </w:r>
    </w:p>
    <w:p w14:paraId="4179AEEA">
      <w:pPr>
        <w:pStyle w:val="11"/>
        <w:numPr>
          <w:ilvl w:val="1"/>
          <w:numId w:val="12"/>
        </w:numPr>
        <w:tabs>
          <w:tab w:val="left" w:pos="214"/>
        </w:tabs>
        <w:spacing w:before="44" w:after="0" w:line="240" w:lineRule="auto"/>
        <w:ind w:left="214" w:right="0" w:hanging="141"/>
        <w:jc w:val="left"/>
        <w:rPr>
          <w:b/>
          <w:sz w:val="24"/>
        </w:rPr>
      </w:pPr>
      <w:r>
        <w:br w:type="column"/>
      </w:r>
      <w:r>
        <w:rPr>
          <w:b/>
          <w:color w:val="333333"/>
          <w:spacing w:val="-2"/>
          <w:sz w:val="24"/>
        </w:rPr>
        <w:t>角色权限关联表</w:t>
      </w:r>
    </w:p>
    <w:p w14:paraId="7C8E3BA0">
      <w:pPr>
        <w:pStyle w:val="11"/>
        <w:spacing w:after="0" w:line="240" w:lineRule="auto"/>
        <w:jc w:val="left"/>
        <w:rPr>
          <w:b/>
          <w:sz w:val="24"/>
        </w:rPr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2804" w:space="50"/>
            <w:col w:w="6212"/>
          </w:cols>
        </w:sectPr>
      </w:pPr>
    </w:p>
    <w:p w14:paraId="7FC26411">
      <w:pPr>
        <w:pStyle w:val="5"/>
        <w:spacing w:before="8"/>
        <w:rPr>
          <w:b/>
          <w:sz w:val="11"/>
        </w:rPr>
      </w:pPr>
    </w:p>
    <w:p w14:paraId="4509A38C">
      <w:pPr>
        <w:pStyle w:val="5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1769110"/>
                <wp:effectExtent l="0" t="0" r="0" b="2539"/>
                <wp:docPr id="244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769110"/>
                          <a:chOff x="0" y="0"/>
                          <a:chExt cx="5683885" cy="176911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8237" y="8252"/>
                            <a:ext cx="56673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752600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1728787"/>
                                </a:lnTo>
                                <a:lnTo>
                                  <a:pt x="0" y="1731949"/>
                                </a:lnTo>
                                <a:lnTo>
                                  <a:pt x="20662" y="1752600"/>
                                </a:lnTo>
                                <a:lnTo>
                                  <a:pt x="5646725" y="1752600"/>
                                </a:lnTo>
                                <a:lnTo>
                                  <a:pt x="5667375" y="1731949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8249" y="8249"/>
                            <a:ext cx="5667375" cy="1752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0386D8D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`role_permissions`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59AF8203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AB819B5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058F8A4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`permission_id`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1364249">
                              <w:pPr>
                                <w:spacing w:before="115" w:line="403" w:lineRule="auto"/>
                                <w:ind w:left="17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`role_permissions_ibfk_1`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`roles`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7DE76E7">
                              <w:pPr>
                                <w:spacing w:before="0" w:line="154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`role_permissions_ibfk_2`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`permission_id`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sz w:val="17"/>
                                </w:rPr>
                                <w:t>REFERENCES</w:t>
                              </w:r>
                            </w:p>
                            <w:p w14:paraId="523832E8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3DDC9DED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4" o:spid="_x0000_s1026" o:spt="203" style="height:139.3pt;width:447.55pt;" coordsize="5683885,1769110" o:gfxdata="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Bqu12PXAAAABQEAAA8AAAAA&#10;AAAAAQAgAAAAIgAAAGRycy9kb3ducmV2LnhtbFBLAQIUABQAAAAIAIdO4kBFn2YbMgMAABIJAAAO&#10;AAAAAAAAAAEAIAAAACYBAABkcnMvZTJvRG9jLnhtbFBLBQYAAAAABgAGAFkBAADKBgAAAAA=&#10;">
                <o:lock v:ext="edit" aspectratio="f"/>
                <v:shape id="Graphic 245" o:spid="_x0000_s1026" o:spt="100" style="position:absolute;left:8237;top:8252;height:1752600;width:5667375;" fillcolor="#F7F7F7" filled="t" stroked="f" coordsize="5667375,1752600" o:gfxdata="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WBi74A&#10;AADcAAAADwAAAAAAAAABACAAAAAiAAAAZHJzL2Rvd25yZXYueG1sUEsBAhQAFAAAAAgAh07iQDMv&#10;BZ47AAAAOQAAABAAAAAAAAAAAQAgAAAADQEAAGRycy9zaGFwZXhtbC54bWxQSwUGAAAAAAYABgBb&#10;AQAAtwMAAAAA&#10;" path="m5667375,20662l5646725,0,20662,0,0,20662,12,1728787,0,1731949,20662,1752600,5646725,1752600,5667375,1731949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6" o:spid="_x0000_s1026" o:spt="202" type="#_x0000_t202" style="position:absolute;left:8249;top:8249;height:1752600;width:5667375;" filled="f" stroked="t" coordsize="21600,21600" o:gfxdata="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WA6i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0386D8D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`role_permissions`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59AF8203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AB819B5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`permission_id`</w:t>
                        </w:r>
                        <w:r>
                          <w:rPr>
                            <w:rFonts w:ascii="Lucida Console"/>
                            <w:color w:val="0054AA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058F8A4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`permission_id`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1364249">
                        <w:pPr>
                          <w:spacing w:before="115" w:line="403" w:lineRule="auto"/>
                          <w:ind w:left="17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`role_permissions_ibfk_1`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`roles`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57DE76E7">
                        <w:pPr>
                          <w:spacing w:before="0" w:line="154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`role_permissions_ibfk_2`</w:t>
                        </w:r>
                        <w:r>
                          <w:rPr>
                            <w:rFonts w:ascii="Lucida Console"/>
                            <w:color w:val="0054AA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`permission_id`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sz w:val="17"/>
                          </w:rPr>
                          <w:t>REFERENCES</w:t>
                        </w:r>
                      </w:p>
                      <w:p w14:paraId="523832E8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`permissions`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3DDC9DED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11B33F5">
      <w:pPr>
        <w:pStyle w:val="11"/>
        <w:numPr>
          <w:ilvl w:val="0"/>
          <w:numId w:val="12"/>
        </w:numPr>
        <w:tabs>
          <w:tab w:val="left" w:pos="1560"/>
        </w:tabs>
        <w:spacing w:before="138" w:after="0" w:line="240" w:lineRule="auto"/>
        <w:ind w:left="1560" w:right="0" w:hanging="1487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155575</wp:posOffset>
                </wp:positionV>
                <wp:extent cx="733425" cy="171450"/>
                <wp:effectExtent l="0" t="0" r="0" b="0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71450"/>
                          <a:chOff x="0" y="0"/>
                          <a:chExt cx="733425" cy="1714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70863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146661"/>
                                </a:lnTo>
                                <a:lnTo>
                                  <a:pt x="712284" y="170719"/>
                                </a:lnTo>
                                <a:lnTo>
                                  <a:pt x="70863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0"/>
                                </a:lnTo>
                                <a:lnTo>
                                  <a:pt x="709199" y="1804"/>
                                </a:lnTo>
                                <a:lnTo>
                                  <a:pt x="712117" y="3013"/>
                                </a:lnTo>
                                <a:lnTo>
                                  <a:pt x="714692" y="4734"/>
                                </a:lnTo>
                                <a:lnTo>
                                  <a:pt x="716925" y="6971"/>
                                </a:lnTo>
                                <a:lnTo>
                                  <a:pt x="719158" y="9204"/>
                                </a:lnTo>
                                <a:lnTo>
                                  <a:pt x="720878" y="11780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2"/>
                                </a:lnTo>
                                <a:lnTo>
                                  <a:pt x="723900" y="20654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138112"/>
                                </a:lnTo>
                                <a:lnTo>
                                  <a:pt x="723900" y="141266"/>
                                </a:lnTo>
                                <a:lnTo>
                                  <a:pt x="723295" y="144302"/>
                                </a:lnTo>
                                <a:lnTo>
                                  <a:pt x="7000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0" y="14126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0994E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7" o:spid="_x0000_s1026" o:spt="203" style="position:absolute;left:0pt;margin-left:87.95pt;margin-top:12.25pt;height:13.5pt;width:57.75pt;mso-position-horizontal-relative:page;z-index:-251623424;mso-width-relative:page;mso-height-relative:page;" coordsize="733425,171450" o:gfxdata="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">
                <o:lock v:ext="edit" aspectratio="f"/>
                <v:shape id="Graphic 248" o:spid="_x0000_s1026" o:spt="100" style="position:absolute;left:0;top:0;height:171450;width:733425;" fillcolor="#F2F4F4" filled="t" stroked="f" coordsize="733425,171450" o:gfxdata="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6saorsAAADc&#10;AAAADwAAAAAAAAABACAAAAAiAAAAZHJzL2Rvd25yZXYueG1sUEsBAhQAFAAAAAgAh07iQDMvBZ47&#10;AAAAOQAAABAAAAAAAAAAAQAgAAAACgEAAGRycy9zaGFwZXhtbC54bWxQSwUGAAAAAAYABgBbAQAA&#10;tAMAAAAA&#10;" path="m708639,171445l24785,171445,21140,170719,0,146661,0,142875,0,24785,24785,0,708639,0,733424,24785,733424,146661,712284,170719,708639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4762;top:4762;height:161925;width:723900;" filled="f" stroked="t" coordsize="723900,161925" o:gfxdata="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IZJb4A&#10;AADcAAAADwAAAAAAAAABACAAAAAiAAAAZHJzL2Rvd25yZXYueG1sUEsBAhQAFAAAAAgAh07iQDMv&#10;BZ47AAAAOQAAABAAAAAAAAAAAQAgAAAADQEAAGRycy9zaGFwZXhtbC54bWxQSwUGAAAAAAYABgBb&#10;AQAAtwMAAAAA&#10;" path="m0,138112l0,23812,0,20654,604,17612,1812,14697,3020,11780,4741,9204,6974,6971,9207,4734,11782,3013,14699,1804,17617,600,20654,0,23812,0,700087,0,703245,0,706282,600,709199,1804,712117,3013,714692,4734,716925,6971,719158,9204,720878,11780,722087,14697,723295,17612,723900,20654,723900,23812,723900,138112,723900,141266,723295,144302,700087,161925,23812,161925,0,141266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50" o:spid="_x0000_s1026" o:spt="202" type="#_x0000_t202" style="position:absolute;left:0;top:0;height:171450;width:733425;" filled="f" stroked="f" coordsize="21600,21600" o:gfxdata="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WGA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70994E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4" w:name="5. courses - 课程表"/>
      <w:bookmarkEnd w:id="24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课程表</w:t>
      </w:r>
    </w:p>
    <w:p w14:paraId="0BB9E1BC">
      <w:pPr>
        <w:pStyle w:val="5"/>
        <w:spacing w:before="134"/>
        <w:ind w:left="73"/>
      </w:pPr>
      <w:r>
        <w:rPr>
          <w:color w:val="333333"/>
          <w:spacing w:val="-1"/>
        </w:rPr>
        <w:t>存储核心的课程信息。</w:t>
      </w:r>
    </w:p>
    <w:p w14:paraId="7EA56D0F">
      <w:pPr>
        <w:pStyle w:val="5"/>
        <w:spacing w:before="2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133350</wp:posOffset>
                </wp:positionV>
                <wp:extent cx="5683885" cy="2121535"/>
                <wp:effectExtent l="0" t="0" r="0" b="0"/>
                <wp:wrapTopAndBottom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121535"/>
                          <a:chOff x="0" y="0"/>
                          <a:chExt cx="5683885" cy="212153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8237" y="8252"/>
                            <a:ext cx="566737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105025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081212"/>
                                </a:lnTo>
                                <a:lnTo>
                                  <a:pt x="0" y="2084374"/>
                                </a:lnTo>
                                <a:lnTo>
                                  <a:pt x="20662" y="2105025"/>
                                </a:lnTo>
                                <a:lnTo>
                                  <a:pt x="5646725" y="2105025"/>
                                </a:lnTo>
                                <a:lnTo>
                                  <a:pt x="5667375" y="2084374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8249" y="8249"/>
                            <a:ext cx="5667375" cy="21050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2437C7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38D36BE3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31EE883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6C83070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`description`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4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text,</w:t>
                              </w:r>
                            </w:p>
                            <w:p w14:paraId="27D69147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`credits`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7D432F0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`weekly_hours`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9F9D0C7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`weekly_sessions`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B416D4D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F4A9D87">
                              <w:pPr>
                                <w:spacing w:before="115" w:line="403" w:lineRule="auto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176B220E">
                              <w:pPr>
                                <w:spacing w:before="0" w:line="154" w:lineRule="exact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1" o:spid="_x0000_s1026" o:spt="203" style="position:absolute;left:0pt;margin-left:74.2pt;margin-top:10.5pt;height:167.05pt;width:447.55pt;mso-position-horizontal-relative:page;mso-wrap-distance-bottom:0pt;mso-wrap-distance-top:0pt;z-index:-251604992;mso-width-relative:page;mso-height-relative:page;" coordsize="5683885,2121535" o:gfxdata="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BejR0U2gAAAAsBAAAP&#10;AAAAAAAAAAEAIAAAACIAAABkcnMvZG93bnJldi54bWxQSwECFAAUAAAACACHTuJAc/H41jMDAAAS&#10;CQAADgAAAAAAAAABACAAAAApAQAAZHJzL2Uyb0RvYy54bWxQSwUGAAAAAAYABgBZAQAAzgYAAAAA&#10;">
                <o:lock v:ext="edit" aspectratio="f"/>
                <v:shape id="Graphic 252" o:spid="_x0000_s1026" o:spt="100" style="position:absolute;left:8237;top:8252;height:2105025;width:5667375;" fillcolor="#F7F7F7" filled="t" stroked="f" coordsize="5667375,2105025" o:gfxdata="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9sWZr4A&#10;AADcAAAADwAAAAAAAAABACAAAAAiAAAAZHJzL2Rvd25yZXYueG1sUEsBAhQAFAAAAAgAh07iQDMv&#10;BZ47AAAAOQAAABAAAAAAAAAAAQAgAAAADQEAAGRycy9zaGFwZXhtbC54bWxQSwUGAAAAAAYABgBb&#10;AQAAtwMAAAAA&#10;" path="m5667375,20650l5646725,0,20662,0,0,20650,12,2081212,0,2084374,20662,2105025,5646725,2105025,5667375,2084374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3" o:spid="_x0000_s1026" o:spt="202" type="#_x0000_t202" style="position:absolute;left:8249;top:8249;height:2105025;width:5667375;" filled="f" stroked="t" coordsize="21600,21600" o:gfxdata="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+4Nu2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42437C7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38D36BE3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31EE883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`course_name`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100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6C83070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`description`</w:t>
                        </w:r>
                        <w:r>
                          <w:rPr>
                            <w:rFonts w:ascii="Lucida Console"/>
                            <w:color w:val="0054AA"/>
                            <w:spacing w:val="4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text,</w:t>
                        </w:r>
                      </w:p>
                      <w:p w14:paraId="27D69147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`credits`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7D432F0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`weekly_hours`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59F9D0C7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`weekly_sessions`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B416D4D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F4A9D87">
                        <w:pPr>
                          <w:spacing w:before="115" w:line="403" w:lineRule="auto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</w:p>
                      <w:p w14:paraId="176B220E">
                        <w:pPr>
                          <w:spacing w:before="0" w:line="154" w:lineRule="exact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4525714">
      <w:pPr>
        <w:pStyle w:val="5"/>
        <w:spacing w:after="0"/>
        <w:rPr>
          <w:sz w:val="10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15148FE5">
      <w:pPr>
        <w:pStyle w:val="11"/>
        <w:numPr>
          <w:ilvl w:val="0"/>
          <w:numId w:val="12"/>
        </w:numPr>
        <w:tabs>
          <w:tab w:val="left" w:pos="281"/>
        </w:tabs>
        <w:spacing w:before="72" w:after="0" w:line="240" w:lineRule="auto"/>
        <w:ind w:left="281" w:right="0" w:hanging="208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76835</wp:posOffset>
                </wp:positionV>
                <wp:extent cx="1511935" cy="178435"/>
                <wp:effectExtent l="0" t="0" r="0" b="0"/>
                <wp:wrapNone/>
                <wp:docPr id="254" name="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935" cy="178435"/>
                          <a:chOff x="0" y="0"/>
                          <a:chExt cx="1511935" cy="17843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3487" y="3487"/>
                            <a:ext cx="1504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71450">
                                <a:moveTo>
                                  <a:pt x="148016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5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80164" y="0"/>
                                </a:lnTo>
                                <a:lnTo>
                                  <a:pt x="1504949" y="24785"/>
                                </a:lnTo>
                                <a:lnTo>
                                  <a:pt x="1504949" y="146661"/>
                                </a:lnTo>
                                <a:lnTo>
                                  <a:pt x="1483809" y="170715"/>
                                </a:lnTo>
                                <a:lnTo>
                                  <a:pt x="148016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8249" y="8249"/>
                            <a:ext cx="149542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EBBB76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course_teachers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4" o:spid="_x0000_s1026" o:spt="203" style="position:absolute;left:0pt;margin-left:87.7pt;margin-top:6.05pt;height:14.05pt;width:119.05pt;mso-position-horizontal-relative:page;z-index:251667456;mso-width-relative:page;mso-height-relative:page;" coordsize="1511935,178435" o:gfxdata="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Jb+fMdgAAAAJAQAADwAAAAAAAAABACAAAAAi&#10;AAAAZHJzL2Rvd25yZXYueG1sUEsBAhQAFAAAAAgAh07iQG/2MCZgAwAAZAkAAA4AAAAAAAAAAQAg&#10;AAAAJwEAAGRycy9lMm9Eb2MueG1sUEsFBgAAAAAGAAYAWQEAAPkGAAAAAA==&#10;">
                <o:lock v:ext="edit" aspectratio="f"/>
                <v:shape id="Graphic 255" o:spid="_x0000_s1026" o:spt="100" style="position:absolute;left:3487;top:3487;height:171450;width:1504950;" fillcolor="#F2F4F4" filled="t" stroked="f" coordsize="1504950,171450" o:gfxdata="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bEaq/&#10;AAAA3AAAAA8AAAAAAAAAAQAgAAAAIgAAAGRycy9kb3ducmV2LnhtbFBLAQIUABQAAAAIAIdO4kAz&#10;LwWeOwAAADkAAAAQAAAAAAAAAAEAIAAAAA4BAABkcnMvc2hhcGV4bWwueG1sUEsFBgAAAAAGAAYA&#10;WwEAALgDAAAAAA==&#10;" path="m1480164,171445l24785,171445,21140,170715,0,146661,0,142875,0,24785,24785,0,1480164,0,1504949,24785,1504949,146661,1483809,170715,1480164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6" o:spid="_x0000_s1026" o:spt="202" type="#_x0000_t202" style="position:absolute;left:8249;top:8249;height:161925;width:1495425;" filled="f" stroked="t" coordsize="21600,21600" o:gfxdata="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8+Vdb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9EBBB76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course_teachers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5" w:name="6. course_teachers - 课程教师关联表"/>
      <w:bookmarkEnd w:id="25"/>
    </w:p>
    <w:p w14:paraId="1150487C">
      <w:pPr>
        <w:pStyle w:val="5"/>
        <w:spacing w:before="200"/>
        <w:ind w:left="73"/>
      </w:pPr>
      <w:r>
        <w:rPr>
          <w:color w:val="333333"/>
          <w:spacing w:val="-1"/>
        </w:rPr>
        <w:t>指定课程的授课教师。</w:t>
      </w:r>
    </w:p>
    <w:p w14:paraId="224C2733">
      <w:pPr>
        <w:pStyle w:val="11"/>
        <w:numPr>
          <w:ilvl w:val="1"/>
          <w:numId w:val="12"/>
        </w:numPr>
        <w:tabs>
          <w:tab w:val="left" w:pos="214"/>
        </w:tabs>
        <w:spacing w:before="20" w:after="0" w:line="240" w:lineRule="auto"/>
        <w:ind w:left="214" w:right="0" w:hanging="141"/>
        <w:jc w:val="left"/>
        <w:rPr>
          <w:b/>
          <w:sz w:val="24"/>
        </w:rPr>
      </w:pPr>
      <w:r>
        <w:br w:type="column"/>
      </w:r>
      <w:r>
        <w:rPr>
          <w:b/>
          <w:color w:val="333333"/>
          <w:spacing w:val="-2"/>
          <w:sz w:val="24"/>
        </w:rPr>
        <w:t>课程教师关联表</w:t>
      </w:r>
    </w:p>
    <w:p w14:paraId="3BE303D4">
      <w:pPr>
        <w:pStyle w:val="11"/>
        <w:spacing w:after="0" w:line="240" w:lineRule="auto"/>
        <w:jc w:val="left"/>
        <w:rPr>
          <w:b/>
          <w:sz w:val="24"/>
        </w:rPr>
        <w:sectPr>
          <w:pgSz w:w="11900" w:h="16840"/>
          <w:pgMar w:top="460" w:right="1417" w:bottom="280" w:left="1417" w:header="720" w:footer="720" w:gutter="0"/>
          <w:cols w:equalWidth="0" w:num="2">
            <w:col w:w="2024" w:space="678"/>
            <w:col w:w="6364"/>
          </w:cols>
        </w:sectPr>
      </w:pPr>
    </w:p>
    <w:p w14:paraId="78CCBBDA">
      <w:pPr>
        <w:pStyle w:val="5"/>
        <w:spacing w:before="7"/>
        <w:rPr>
          <w:b/>
          <w:sz w:val="11"/>
        </w:rPr>
      </w:pPr>
    </w:p>
    <w:p w14:paraId="2506EEF0">
      <w:pPr>
        <w:pStyle w:val="5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2473960"/>
                <wp:effectExtent l="0" t="0" r="0" b="2539"/>
                <wp:docPr id="257" name="Group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473960"/>
                          <a:chOff x="0" y="0"/>
                          <a:chExt cx="5683885" cy="247396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8237" y="8254"/>
                            <a:ext cx="56673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457450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433637"/>
                                </a:lnTo>
                                <a:lnTo>
                                  <a:pt x="0" y="2436787"/>
                                </a:lnTo>
                                <a:lnTo>
                                  <a:pt x="20662" y="2457450"/>
                                </a:lnTo>
                                <a:lnTo>
                                  <a:pt x="5646725" y="2457450"/>
                                </a:lnTo>
                                <a:lnTo>
                                  <a:pt x="5667375" y="2436787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8249" y="8249"/>
                            <a:ext cx="5667375" cy="2457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918228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`course_teachers`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0FF6912B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7B45486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18DF165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C6BE104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993372E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A1BBFE2">
                              <w:pPr>
                                <w:spacing w:before="115" w:line="403" w:lineRule="auto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70D7C86">
                              <w:pPr>
                                <w:spacing w:before="0" w:line="154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`course_teachers_ibfk_1`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518B4DA6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B8941EB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`course_teachers_ibfk_2`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3F745592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62843A89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7" o:spid="_x0000_s1026" o:spt="203" style="height:194.8pt;width:447.55pt;" coordsize="5683885,2473960" o:gfxdata="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sn6NXdcAAAAFAQAADwAAAAAA&#10;AAABACAAAAAiAAAAZHJzL2Rvd25yZXYueG1sUEsBAhQAFAAAAAgAh07iQAVx0ykxAwAAEgkAAA4A&#10;AAAAAAAAAQAgAAAAJgEAAGRycy9lMm9Eb2MueG1sUEsFBgAAAAAGAAYAWQEAAMkGAAAAAA==&#10;">
                <o:lock v:ext="edit" aspectratio="f"/>
                <v:shape id="Graphic 258" o:spid="_x0000_s1026" o:spt="100" style="position:absolute;left:8237;top:8254;height:2457450;width:5667375;" fillcolor="#F7F7F7" filled="t" stroked="f" coordsize="5667375,2457450" o:gfxdata="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40tXi5AAAA3AAA&#10;AA8AAAAAAAAAAQAgAAAAIgAAAGRycy9kb3ducmV2LnhtbFBLAQIUABQAAAAIAIdO4kAzLwWeOwAA&#10;ADkAAAAQAAAAAAAAAAEAIAAAAAgBAABkcnMvc2hhcGV4bWwueG1sUEsFBgAAAAAGAAYAWwEAALID&#10;AAAAAA==&#10;" path="m5667375,20650l5646725,0,20662,0,0,20650,12,2433637,0,2436787,20662,2457450,5646725,2457450,5667375,2436787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9" o:spid="_x0000_s1026" o:spt="202" type="#_x0000_t202" style="position:absolute;left:8249;top:8249;height:2457450;width:5667375;" filled="f" stroked="t" coordsize="21600,21600" o:gfxdata="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lABB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9918228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`course_teachers`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0FF6912B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7B45486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18DF165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0054AA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C6BE104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993372E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A1BBFE2">
                        <w:pPr>
                          <w:spacing w:before="115" w:line="403" w:lineRule="auto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370D7C86">
                        <w:pPr>
                          <w:spacing w:before="0" w:line="154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`course_teachers_ibfk_1`</w:t>
                        </w:r>
                        <w:r>
                          <w:rPr>
                            <w:rFonts w:ascii="Lucida Console"/>
                            <w:color w:val="0054AA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518B4DA6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B8941EB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`course_teachers_ibfk_2`</w:t>
                        </w:r>
                        <w:r>
                          <w:rPr>
                            <w:rFonts w:ascii="Lucida Console"/>
                            <w:color w:val="0054AA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3F745592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62843A89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04B5EEA">
      <w:pPr>
        <w:pStyle w:val="5"/>
        <w:spacing w:before="2"/>
        <w:rPr>
          <w:b/>
          <w:sz w:val="5"/>
        </w:rPr>
      </w:pPr>
    </w:p>
    <w:p w14:paraId="752BE574">
      <w:pPr>
        <w:pStyle w:val="5"/>
        <w:spacing w:after="0"/>
        <w:rPr>
          <w:b/>
          <w:sz w:val="5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0E9F82E0">
      <w:pPr>
        <w:pStyle w:val="11"/>
        <w:numPr>
          <w:ilvl w:val="0"/>
          <w:numId w:val="12"/>
        </w:numPr>
        <w:tabs>
          <w:tab w:val="left" w:pos="281"/>
        </w:tabs>
        <w:spacing w:before="97" w:after="0" w:line="240" w:lineRule="auto"/>
        <w:ind w:left="281" w:right="0" w:hanging="208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92075</wp:posOffset>
                </wp:positionV>
                <wp:extent cx="1026160" cy="178435"/>
                <wp:effectExtent l="0" t="0" r="0" b="0"/>
                <wp:wrapNone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160" cy="178435"/>
                          <a:chOff x="0" y="0"/>
                          <a:chExt cx="1026160" cy="17843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3487" y="3487"/>
                            <a:ext cx="1019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71450">
                                <a:moveTo>
                                  <a:pt x="99438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5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994389" y="0"/>
                                </a:lnTo>
                                <a:lnTo>
                                  <a:pt x="1019174" y="24780"/>
                                </a:lnTo>
                                <a:lnTo>
                                  <a:pt x="1019174" y="146661"/>
                                </a:lnTo>
                                <a:lnTo>
                                  <a:pt x="998034" y="170715"/>
                                </a:lnTo>
                                <a:lnTo>
                                  <a:pt x="99438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8249" y="8249"/>
                            <a:ext cx="100965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B4B606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classrooms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0" o:spid="_x0000_s1026" o:spt="203" style="position:absolute;left:0pt;margin-left:87.7pt;margin-top:7.25pt;height:14.05pt;width:80.8pt;mso-position-horizontal-relative:page;z-index:251667456;mso-width-relative:page;mso-height-relative:page;" coordsize="1026160,178435" o:gfxdata="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HH2c5NkAAAAJAQAADwAAAAAAAAABACAAAAAiAAAAZHJzL2Rvd25y&#10;ZXYueG1sUEsBAhQAFAAAAAgAh07iQDPslStTAwAAYAkAAA4AAAAAAAAAAQAgAAAAKAEAAGRycy9l&#10;Mm9Eb2MueG1sUEsFBgAAAAAGAAYAWQEAAO0GAAAAAA==&#10;">
                <o:lock v:ext="edit" aspectratio="f"/>
                <v:shape id="Graphic 261" o:spid="_x0000_s1026" o:spt="100" style="position:absolute;left:3487;top:3487;height:171450;width:1019175;" fillcolor="#F2F4F4" filled="t" stroked="f" coordsize="1019175,171450" o:gfxdata="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5QkAvQAA&#10;ANwAAAAPAAAAAAAAAAEAIAAAACIAAABkcnMvZG93bnJldi54bWxQSwECFAAUAAAACACHTuJAMy8F&#10;njsAAAA5AAAAEAAAAAAAAAABACAAAAAMAQAAZHJzL3NoYXBleG1sLnhtbFBLBQYAAAAABgAGAFsB&#10;AAC2AwAAAAA=&#10;" path="m994389,171445l24785,171445,21140,170715,0,146661,0,142875,0,24780,24785,0,994389,0,1019174,24780,1019174,146661,998034,170715,994389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2" o:spid="_x0000_s1026" o:spt="202" type="#_x0000_t202" style="position:absolute;left:8249;top:8249;height:161925;width:1009650;" filled="f" stroked="t" coordsize="21600,21600" o:gfxdata="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YWcu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EB4B606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classrooms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6" w:name="7. classrooms - 教室表"/>
      <w:bookmarkEnd w:id="26"/>
    </w:p>
    <w:p w14:paraId="0DD6FA3A">
      <w:pPr>
        <w:pStyle w:val="5"/>
        <w:spacing w:before="200"/>
        <w:ind w:left="73"/>
      </w:pPr>
      <w:r>
        <w:rPr>
          <w:color w:val="333333"/>
          <w:spacing w:val="-2"/>
        </w:rPr>
        <w:t>存储教室信息。</w:t>
      </w:r>
    </w:p>
    <w:p w14:paraId="5CC4A2A8">
      <w:pPr>
        <w:pStyle w:val="11"/>
        <w:numPr>
          <w:ilvl w:val="1"/>
          <w:numId w:val="12"/>
        </w:numPr>
        <w:tabs>
          <w:tab w:val="left" w:pos="214"/>
        </w:tabs>
        <w:spacing w:before="44" w:after="0" w:line="240" w:lineRule="auto"/>
        <w:ind w:left="214" w:right="0" w:hanging="141"/>
        <w:jc w:val="left"/>
        <w:rPr>
          <w:b/>
          <w:sz w:val="24"/>
        </w:rPr>
      </w:pPr>
      <w:r>
        <w:br w:type="column"/>
      </w:r>
      <w:r>
        <w:rPr>
          <w:b/>
          <w:color w:val="333333"/>
          <w:spacing w:val="-4"/>
          <w:sz w:val="24"/>
        </w:rPr>
        <w:t>教室表</w:t>
      </w:r>
    </w:p>
    <w:p w14:paraId="2FBCBE51">
      <w:pPr>
        <w:pStyle w:val="11"/>
        <w:spacing w:after="0" w:line="240" w:lineRule="auto"/>
        <w:jc w:val="left"/>
        <w:rPr>
          <w:b/>
          <w:sz w:val="24"/>
        </w:rPr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1439" w:space="505"/>
            <w:col w:w="7122"/>
          </w:cols>
        </w:sectPr>
      </w:pPr>
    </w:p>
    <w:p w14:paraId="5AB3BA7E">
      <w:pPr>
        <w:pStyle w:val="5"/>
        <w:spacing w:before="10" w:after="1"/>
        <w:rPr>
          <w:b/>
          <w:sz w:val="10"/>
        </w:rPr>
      </w:pPr>
    </w:p>
    <w:p w14:paraId="13A38174">
      <w:pPr>
        <w:pStyle w:val="5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1950085"/>
                <wp:effectExtent l="0" t="0" r="0" b="2539"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950085"/>
                          <a:chOff x="0" y="0"/>
                          <a:chExt cx="5683885" cy="195008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8237" y="8254"/>
                            <a:ext cx="56673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33575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909762"/>
                                </a:lnTo>
                                <a:lnTo>
                                  <a:pt x="0" y="1912924"/>
                                </a:lnTo>
                                <a:lnTo>
                                  <a:pt x="20662" y="1933575"/>
                                </a:lnTo>
                                <a:lnTo>
                                  <a:pt x="5646725" y="1933575"/>
                                </a:lnTo>
                                <a:lnTo>
                                  <a:pt x="5667375" y="1912924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8249" y="8249"/>
                            <a:ext cx="5667375" cy="1933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E6670B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7337EEEB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0A9083D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16A7E18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`capacity`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4E10DCE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`location`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ECC9637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F547980">
                              <w:pPr>
                                <w:spacing w:before="115" w:line="381" w:lineRule="auto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EFBB9A0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4BA7D470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3" o:spid="_x0000_s1026" o:spt="203" style="height:153.55pt;width:447.55pt;" coordsize="5683885,1950085" o:gfxdata="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6Le5K9YAAAAF&#10;AQAADwAAAAAAAAABACAAAAAiAAAAZHJzL2Rvd25yZXYueG1sUEsBAhQAFAAAAAgAh07iQJtSiBU7&#10;AwAAEgkAAA4AAAAAAAAAAQAgAAAAJQEAAGRycy9lMm9Eb2MueG1sUEsFBgAAAAAGAAYAWQEAANIG&#10;AAAAAA==&#10;">
                <o:lock v:ext="edit" aspectratio="f"/>
                <v:shape id="Graphic 264" o:spid="_x0000_s1026" o:spt="100" style="position:absolute;left:8237;top:8254;height:1933575;width:5667375;" fillcolor="#F7F7F7" filled="t" stroked="f" coordsize="5667375,1933575" o:gfxdata="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8zFi8AAAA&#10;3AAAAA8AAAAAAAAAAQAgAAAAIgAAAGRycy9kb3ducmV2LnhtbFBLAQIUABQAAAAIAIdO4kAzLwWe&#10;OwAAADkAAAAQAAAAAAAAAAEAIAAAAAsBAABkcnMvc2hhcGV4bWwueG1sUEsFBgAAAAAGAAYAWwEA&#10;ALUDAAAAAA==&#10;" path="m5667375,20650l5646725,0,20662,0,0,20650,12,1909762,0,1912924,20662,1933575,5646725,1933575,5667375,1912924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5" o:spid="_x0000_s1026" o:spt="202" type="#_x0000_t202" style="position:absolute;left:8249;top:8249;height:1933575;width:5667375;" filled="f" stroked="t" coordsize="21600,21600" o:gfxdata="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HBv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BE6670B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7337EEEB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0A9083D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`name`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16A7E18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`capacity`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4E10DCE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`location`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100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ECC9637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F547980">
                        <w:pPr>
                          <w:spacing w:before="115" w:line="381" w:lineRule="auto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0EFBB9A0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`name`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`name`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 w14:paraId="4BA7D470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06F4AD7">
      <w:pPr>
        <w:pStyle w:val="11"/>
        <w:numPr>
          <w:ilvl w:val="0"/>
          <w:numId w:val="12"/>
        </w:numPr>
        <w:tabs>
          <w:tab w:val="left" w:pos="1864"/>
        </w:tabs>
        <w:spacing w:before="138" w:after="0" w:line="240" w:lineRule="auto"/>
        <w:ind w:left="1864" w:right="0" w:hanging="1791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155575</wp:posOffset>
                </wp:positionV>
                <wp:extent cx="923925" cy="171450"/>
                <wp:effectExtent l="0" t="0" r="0" b="0"/>
                <wp:wrapNone/>
                <wp:docPr id="266" name="Group 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925" cy="171450"/>
                          <a:chOff x="0" y="0"/>
                          <a:chExt cx="923925" cy="17145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923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71450">
                                <a:moveTo>
                                  <a:pt x="89913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99139" y="0"/>
                                </a:lnTo>
                                <a:lnTo>
                                  <a:pt x="923924" y="24785"/>
                                </a:lnTo>
                                <a:lnTo>
                                  <a:pt x="923924" y="146661"/>
                                </a:lnTo>
                                <a:lnTo>
                                  <a:pt x="902784" y="170719"/>
                                </a:lnTo>
                                <a:lnTo>
                                  <a:pt x="89913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914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90587" y="0"/>
                                </a:lnTo>
                                <a:lnTo>
                                  <a:pt x="893745" y="0"/>
                                </a:lnTo>
                                <a:lnTo>
                                  <a:pt x="896782" y="600"/>
                                </a:lnTo>
                                <a:lnTo>
                                  <a:pt x="899700" y="1800"/>
                                </a:lnTo>
                                <a:lnTo>
                                  <a:pt x="902617" y="3013"/>
                                </a:lnTo>
                                <a:lnTo>
                                  <a:pt x="905192" y="4734"/>
                                </a:lnTo>
                                <a:lnTo>
                                  <a:pt x="907425" y="6966"/>
                                </a:lnTo>
                                <a:lnTo>
                                  <a:pt x="909658" y="9194"/>
                                </a:lnTo>
                                <a:lnTo>
                                  <a:pt x="911378" y="11770"/>
                                </a:lnTo>
                                <a:lnTo>
                                  <a:pt x="912587" y="14692"/>
                                </a:lnTo>
                                <a:lnTo>
                                  <a:pt x="913795" y="17607"/>
                                </a:lnTo>
                                <a:lnTo>
                                  <a:pt x="914399" y="20650"/>
                                </a:lnTo>
                                <a:lnTo>
                                  <a:pt x="914400" y="23812"/>
                                </a:lnTo>
                                <a:lnTo>
                                  <a:pt x="914400" y="138112"/>
                                </a:lnTo>
                                <a:lnTo>
                                  <a:pt x="914399" y="141270"/>
                                </a:lnTo>
                                <a:lnTo>
                                  <a:pt x="913795" y="144307"/>
                                </a:lnTo>
                                <a:lnTo>
                                  <a:pt x="912587" y="147223"/>
                                </a:lnTo>
                                <a:lnTo>
                                  <a:pt x="911378" y="150139"/>
                                </a:lnTo>
                                <a:lnTo>
                                  <a:pt x="8905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1812" y="147214"/>
                                </a:lnTo>
                                <a:lnTo>
                                  <a:pt x="604" y="144302"/>
                                </a:lnTo>
                                <a:lnTo>
                                  <a:pt x="0" y="141270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923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11053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6" o:spid="_x0000_s1026" o:spt="203" style="position:absolute;left:0pt;margin-left:87.95pt;margin-top:12.25pt;height:13.5pt;width:72.75pt;mso-position-horizontal-relative:page;z-index:-251622400;mso-width-relative:page;mso-height-relative:page;" coordsize="923925,171450" o:gfxdata="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">
                <o:lock v:ext="edit" aspectratio="f"/>
                <v:shape id="Graphic 267" o:spid="_x0000_s1026" o:spt="100" style="position:absolute;left:0;top:0;height:171450;width:923925;" fillcolor="#F2F4F4" filled="t" stroked="f" coordsize="923925,171450" o:gfxdata="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FTzivQAA&#10;ANwAAAAPAAAAAAAAAAEAIAAAACIAAABkcnMvZG93bnJldi54bWxQSwECFAAUAAAACACHTuJAMy8F&#10;njsAAAA5AAAAEAAAAAAAAAABACAAAAAMAQAAZHJzL3NoYXBleG1sLnhtbFBLBQYAAAAABgAGAFsB&#10;AAC2AwAAAAA=&#10;" path="m899139,171445l24785,171445,21140,170719,0,146661,0,142875,0,24785,24785,0,899139,0,923924,24785,923924,146661,902784,170719,899139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4762;top:4762;height:161925;width:914400;" filled="f" stroked="t" coordsize="914400,161925" o:gfxdata="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8/sN7gAAADcAAAA&#10;DwAAAAAAAAABACAAAAAiAAAAZHJzL2Rvd25yZXYueG1sUEsBAhQAFAAAAAgAh07iQDMvBZ47AAAA&#10;OQAAABAAAAAAAAAAAQAgAAAABwEAAGRycy9zaGFwZXhtbC54bWxQSwUGAAAAAAYABgBbAQAAsQMA&#10;AAAA&#10;" path="m0,138112l0,23812,0,20650,604,17607,1812,14692,3020,11770,4741,9194,6974,6966,9207,4734,11782,3013,14699,1808,17617,604,20654,0,23812,0,890587,0,893745,0,896782,600,899700,1800,902617,3013,905192,4734,907425,6966,909658,9194,911378,11770,912587,14692,913795,17607,914399,20650,914400,23812,914400,138112,914399,141270,913795,144307,912587,147223,911378,150139,890587,161925,23812,161925,1812,147214,604,144302,0,141270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69" o:spid="_x0000_s1026" o:spt="202" type="#_x0000_t202" style="position:absolute;left:0;top:0;height:171450;width:923925;" filled="f" stroked="f" coordsize="21600,21600" o:gfxdata="UEsDBAoAAAAAAIdO4kAAAAAAAAAAAAAAAAAEAAAAZHJzL1BLAwQUAAAACACHTuJAMEB7I7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sC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B7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911053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schedules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7" w:name="8. schedules - 排课表"/>
      <w:bookmarkEnd w:id="27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排课表</w:t>
      </w:r>
    </w:p>
    <w:p w14:paraId="1C2A5C6E">
      <w:pPr>
        <w:pStyle w:val="5"/>
        <w:spacing w:before="134"/>
        <w:ind w:left="73"/>
      </w:pPr>
      <w:r>
        <w:rPr>
          <w:color w:val="333333"/>
          <w:spacing w:val="-1"/>
        </w:rPr>
        <w:t>存储课程的具体上课安排。</w:t>
      </w:r>
    </w:p>
    <w:p w14:paraId="7958AF4F">
      <w:pPr>
        <w:pStyle w:val="5"/>
        <w:spacing w:before="7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136525</wp:posOffset>
                </wp:positionV>
                <wp:extent cx="5676900" cy="3228975"/>
                <wp:effectExtent l="0" t="0" r="0" b="0"/>
                <wp:wrapTopAndBottom/>
                <wp:docPr id="270" name="Group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3228975"/>
                          <a:chOff x="0" y="0"/>
                          <a:chExt cx="5676900" cy="322897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762" y="4755"/>
                            <a:ext cx="5667375" cy="322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224530">
                                <a:moveTo>
                                  <a:pt x="5667375" y="3224212"/>
                                </a:moveTo>
                                <a:lnTo>
                                  <a:pt x="0" y="32242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5" y="322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10"/>
                            <a:ext cx="567690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3228975">
                                <a:moveTo>
                                  <a:pt x="5676900" y="20675"/>
                                </a:moveTo>
                                <a:lnTo>
                                  <a:pt x="5674106" y="13944"/>
                                </a:lnTo>
                                <a:lnTo>
                                  <a:pt x="5668530" y="8369"/>
                                </a:lnTo>
                                <a:lnTo>
                                  <a:pt x="5668048" y="7886"/>
                                </a:lnTo>
                                <a:lnTo>
                                  <a:pt x="5662942" y="2781"/>
                                </a:lnTo>
                                <a:lnTo>
                                  <a:pt x="5656211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81"/>
                                </a:lnTo>
                                <a:lnTo>
                                  <a:pt x="8839" y="7886"/>
                                </a:lnTo>
                                <a:lnTo>
                                  <a:pt x="8356" y="8369"/>
                                </a:lnTo>
                                <a:lnTo>
                                  <a:pt x="2781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3228962"/>
                                </a:lnTo>
                                <a:lnTo>
                                  <a:pt x="9525" y="3228962"/>
                                </a:lnTo>
                                <a:lnTo>
                                  <a:pt x="9512" y="23304"/>
                                </a:lnTo>
                                <a:lnTo>
                                  <a:pt x="11379" y="18821"/>
                                </a:lnTo>
                                <a:lnTo>
                                  <a:pt x="15087" y="15100"/>
                                </a:lnTo>
                                <a:lnTo>
                                  <a:pt x="18821" y="11379"/>
                                </a:lnTo>
                                <a:lnTo>
                                  <a:pt x="23304" y="9525"/>
                                </a:lnTo>
                                <a:lnTo>
                                  <a:pt x="5653583" y="9525"/>
                                </a:lnTo>
                                <a:lnTo>
                                  <a:pt x="5658066" y="11379"/>
                                </a:lnTo>
                                <a:lnTo>
                                  <a:pt x="5661317" y="14630"/>
                                </a:lnTo>
                                <a:lnTo>
                                  <a:pt x="5661787" y="15100"/>
                                </a:lnTo>
                                <a:lnTo>
                                  <a:pt x="5665508" y="18821"/>
                                </a:lnTo>
                                <a:lnTo>
                                  <a:pt x="5667375" y="23304"/>
                                </a:lnTo>
                                <a:lnTo>
                                  <a:pt x="5667375" y="3228975"/>
                                </a:lnTo>
                                <a:lnTo>
                                  <a:pt x="5676900" y="3228975"/>
                                </a:lnTo>
                                <a:lnTo>
                                  <a:pt x="5676900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624" y="85717"/>
                            <a:ext cx="5581650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43250">
                                <a:moveTo>
                                  <a:pt x="5581650" y="3143250"/>
                                </a:moveTo>
                                <a:lnTo>
                                  <a:pt x="0" y="3143250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3143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5676900" cy="322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B8B3A">
                              <w:pPr>
                                <w:spacing w:before="181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2BA29323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2E3D532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CA4659B">
                              <w:pPr>
                                <w:spacing w:before="100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0B0AFC9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8980DA2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`day_of_week`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'MON'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'TUE'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'WED'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'THU'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'FRI'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'SAT'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'SUN'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6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 w14:paraId="582C1988">
                              <w:pPr>
                                <w:spacing w:before="100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`start_time`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5187DD9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`end_time`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2F68F4F">
                              <w:pPr>
                                <w:spacing w:before="115" w:line="403" w:lineRule="auto"/>
                                <w:ind w:left="406" w:right="4507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B1CB91E">
                              <w:pPr>
                                <w:spacing w:before="0" w:line="154" w:lineRule="exact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`unique_schedule`</w:t>
                              </w:r>
                            </w:p>
                            <w:p w14:paraId="38872A8A">
                              <w:pPr>
                                <w:spacing w:before="115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`classroom_id`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`day_of_week`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`start_time`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`end_time`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A362351">
                              <w:pPr>
                                <w:spacing w:before="115" w:line="403" w:lineRule="auto"/>
                                <w:ind w:left="19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`courses`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F90ECFB">
                              <w:pPr>
                                <w:spacing w:before="0" w:line="154" w:lineRule="exact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7DB30D79">
                              <w:pPr>
                                <w:spacing w:before="115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0" o:spid="_x0000_s1026" o:spt="203" style="position:absolute;left:0pt;margin-left:74.5pt;margin-top:10.75pt;height:254.25pt;width:447pt;mso-position-horizontal-relative:page;mso-wrap-distance-bottom:0pt;mso-wrap-distance-top:0pt;z-index:-251603968;mso-width-relative:page;mso-height-relative:page;" coordsize="5676900,3228975" o:gfxdata="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">
                <o:lock v:ext="edit" aspectratio="f"/>
                <v:shape id="Graphic 271" o:spid="_x0000_s1026" o:spt="100" style="position:absolute;left:4762;top:4755;height:3224530;width:5667375;" fillcolor="#F7F7F7" filled="t" stroked="f" coordsize="5667375,3224530" o:gfxdata="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YVg&#10;acEAAADcAAAADwAAAAAAAAABACAAAAAiAAAAZHJzL2Rvd25yZXYueG1sUEsBAhQAFAAAAAgAh07i&#10;QDMvBZ47AAAAOQAAABAAAAAAAAAAAQAgAAAAEAEAAGRycy9zaGFwZXhtbC54bWxQSwUGAAAAAAYA&#10;BgBbAQAAugMAAAAA&#10;" path="m5667375,3224212l0,3224212,0,20654,20654,0,5646719,0,5667375,32242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0;top:10;height:3228975;width:5676900;" fillcolor="#E7E9EC" filled="t" stroked="f" coordsize="5676900,3228975" o:gfxdata="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LsV+8AAAA&#10;3AAAAA8AAAAAAAAAAQAgAAAAIgAAAGRycy9kb3ducmV2LnhtbFBLAQIUABQAAAAIAIdO4kAzLwWe&#10;OwAAADkAAAAQAAAAAAAAAAEAIAAAAAsBAABkcnMvc2hhcGV4bWwueG1sUEsFBgAAAAAGAAYAWwEA&#10;ALUDAAAAAA==&#10;" path="m5676900,20675l5674106,13944,5668530,8369,5668048,7886,5662942,2781,5656211,0,20675,0,13944,2781,8839,7886,8356,8369,2781,13944,0,20675,0,3228962,9525,3228962,9512,23304,11379,18821,15087,15100,18821,11379,23304,9525,5653583,9525,5658066,11379,5661317,14630,5661787,15100,5665508,18821,5667375,23304,5667375,3228975,5676900,3228975,5676900,206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47624;top:85717;height:3143250;width:5581650;" fillcolor="#F7F7F7" filled="t" stroked="f" coordsize="5581650,3143250" o:gfxdata="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7WW&#10;9MEAAADcAAAADwAAAAAAAAABACAAAAAiAAAAZHJzL2Rvd25yZXYueG1sUEsBAhQAFAAAAAgAh07i&#10;QDMvBZ47AAAAOQAAABAAAAAAAAAAAQAgAAAAEAEAAGRycy9zaGFwZXhtbC54bWxQSwUGAAAAAAYA&#10;BgBbAQAAugMAAAAA&#10;" path="m5581650,3143250l0,3143250,0,0,5581650,0,5581650,31432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4" o:spid="_x0000_s1026" o:spt="202" type="#_x0000_t202" style="position:absolute;left:0;top:0;height:3228975;width:5676900;" filled="f" stroked="f" coordsize="21600,21600" o:gfxdata="UEsDBAoAAAAAAIdO4kAAAAAAAAAAAAAAAAAEAAAAZHJzL1BLAwQUAAAACACHTuJAW5hCYL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IxfJ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YQm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0B8B3A">
                        <w:pPr>
                          <w:spacing w:before="181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`schedules`</w:t>
                        </w:r>
                        <w:r>
                          <w:rPr>
                            <w:rFonts w:ascii="Lucida Console"/>
                            <w:color w:val="0054AA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2BA29323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2E3D532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CA4659B">
                        <w:pPr>
                          <w:spacing w:before="100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`classroom_id`</w:t>
                        </w:r>
                        <w:r>
                          <w:rPr>
                            <w:rFonts w:ascii="Lucida Console"/>
                            <w:color w:val="0054AA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0B0AFC9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8980DA2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`day_of_week`</w:t>
                        </w:r>
                        <w:r>
                          <w:rPr>
                            <w:rFonts w:ascii="Lucida Console"/>
                            <w:color w:val="0054AA"/>
                            <w:spacing w:val="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enum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'MON'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'TUE'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'WED'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'THU'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'FRI'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'SAT'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'SUN'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6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,</w:t>
                        </w:r>
                      </w:p>
                      <w:p w14:paraId="582C1988">
                        <w:pPr>
                          <w:spacing w:before="100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`start_time`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35187DD9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`end_time`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2F68F4F">
                        <w:pPr>
                          <w:spacing w:before="115" w:line="403" w:lineRule="auto"/>
                          <w:ind w:left="406" w:right="4507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7B1CB91E">
                        <w:pPr>
                          <w:spacing w:before="0" w:line="154" w:lineRule="exact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`unique_schedule`</w:t>
                        </w:r>
                      </w:p>
                      <w:p w14:paraId="38872A8A">
                        <w:pPr>
                          <w:spacing w:before="115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`classroom_id`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`day_of_week`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`start_time`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`end_time`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A362351">
                        <w:pPr>
                          <w:spacing w:before="115" w:line="403" w:lineRule="auto"/>
                          <w:ind w:left="19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`courses`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1F90ECFB">
                        <w:pPr>
                          <w:spacing w:before="0" w:line="154" w:lineRule="exact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`schedules_ibfk_2`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7DB30D79">
                        <w:pPr>
                          <w:spacing w:before="115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CCC8C41">
      <w:pPr>
        <w:pStyle w:val="5"/>
        <w:spacing w:after="0"/>
        <w:rPr>
          <w:sz w:val="10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5118382F">
      <w:pPr>
        <w:pStyle w:val="5"/>
        <w:ind w:left="73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76900" cy="600710"/>
                <wp:effectExtent l="0" t="0" r="0" b="8890"/>
                <wp:docPr id="27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600710"/>
                          <a:chOff x="0" y="0"/>
                          <a:chExt cx="5676900" cy="60071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4762" y="0"/>
                            <a:ext cx="5667375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95630">
                                <a:moveTo>
                                  <a:pt x="5646719" y="595307"/>
                                </a:moveTo>
                                <a:lnTo>
                                  <a:pt x="20654" y="595307"/>
                                </a:lnTo>
                                <a:lnTo>
                                  <a:pt x="17617" y="594698"/>
                                </a:lnTo>
                                <a:lnTo>
                                  <a:pt x="0" y="574653"/>
                                </a:ln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5667375" y="0"/>
                                </a:lnTo>
                                <a:lnTo>
                                  <a:pt x="5667374" y="574653"/>
                                </a:lnTo>
                                <a:lnTo>
                                  <a:pt x="5649757" y="594698"/>
                                </a:lnTo>
                                <a:lnTo>
                                  <a:pt x="5646719" y="595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4"/>
                            <a:ext cx="567690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600710">
                                <a:moveTo>
                                  <a:pt x="5676900" y="12"/>
                                </a:moveTo>
                                <a:lnTo>
                                  <a:pt x="5667375" y="12"/>
                                </a:lnTo>
                                <a:lnTo>
                                  <a:pt x="5667375" y="576770"/>
                                </a:lnTo>
                                <a:lnTo>
                                  <a:pt x="5665508" y="581253"/>
                                </a:lnTo>
                                <a:lnTo>
                                  <a:pt x="5661787" y="584974"/>
                                </a:lnTo>
                                <a:lnTo>
                                  <a:pt x="5658066" y="588695"/>
                                </a:lnTo>
                                <a:lnTo>
                                  <a:pt x="5653583" y="590562"/>
                                </a:lnTo>
                                <a:lnTo>
                                  <a:pt x="23304" y="590562"/>
                                </a:lnTo>
                                <a:lnTo>
                                  <a:pt x="18821" y="588695"/>
                                </a:lnTo>
                                <a:lnTo>
                                  <a:pt x="15570" y="585457"/>
                                </a:lnTo>
                                <a:lnTo>
                                  <a:pt x="15100" y="584974"/>
                                </a:lnTo>
                                <a:lnTo>
                                  <a:pt x="11379" y="581253"/>
                                </a:lnTo>
                                <a:lnTo>
                                  <a:pt x="9512" y="5767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99"/>
                                </a:lnTo>
                                <a:lnTo>
                                  <a:pt x="2781" y="586130"/>
                                </a:lnTo>
                                <a:lnTo>
                                  <a:pt x="8369" y="591718"/>
                                </a:lnTo>
                                <a:lnTo>
                                  <a:pt x="8839" y="592188"/>
                                </a:lnTo>
                                <a:lnTo>
                                  <a:pt x="13944" y="597293"/>
                                </a:lnTo>
                                <a:lnTo>
                                  <a:pt x="20675" y="600087"/>
                                </a:lnTo>
                                <a:lnTo>
                                  <a:pt x="5656211" y="600087"/>
                                </a:lnTo>
                                <a:lnTo>
                                  <a:pt x="5662942" y="597293"/>
                                </a:lnTo>
                                <a:lnTo>
                                  <a:pt x="5668048" y="592188"/>
                                </a:lnTo>
                                <a:lnTo>
                                  <a:pt x="5668530" y="591718"/>
                                </a:lnTo>
                                <a:lnTo>
                                  <a:pt x="5674106" y="586130"/>
                                </a:lnTo>
                                <a:lnTo>
                                  <a:pt x="5676900" y="579399"/>
                                </a:lnTo>
                                <a:lnTo>
                                  <a:pt x="56769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7624" y="0"/>
                            <a:ext cx="55816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533400">
                                <a:moveTo>
                                  <a:pt x="558165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567690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1BA0F1">
                              <w:pPr>
                                <w:spacing w:before="46" w:line="403" w:lineRule="auto"/>
                                <w:ind w:left="194" w:right="7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`schedules_ibfk_3`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ON DELETE SET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</w:p>
                            <w:p w14:paraId="00DD83AC">
                              <w:pPr>
                                <w:spacing w:before="0" w:line="154" w:lineRule="exact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5" o:spid="_x0000_s1026" o:spt="203" style="height:47.3pt;width:447pt;" coordsize="5676900,600710" o:gfxdata="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">
                <o:lock v:ext="edit" aspectratio="f"/>
                <v:shape id="Graphic 276" o:spid="_x0000_s1026" o:spt="100" style="position:absolute;left:4762;top:0;height:595630;width:5667375;" fillcolor="#F7F7F7" filled="t" stroked="f" coordsize="5667375,595630" o:gfxdata="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rwHb4A&#10;AADcAAAADwAAAAAAAAABACAAAAAiAAAAZHJzL2Rvd25yZXYueG1sUEsBAhQAFAAAAAgAh07iQDMv&#10;BZ47AAAAOQAAABAAAAAAAAAAAQAgAAAADQEAAGRycy9zaGFwZXhtbC54bWxQSwUGAAAAAAYABgBb&#10;AQAAtwMAAAAA&#10;" path="m5646719,595307l20654,595307,17617,594698,0,574653,0,571500,0,0,5667375,0,5667374,574653,5649757,594698,5646719,59530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0;top:4;height:600710;width:5676900;" fillcolor="#E7E9EC" filled="t" stroked="f" coordsize="5676900,600710" o:gfxdata="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Tp3K/&#10;AAAA3AAAAA8AAAAAAAAAAQAgAAAAIgAAAGRycy9kb3ducmV2LnhtbFBLAQIUABQAAAAIAIdO4kAz&#10;LwWeOwAAADkAAAAQAAAAAAAAAAEAIAAAAA4BAABkcnMvc2hhcGV4bWwueG1sUEsFBgAAAAAGAAYA&#10;WwEAALgDAAAAAA==&#10;" path="m5676900,12l5667375,12,5667375,576770,5665508,581253,5661787,584974,5658066,588695,5653583,590562,23304,590562,18821,588695,15570,585457,15100,584974,11379,581253,9512,576770,9525,0,0,0,0,579399,2781,586130,8369,591718,8839,592188,13944,597293,20675,600087,5656211,600087,5662942,597293,5668048,592188,5668530,591718,5674106,586130,5676900,579399,56769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47624;top:0;height:533400;width:5581650;" fillcolor="#F7F7F7" filled="t" stroked="f" coordsize="5581650,533400" o:gfxdata="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XSTW8AAAA&#10;3AAAAA8AAAAAAAAAAQAgAAAAIgAAAGRycy9kb3ducmV2LnhtbFBLAQIUABQAAAAIAIdO4kAzLwWe&#10;OwAAADkAAAAQAAAAAAAAAAEAIAAAAAsBAABkcnMvc2hhcGV4bWwueG1sUEsFBgAAAAAGAAYAWwEA&#10;ALUDAAAAAA==&#10;" path="m5581650,533400l0,533400,0,0,5581650,0,5581650,533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9" o:spid="_x0000_s1026" o:spt="202" type="#_x0000_t202" style="position:absolute;left:0;top:0;height:600710;width:5676900;" filled="f" stroked="f" coordsize="21600,21600" o:gfxdata="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nt/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1BA0F1">
                        <w:pPr>
                          <w:spacing w:before="46" w:line="403" w:lineRule="auto"/>
                          <w:ind w:left="194" w:right="7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`schedules_ibfk_3`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ON DELETE SET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</w:p>
                      <w:p w14:paraId="00DD83AC">
                        <w:pPr>
                          <w:spacing w:before="0" w:line="154" w:lineRule="exact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BE1AD2B">
      <w:pPr>
        <w:pStyle w:val="11"/>
        <w:numPr>
          <w:ilvl w:val="0"/>
          <w:numId w:val="12"/>
        </w:numPr>
        <w:tabs>
          <w:tab w:val="left" w:pos="2015"/>
        </w:tabs>
        <w:spacing w:before="123" w:after="0" w:line="240" w:lineRule="auto"/>
        <w:ind w:left="2015" w:right="0" w:hanging="1942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142240</wp:posOffset>
                </wp:positionV>
                <wp:extent cx="1026160" cy="178435"/>
                <wp:effectExtent l="0" t="0" r="0" b="0"/>
                <wp:wrapNone/>
                <wp:docPr id="280" name="Group 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160" cy="178435"/>
                          <a:chOff x="0" y="0"/>
                          <a:chExt cx="1026160" cy="17843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3487" y="3487"/>
                            <a:ext cx="1019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71450">
                                <a:moveTo>
                                  <a:pt x="994389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994389" y="0"/>
                                </a:lnTo>
                                <a:lnTo>
                                  <a:pt x="1019174" y="24780"/>
                                </a:lnTo>
                                <a:lnTo>
                                  <a:pt x="1019174" y="146661"/>
                                </a:lnTo>
                                <a:lnTo>
                                  <a:pt x="998034" y="170719"/>
                                </a:lnTo>
                                <a:lnTo>
                                  <a:pt x="994389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8249" y="8249"/>
                            <a:ext cx="100965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245DFD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0" o:spid="_x0000_s1026" o:spt="203" style="position:absolute;left:0pt;margin-left:87.7pt;margin-top:11.2pt;height:14.05pt;width:80.8pt;mso-position-horizontal-relative:page;z-index:-251621376;mso-width-relative:page;mso-height-relative:page;" coordsize="1026160,178435" o:gfxdata="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laSEftgAAAAJAQAADwAAAAAAAAABACAAAAAiAAAAZHJzL2Rv&#10;d25yZXYueG1sUEsBAhQAFAAAAAgAh07iQNRmqJJXAwAAYAkAAA4AAAAAAAAAAQAgAAAAJwEAAGRy&#10;cy9lMm9Eb2MueG1sUEsFBgAAAAAGAAYAWQEAAPAGAAAAAA==&#10;">
                <o:lock v:ext="edit" aspectratio="f"/>
                <v:shape id="Graphic 281" o:spid="_x0000_s1026" o:spt="100" style="position:absolute;left:3487;top:3487;height:171450;width:1019175;" fillcolor="#F2F4F4" filled="t" stroked="f" coordsize="1019175,171450" o:gfxdata="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nv+r4A&#10;AADcAAAADwAAAAAAAAABACAAAAAiAAAAZHJzL2Rvd25yZXYueG1sUEsBAhQAFAAAAAgAh07iQDMv&#10;BZ47AAAAOQAAABAAAAAAAAAAAQAgAAAADQEAAGRycy9zaGFwZXhtbC54bWxQSwUGAAAAAAYABgBb&#10;AQAAtwMAAAAA&#10;" path="m994389,171445l24785,171445,21140,170719,0,146661,0,142875,0,24780,24785,0,994389,0,1019174,24780,1019174,146661,998034,170719,994389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2" o:spid="_x0000_s1026" o:spt="202" type="#_x0000_t202" style="position:absolute;left:8249;top:8249;height:161925;width:1009650;" filled="f" stroked="t" coordsize="21600,21600" o:gfxdata="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S/Mb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F245DFD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8" w:name="9. selections - 学生选课表"/>
      <w:bookmarkEnd w:id="28"/>
      <w:r>
        <w:rPr>
          <w:rFonts w:ascii="Arial Black" w:eastAsia="Arial Black"/>
          <w:color w:val="333333"/>
          <w:spacing w:val="-5"/>
          <w:sz w:val="24"/>
        </w:rPr>
        <w:t xml:space="preserve">- </w:t>
      </w:r>
      <w:r>
        <w:rPr>
          <w:b/>
          <w:color w:val="333333"/>
          <w:spacing w:val="-2"/>
          <w:sz w:val="24"/>
        </w:rPr>
        <w:t>学生选课表</w:t>
      </w:r>
    </w:p>
    <w:p w14:paraId="2CD2FBF8">
      <w:pPr>
        <w:pStyle w:val="5"/>
        <w:spacing w:before="149"/>
        <w:ind w:left="73"/>
      </w:pPr>
      <w:r>
        <w:rPr>
          <w:color w:val="333333"/>
          <w:spacing w:val="-1"/>
        </w:rPr>
        <w:t>记录学生当前的选课状态。</w:t>
      </w:r>
    </w:p>
    <w:p w14:paraId="1B42740F">
      <w:pPr>
        <w:pStyle w:val="5"/>
        <w:spacing w:before="1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132715</wp:posOffset>
                </wp:positionV>
                <wp:extent cx="5683885" cy="2292985"/>
                <wp:effectExtent l="0" t="0" r="0" b="0"/>
                <wp:wrapTopAndBottom/>
                <wp:docPr id="283" name="Group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292985"/>
                          <a:chOff x="0" y="0"/>
                          <a:chExt cx="5683885" cy="229298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8237" y="8254"/>
                            <a:ext cx="56673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276475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252662"/>
                                </a:lnTo>
                                <a:lnTo>
                                  <a:pt x="0" y="2255812"/>
                                </a:lnTo>
                                <a:lnTo>
                                  <a:pt x="20662" y="2276475"/>
                                </a:lnTo>
                                <a:lnTo>
                                  <a:pt x="5646725" y="2276475"/>
                                </a:lnTo>
                                <a:lnTo>
                                  <a:pt x="5667375" y="2255812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8249" y="8249"/>
                            <a:ext cx="5667375" cy="2276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9C044A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4A949CD4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DB6D4BD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8C64D32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73305D6">
                              <w:pPr>
                                <w:spacing w:before="115" w:line="381" w:lineRule="auto"/>
                                <w:ind w:left="386" w:right="2849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`selected_at`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8B3716F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`unique_selection`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8043423">
                              <w:pPr>
                                <w:spacing w:before="115" w:line="381" w:lineRule="auto"/>
                                <w:ind w:left="174" w:right="199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8A38549">
                              <w:pPr>
                                <w:spacing w:before="15" w:line="403" w:lineRule="auto"/>
                                <w:ind w:left="17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`courses`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</w:p>
                            <w:p w14:paraId="18EBC945">
                              <w:pPr>
                                <w:spacing w:before="0" w:line="169" w:lineRule="exact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3" o:spid="_x0000_s1026" o:spt="203" style="position:absolute;left:0pt;margin-left:74.2pt;margin-top:10.45pt;height:180.55pt;width:447.55pt;mso-position-horizontal-relative:page;mso-wrap-distance-bottom:0pt;mso-wrap-distance-top:0pt;z-index:-251602944;mso-width-relative:page;mso-height-relative:page;" coordsize="5683885,2292985" o:gfxdata="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AbKQr+&#10;2gAAAAsBAAAPAAAAAAAAAAEAIAAAACIAAABkcnMvZG93bnJldi54bWxQSwECFAAUAAAACACHTuJA&#10;eqwKEDwDAAASCQAADgAAAAAAAAABACAAAAApAQAAZHJzL2Uyb0RvYy54bWxQSwUGAAAAAAYABgBZ&#10;AQAA1wYAAAAA&#10;">
                <o:lock v:ext="edit" aspectratio="f"/>
                <v:shape id="Graphic 284" o:spid="_x0000_s1026" o:spt="100" style="position:absolute;left:8237;top:8254;height:2276475;width:5667375;" fillcolor="#F7F7F7" filled="t" stroked="f" coordsize="5667375,2276475" o:gfxdata="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3tMEvQAA&#10;ANwAAAAPAAAAAAAAAAEAIAAAACIAAABkcnMvZG93bnJldi54bWxQSwECFAAUAAAACACHTuJAMy8F&#10;njsAAAA5AAAAEAAAAAAAAAABACAAAAAMAQAAZHJzL3NoYXBleG1sLnhtbFBLBQYAAAAABgAGAFsB&#10;AAC2AwAAAAA=&#10;" path="m5667375,20650l5646725,0,20662,0,0,20650,12,2252662,0,2255812,20662,2276475,5646725,2276475,5667375,2255812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5" o:spid="_x0000_s1026" o:spt="202" type="#_x0000_t202" style="position:absolute;left:8249;top:8249;height:2276475;width:5667375;" filled="f" stroked="t" coordsize="21600,21600" o:gfxdata="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X0nRb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89C044A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4A949CD4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DB6D4BD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8C64D32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73305D6">
                        <w:pPr>
                          <w:spacing w:before="115" w:line="381" w:lineRule="auto"/>
                          <w:ind w:left="386" w:right="2849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`selected_at`</w:t>
                        </w:r>
                        <w:r>
                          <w:rPr>
                            <w:rFonts w:ascii="Lucida Console"/>
                            <w:color w:val="0054AA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48B3716F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`unique_selection`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8043423">
                        <w:pPr>
                          <w:spacing w:before="115" w:line="381" w:lineRule="auto"/>
                          <w:ind w:left="174" w:right="199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78A38549">
                        <w:pPr>
                          <w:spacing w:before="15" w:line="403" w:lineRule="auto"/>
                          <w:ind w:left="17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`selections_ibfk_2`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`courses`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</w:p>
                      <w:p w14:paraId="18EBC945">
                        <w:pPr>
                          <w:spacing w:before="0" w:line="169" w:lineRule="exact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C392A2B">
      <w:pPr>
        <w:pStyle w:val="11"/>
        <w:numPr>
          <w:ilvl w:val="0"/>
          <w:numId w:val="12"/>
        </w:numPr>
        <w:tabs>
          <w:tab w:val="left" w:pos="3217"/>
        </w:tabs>
        <w:spacing w:before="157" w:after="0" w:line="240" w:lineRule="auto"/>
        <w:ind w:left="3217" w:right="0" w:hanging="3144"/>
        <w:jc w:val="left"/>
        <w:rPr>
          <w:b/>
          <w:sz w:val="24"/>
        </w:rPr>
      </w:pPr>
      <w:bookmarkStart w:id="29" w:name="10. selection_history - 选课历史表"/>
      <w:bookmarkEnd w:id="29"/>
      <w:r>
        <w:rPr>
          <w:rFonts w:ascii="Arial Black" w:eastAsia="Arial Black"/>
          <w:color w:val="333333"/>
          <w:spacing w:val="-5"/>
          <w:sz w:val="24"/>
        </w:rPr>
        <w:t xml:space="preserve">- </w:t>
      </w:r>
      <w:r>
        <w:rPr>
          <w:b/>
          <w:color w:val="333333"/>
          <w:spacing w:val="-2"/>
          <w:sz w:val="24"/>
        </w:rPr>
        <w:t>选课历史表</w:t>
      </w:r>
    </w:p>
    <w:p w14:paraId="20F61C33">
      <w:pPr>
        <w:pStyle w:val="5"/>
        <w:spacing w:before="149"/>
        <w:ind w:left="73"/>
      </w:pPr>
      <w: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1199515</wp:posOffset>
                </wp:positionH>
                <wp:positionV relativeFrom="paragraph">
                  <wp:posOffset>-215900</wp:posOffset>
                </wp:positionV>
                <wp:extent cx="1702435" cy="178435"/>
                <wp:effectExtent l="0" t="0" r="0" b="0"/>
                <wp:wrapNone/>
                <wp:docPr id="286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2435" cy="178435"/>
                          <a:chOff x="0" y="0"/>
                          <a:chExt cx="1702435" cy="17843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3487" y="3487"/>
                            <a:ext cx="1695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71450">
                                <a:moveTo>
                                  <a:pt x="167066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56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670664" y="0"/>
                                </a:lnTo>
                                <a:lnTo>
                                  <a:pt x="1695449" y="24785"/>
                                </a:lnTo>
                                <a:lnTo>
                                  <a:pt x="1695449" y="146656"/>
                                </a:lnTo>
                                <a:lnTo>
                                  <a:pt x="1674309" y="170719"/>
                                </a:lnTo>
                                <a:lnTo>
                                  <a:pt x="167066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8249" y="8249"/>
                            <a:ext cx="168592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BC251B">
                              <w:pPr>
                                <w:spacing w:before="0" w:line="229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selection_history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6" o:spid="_x0000_s1026" o:spt="203" style="position:absolute;left:0pt;margin-left:94.45pt;margin-top:-17pt;height:14.05pt;width:134.05pt;mso-position-horizontal-relative:page;z-index:-251620352;mso-width-relative:page;mso-height-relative:page;" coordsize="1702435,178435" o:gfxdata="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f8FC52gAAAAoBAAAPAAAAAAAA&#10;AAEAIAAAACIAAABkcnMvZG93bnJldi54bWxQSwECFAAUAAAACACHTuJAH2Tjx2YDAABkCQAADgAA&#10;AAAAAAABACAAAAApAQAAZHJzL2Uyb0RvYy54bWxQSwUGAAAAAAYABgBZAQAAAQcAAAAA&#10;">
                <o:lock v:ext="edit" aspectratio="f"/>
                <v:shape id="Graphic 287" o:spid="_x0000_s1026" o:spt="100" style="position:absolute;left:3487;top:3487;height:171450;width:1695450;" fillcolor="#F2F4F4" filled="t" stroked="f" coordsize="1695450,171450" o:gfxdata="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PBZVvQAA&#10;ANwAAAAPAAAAAAAAAAEAIAAAACIAAABkcnMvZG93bnJldi54bWxQSwECFAAUAAAACACHTuJAMy8F&#10;njsAAAA5AAAAEAAAAAAAAAABACAAAAAMAQAAZHJzL3NoYXBleG1sLnhtbFBLBQYAAAAABgAGAFsB&#10;AAC2AwAAAAA=&#10;" path="m1670664,171445l24785,171445,21140,170719,0,146656,0,142875,0,24785,24785,0,1670664,0,1695449,24785,1695449,146656,1674309,170719,1670664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8" o:spid="_x0000_s1026" o:spt="202" type="#_x0000_t202" style="position:absolute;left:8249;top:8249;height:161925;width:1685925;" filled="f" stroked="t" coordsize="21600,21600" o:gfxdata="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98iNu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DBC251B">
                        <w:pPr>
                          <w:spacing w:before="0" w:line="229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selection_history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记录所有的选课和退课操作，用于数据分析。</w:t>
      </w:r>
    </w:p>
    <w:p w14:paraId="7B31319A">
      <w:pPr>
        <w:pStyle w:val="5"/>
        <w:spacing w:before="2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133350</wp:posOffset>
                </wp:positionV>
                <wp:extent cx="5683885" cy="2302510"/>
                <wp:effectExtent l="0" t="0" r="0" b="0"/>
                <wp:wrapTopAndBottom/>
                <wp:docPr id="289" name="Group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302510"/>
                          <a:chOff x="0" y="0"/>
                          <a:chExt cx="5683885" cy="230251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8237" y="8254"/>
                            <a:ext cx="56673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286000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262187"/>
                                </a:lnTo>
                                <a:lnTo>
                                  <a:pt x="0" y="2265337"/>
                                </a:lnTo>
                                <a:lnTo>
                                  <a:pt x="20662" y="2286000"/>
                                </a:lnTo>
                                <a:lnTo>
                                  <a:pt x="5646725" y="2286000"/>
                                </a:lnTo>
                                <a:lnTo>
                                  <a:pt x="5667375" y="2265337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8249" y="8249"/>
                            <a:ext cx="5667375" cy="22860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F3665B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`selection_history`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3B96CF24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6122454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DDA2EAA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54288DA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`action`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'SELECT'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'DROP'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2E39A62">
                              <w:pPr>
                                <w:spacing w:before="100" w:line="403" w:lineRule="auto"/>
                                <w:ind w:left="386" w:right="2849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`timestamp`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9FBD03B">
                              <w:pPr>
                                <w:spacing w:before="0" w:line="169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`selection_history_ibfk_1`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6D6FBA80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76F9908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`selection_history_ibfk_2`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25CF694B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5E550A41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9" o:spid="_x0000_s1026" o:spt="203" style="position:absolute;left:0pt;margin-left:74.2pt;margin-top:10.5pt;height:181.3pt;width:447.55pt;mso-position-horizontal-relative:page;mso-wrap-distance-bottom:0pt;mso-wrap-distance-top:0pt;z-index:-251601920;mso-width-relative:page;mso-height-relative:page;" coordsize="5683885,2302510" o:gfxdata="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CTFdFy2gAAAAsBAAAP&#10;AAAAAAAAAAEAIAAAACIAAABkcnMvZG93bnJldi54bWxQSwECFAAUAAAACACHTuJA3bqwCzMDAAAS&#10;CQAADgAAAAAAAAABACAAAAApAQAAZHJzL2Uyb0RvYy54bWxQSwUGAAAAAAYABgBZAQAAzgYAAAAA&#10;">
                <o:lock v:ext="edit" aspectratio="f"/>
                <v:shape id="Graphic 290" o:spid="_x0000_s1026" o:spt="100" style="position:absolute;left:8237;top:8254;height:2286000;width:5667375;" fillcolor="#F7F7F7" filled="t" stroked="f" coordsize="5667375,2286000" o:gfxdata="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+YbC5AAAA3AAA&#10;AA8AAAAAAAAAAQAgAAAAIgAAAGRycy9kb3ducmV2LnhtbFBLAQIUABQAAAAIAIdO4kAzLwWeOwAA&#10;ADkAAAAQAAAAAAAAAAEAIAAAAAgBAABkcnMvc2hhcGV4bWwueG1sUEsFBgAAAAAGAAYAWwEAALID&#10;AAAAAA==&#10;" path="m5667375,20650l5646725,0,20662,0,0,20650,12,2262187,0,2265337,20662,2286000,5646725,2286000,5667375,2265337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1" o:spid="_x0000_s1026" o:spt="202" type="#_x0000_t202" style="position:absolute;left:8249;top:8249;height:2286000;width:5667375;" filled="f" stroked="t" coordsize="21600,21600" o:gfxdata="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5+3m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8F3665B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`selection_history`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3B96CF24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6122454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DDA2EAA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54288DA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`action`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enum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'SELECT'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'DROP'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2E39A62">
                        <w:pPr>
                          <w:spacing w:before="100" w:line="403" w:lineRule="auto"/>
                          <w:ind w:left="386" w:right="2849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`timestamp`</w:t>
                        </w:r>
                        <w:r>
                          <w:rPr>
                            <w:rFonts w:ascii="Lucida Console"/>
                            <w:color w:val="0054AA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79FBD03B">
                        <w:pPr>
                          <w:spacing w:before="0" w:line="169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`selection_history_ibfk_1`</w:t>
                        </w:r>
                        <w:r>
                          <w:rPr>
                            <w:rFonts w:ascii="Lucida Console"/>
                            <w:color w:val="0054AA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6D6FBA80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76F9908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`selection_history_ibfk_2`</w:t>
                        </w:r>
                        <w:r>
                          <w:rPr>
                            <w:rFonts w:ascii="Lucida Console"/>
                            <w:color w:val="0054AA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25CF694B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5E550A41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3A68B7E">
      <w:pPr>
        <w:pStyle w:val="11"/>
        <w:numPr>
          <w:ilvl w:val="0"/>
          <w:numId w:val="12"/>
        </w:numPr>
        <w:tabs>
          <w:tab w:val="left" w:pos="2913"/>
        </w:tabs>
        <w:spacing w:before="157" w:after="0" w:line="240" w:lineRule="auto"/>
        <w:ind w:left="2913" w:right="0" w:hanging="2840"/>
        <w:jc w:val="left"/>
        <w:rPr>
          <w:b/>
          <w:sz w:val="24"/>
        </w:rPr>
      </w:pPr>
      <w:bookmarkStart w:id="30" w:name="11. recommendations - 推荐结果表"/>
      <w:bookmarkEnd w:id="30"/>
      <w:r>
        <w:rPr>
          <w:rFonts w:ascii="Arial Black" w:eastAsia="Arial Black"/>
          <w:color w:val="333333"/>
          <w:spacing w:val="-5"/>
          <w:sz w:val="24"/>
        </w:rPr>
        <w:t xml:space="preserve">- </w:t>
      </w:r>
      <w:r>
        <w:rPr>
          <w:b/>
          <w:color w:val="333333"/>
          <w:spacing w:val="-2"/>
          <w:sz w:val="24"/>
        </w:rPr>
        <w:t>推荐结果表</w:t>
      </w:r>
    </w:p>
    <w:p w14:paraId="7592E08D">
      <w:pPr>
        <w:pStyle w:val="5"/>
        <w:spacing w:before="134"/>
        <w:ind w:left="73"/>
      </w:pPr>
      <w: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1199515</wp:posOffset>
                </wp:positionH>
                <wp:positionV relativeFrom="paragraph">
                  <wp:posOffset>-215900</wp:posOffset>
                </wp:positionV>
                <wp:extent cx="1511935" cy="178435"/>
                <wp:effectExtent l="0" t="0" r="0" b="0"/>
                <wp:wrapNone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935" cy="178435"/>
                          <a:chOff x="0" y="0"/>
                          <a:chExt cx="1511935" cy="17843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3487" y="3487"/>
                            <a:ext cx="1504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71450">
                                <a:moveTo>
                                  <a:pt x="1480164" y="171445"/>
                                </a:moveTo>
                                <a:lnTo>
                                  <a:pt x="24785" y="171445"/>
                                </a:lnTo>
                                <a:lnTo>
                                  <a:pt x="21140" y="170715"/>
                                </a:lnTo>
                                <a:lnTo>
                                  <a:pt x="0" y="146656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80164" y="0"/>
                                </a:lnTo>
                                <a:lnTo>
                                  <a:pt x="1504949" y="24785"/>
                                </a:lnTo>
                                <a:lnTo>
                                  <a:pt x="1504949" y="146656"/>
                                </a:lnTo>
                                <a:lnTo>
                                  <a:pt x="1483809" y="170715"/>
                                </a:lnTo>
                                <a:lnTo>
                                  <a:pt x="1480164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8249" y="8249"/>
                            <a:ext cx="149542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16CD87">
                              <w:pPr>
                                <w:spacing w:before="0" w:line="229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2" o:spid="_x0000_s1026" o:spt="203" style="position:absolute;left:0pt;margin-left:94.45pt;margin-top:-17pt;height:14.05pt;width:119.05pt;mso-position-horizontal-relative:page;z-index:-251620352;mso-width-relative:page;mso-height-relative:page;" coordsize="1511935,178435" o:gfxdata="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Ci+TZL2gAAAAoBAAAPAAAAAAAA&#10;AAEAIAAAACIAAABkcnMvZG93bnJldi54bWxQSwECFAAUAAAACACHTuJAeqpU9GYDAABkCQAADgAA&#10;AAAAAAABACAAAAApAQAAZHJzL2Uyb0RvYy54bWxQSwUGAAAAAAYABgBZAQAAAQcAAAAA&#10;">
                <o:lock v:ext="edit" aspectratio="f"/>
                <v:shape id="Graphic 293" o:spid="_x0000_s1026" o:spt="100" style="position:absolute;left:3487;top:3487;height:171450;width:1504950;" fillcolor="#F2F4F4" filled="t" stroked="f" coordsize="1504950,171450" o:gfxdata="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Hlt+/&#10;AAAA3AAAAA8AAAAAAAAAAQAgAAAAIgAAAGRycy9kb3ducmV2LnhtbFBLAQIUABQAAAAIAIdO4kAz&#10;LwWeOwAAADkAAAAQAAAAAAAAAAEAIAAAAA4BAABkcnMvc2hhcGV4bWwueG1sUEsFBgAAAAAGAAYA&#10;WwEAALgDAAAAAA==&#10;" path="m1480164,171445l24785,171445,21140,170715,0,146656,0,142875,0,24785,24785,0,1480164,0,1504949,24785,1504949,146656,1483809,170715,1480164,171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4" o:spid="_x0000_s1026" o:spt="202" type="#_x0000_t202" style="position:absolute;left:8249;top:8249;height:161925;width:1495425;" filled="f" stroked="t" coordsize="21600,21600" o:gfxdata="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oFAO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916CD87">
                        <w:pPr>
                          <w:spacing w:before="0" w:line="229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存储为每个用户生成的课程推荐结果。</w:t>
      </w:r>
    </w:p>
    <w:p w14:paraId="522D98D1">
      <w:pPr>
        <w:pStyle w:val="5"/>
        <w:spacing w:after="0"/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4C1AB9F7">
      <w:pPr>
        <w:pStyle w:val="5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2473960"/>
                <wp:effectExtent l="0" t="0" r="0" b="2539"/>
                <wp:docPr id="295" name="Group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473960"/>
                          <a:chOff x="0" y="0"/>
                          <a:chExt cx="5683885" cy="247396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8249" y="8249"/>
                            <a:ext cx="56673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457450">
                                <a:moveTo>
                                  <a:pt x="5646719" y="2457440"/>
                                </a:moveTo>
                                <a:lnTo>
                                  <a:pt x="20654" y="2457440"/>
                                </a:lnTo>
                                <a:lnTo>
                                  <a:pt x="17617" y="2456835"/>
                                </a:lnTo>
                                <a:lnTo>
                                  <a:pt x="0" y="2436791"/>
                                </a:lnTo>
                                <a:lnTo>
                                  <a:pt x="0" y="24336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0"/>
                                </a:lnTo>
                                <a:lnTo>
                                  <a:pt x="5667374" y="2436791"/>
                                </a:lnTo>
                                <a:lnTo>
                                  <a:pt x="5649757" y="2456835"/>
                                </a:lnTo>
                                <a:lnTo>
                                  <a:pt x="5646719" y="2457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1112" y="89212"/>
                            <a:ext cx="5581650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2314575">
                                <a:moveTo>
                                  <a:pt x="5581650" y="2314575"/>
                                </a:moveTo>
                                <a:lnTo>
                                  <a:pt x="0" y="2314575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231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8249" y="8249"/>
                            <a:ext cx="5667375" cy="2457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F2F220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`recommendations`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202979B3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0337769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BCADA6B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F621D2F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`score`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double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936B021">
                              <w:pPr>
                                <w:spacing w:before="115" w:line="381" w:lineRule="auto"/>
                                <w:ind w:left="386" w:right="2849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`recommended_at`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A2E5F46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`unique_recommendation`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9347ECE">
                              <w:pPr>
                                <w:spacing w:before="115" w:line="381" w:lineRule="auto"/>
                                <w:ind w:left="17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`recommendations_ibfk_1`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2FE499A">
                              <w:pPr>
                                <w:spacing w:before="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`recommendations_ibfk_2`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6B917D91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107176F9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5" o:spid="_x0000_s1026" o:spt="203" style="height:194.8pt;width:447.55pt;" coordsize="5683885,2473960" o:gfxdata="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Cyfo1d1wAAAAUBAAAPAAAA&#10;AAAAAAEAIAAAACIAAABkcnMvZG93bnJldi54bWxQSwECFAAUAAAACACHTuJAy6AORKUDAACNDAAA&#10;DgAAAAAAAAABACAAAAAmAQAAZHJzL2Uyb0RvYy54bWxQSwUGAAAAAAYABgBZAQAAPQcAAAAA&#10;">
                <o:lock v:ext="edit" aspectratio="f"/>
                <v:shape id="Graphic 296" o:spid="_x0000_s1026" o:spt="100" style="position:absolute;left:8249;top:8249;height:2457450;width:5667375;" fillcolor="#F7F7F7" filled="t" stroked="f" coordsize="5667375,2457450" o:gfxdata="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ePgu/&#10;AAAA3AAAAA8AAAAAAAAAAQAgAAAAIgAAAGRycy9kb3ducmV2LnhtbFBLAQIUABQAAAAIAIdO4kAz&#10;LwWeOwAAADkAAAAQAAAAAAAAAAEAIAAAAA4BAABkcnMvc2hhcGV4bWwueG1sUEsFBgAAAAAGAAYA&#10;WwEAALgDAAAAAA==&#10;" path="m5646719,2457440l20654,2457440,17617,2456835,0,2436791,0,2433637,0,20650,20654,0,5646719,0,5667374,20650,5667374,2436791,5649757,2456835,5646719,24574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7" o:spid="_x0000_s1026" o:spt="100" style="position:absolute;left:51112;top:89212;height:2314575;width:5581650;" fillcolor="#F7F7F7" filled="t" stroked="f" coordsize="5581650,2314575" o:gfxdata="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jxPB&#10;wAAAANwAAAAPAAAAAAAAAAEAIAAAACIAAABkcnMvZG93bnJldi54bWxQSwECFAAUAAAACACHTuJA&#10;My8FnjsAAAA5AAAAEAAAAAAAAAABACAAAAAPAQAAZHJzL3NoYXBleG1sLnhtbFBLBQYAAAAABgAG&#10;AFsBAAC5AwAAAAA=&#10;" path="m5581650,2314575l0,2314575,0,0,5581650,0,5581650,2314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8" o:spid="_x0000_s1026" o:spt="202" type="#_x0000_t202" style="position:absolute;left:8249;top:8249;height:2457450;width:5667375;" filled="f" stroked="t" coordsize="21600,21600" o:gfxdata="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lHg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9F2F220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`recommendations`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202979B3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0337769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BCADA6B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F621D2F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`score`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double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936B021">
                        <w:pPr>
                          <w:spacing w:before="115" w:line="381" w:lineRule="auto"/>
                          <w:ind w:left="386" w:right="2849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`recommended_at`</w:t>
                        </w:r>
                        <w:r>
                          <w:rPr>
                            <w:rFonts w:ascii="Lucida Console"/>
                            <w:color w:val="0054AA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0A2E5F46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`unique_recommendation`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9347ECE">
                        <w:pPr>
                          <w:spacing w:before="115" w:line="381" w:lineRule="auto"/>
                          <w:ind w:left="17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`recommendations_ibfk_1`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52FE499A">
                        <w:pPr>
                          <w:spacing w:before="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`recommendations_ibfk_2`</w:t>
                        </w:r>
                        <w:r>
                          <w:rPr>
                            <w:rFonts w:ascii="Lucida Console"/>
                            <w:color w:val="0054AA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6B917D91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107176F9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F954300">
      <w:pPr>
        <w:pStyle w:val="2"/>
        <w:numPr>
          <w:numId w:val="0"/>
        </w:numPr>
        <w:tabs>
          <w:tab w:val="left" w:pos="365"/>
          <w:tab w:val="left" w:pos="9012"/>
        </w:tabs>
        <w:spacing w:before="78" w:after="0" w:line="240" w:lineRule="auto"/>
        <w:ind w:right="0" w:rightChars="0"/>
        <w:jc w:val="left"/>
        <w:rPr>
          <w:u w:val="none"/>
        </w:rPr>
      </w:pPr>
      <w:bookmarkStart w:id="31" w:name="5. 页面截图"/>
      <w:bookmarkEnd w:id="31"/>
      <w:r>
        <w:rPr>
          <w:color w:val="333333"/>
          <w:u w:val="single" w:color="EDEDED"/>
        </w:rPr>
        <w:tab/>
      </w:r>
    </w:p>
    <w:p w14:paraId="4310D740">
      <w:pPr>
        <w:pStyle w:val="11"/>
        <w:numPr>
          <w:ilvl w:val="0"/>
          <w:numId w:val="13"/>
        </w:numPr>
        <w:tabs>
          <w:tab w:val="left" w:pos="365"/>
          <w:tab w:val="left" w:pos="9012"/>
        </w:tabs>
        <w:spacing w:before="3" w:after="0" w:line="240" w:lineRule="auto"/>
        <w:ind w:left="365" w:right="0" w:hanging="292"/>
        <w:jc w:val="left"/>
        <w:rPr>
          <w:b/>
          <w:sz w:val="34"/>
        </w:rPr>
      </w:pPr>
      <w:bookmarkStart w:id="32" w:name="6. 核心功能分析"/>
      <w:bookmarkEnd w:id="32"/>
      <w:r>
        <w:rPr>
          <w:rFonts w:ascii="Arial Black" w:eastAsia="Arial Black"/>
          <w:color w:val="333333"/>
          <w:spacing w:val="-25"/>
          <w:sz w:val="34"/>
          <w:u w:val="single" w:color="EDEDED"/>
        </w:rPr>
        <w:t xml:space="preserve"> </w:t>
      </w:r>
      <w:r>
        <w:rPr>
          <w:b/>
          <w:color w:val="333333"/>
          <w:sz w:val="34"/>
          <w:u w:val="single" w:color="EDEDED"/>
        </w:rPr>
        <w:t>核心功能分</w:t>
      </w:r>
      <w:r>
        <w:rPr>
          <w:b/>
          <w:color w:val="333333"/>
          <w:spacing w:val="-10"/>
          <w:sz w:val="34"/>
          <w:u w:val="single" w:color="EDEDED"/>
        </w:rPr>
        <w:t>析</w:t>
      </w:r>
      <w:r>
        <w:rPr>
          <w:b/>
          <w:color w:val="333333"/>
          <w:sz w:val="34"/>
          <w:u w:val="single" w:color="EDEDED"/>
        </w:rPr>
        <w:tab/>
      </w:r>
    </w:p>
    <w:p w14:paraId="49576838">
      <w:pPr>
        <w:pStyle w:val="3"/>
        <w:numPr>
          <w:ilvl w:val="1"/>
          <w:numId w:val="13"/>
        </w:numPr>
        <w:tabs>
          <w:tab w:val="left" w:pos="566"/>
        </w:tabs>
        <w:spacing w:before="54" w:after="0" w:line="240" w:lineRule="auto"/>
        <w:ind w:left="566" w:right="0" w:hanging="493"/>
        <w:jc w:val="left"/>
      </w:pPr>
      <w:bookmarkStart w:id="33" w:name="6.1 学生课程推荐"/>
      <w:bookmarkEnd w:id="33"/>
      <w:r>
        <w:rPr>
          <w:color w:val="333333"/>
          <w:spacing w:val="-2"/>
        </w:rPr>
        <w:t>学生课程推荐</w:t>
      </w:r>
    </w:p>
    <w:p w14:paraId="347573B7">
      <w:pPr>
        <w:pStyle w:val="5"/>
        <w:spacing w:before="148" w:line="216" w:lineRule="auto"/>
        <w:ind w:left="523" w:right="52" w:hanging="24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99" name="Imag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功能描述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系统基于用户的历史选课行为和兴趣偏好，利用协同过滤算法，为学生提供个性化的课程</w:t>
      </w:r>
      <w:r>
        <w:rPr>
          <w:color w:val="333333"/>
          <w:spacing w:val="-2"/>
        </w:rPr>
        <w:t>推荐列表，帮助学生发现可能感兴趣但尚未发现的课程。</w:t>
      </w:r>
    </w:p>
    <w:p w14:paraId="6C7323B8">
      <w:pPr>
        <w:spacing w:before="64"/>
        <w:ind w:left="282" w:right="0" w:firstLine="0"/>
        <w:jc w:val="left"/>
        <w:rPr>
          <w:rFonts w:ascii="Tahoma" w:eastAsia="Tahoma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00" name="Imag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实现思路</w:t>
      </w:r>
      <w:r>
        <w:rPr>
          <w:rFonts w:ascii="Tahoma" w:eastAsia="Tahoma"/>
          <w:color w:val="333333"/>
          <w:sz w:val="19"/>
        </w:rPr>
        <w:t>:</w:t>
      </w:r>
    </w:p>
    <w:p w14:paraId="1258CAAC">
      <w:pPr>
        <w:pStyle w:val="5"/>
        <w:spacing w:before="80" w:line="216" w:lineRule="auto"/>
        <w:ind w:left="973" w:right="163" w:hanging="248"/>
        <w:jc w:val="both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01" name="Imag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</w:rPr>
        <w:t>数据收集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收集所有学生的选课历史数据，构建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用户</w:t>
      </w:r>
      <w:r>
        <w:rPr>
          <w:rFonts w:ascii="Tahoma" w:eastAsia="Tahoma"/>
          <w:color w:val="333333"/>
        </w:rPr>
        <w:t>-</w:t>
      </w:r>
      <w:r>
        <w:rPr>
          <w:color w:val="333333"/>
        </w:rPr>
        <w:t>课程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矩阵。在此系统中，一个学生选择</w:t>
      </w:r>
      <w:r>
        <w:rPr>
          <w:color w:val="333333"/>
          <w:spacing w:val="-2"/>
        </w:rPr>
        <w:t>一门课程可被视为一个隐式评分。</w:t>
      </w:r>
    </w:p>
    <w:p w14:paraId="4A191298">
      <w:pPr>
        <w:pStyle w:val="5"/>
        <w:spacing w:before="90" w:line="216" w:lineRule="auto"/>
        <w:ind w:left="973" w:right="221" w:hanging="248"/>
        <w:jc w:val="both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02" name="Imag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 xml:space="preserve">  </w:t>
      </w:r>
      <w:r>
        <w:rPr>
          <w:rFonts w:ascii="Times New Roman" w:eastAsia="Times New Roman"/>
          <w:spacing w:val="7"/>
          <w:sz w:val="20"/>
        </w:rPr>
        <w:t xml:space="preserve"> </w:t>
      </w:r>
      <w:r>
        <w:rPr>
          <w:b/>
          <w:color w:val="333333"/>
          <w:w w:val="102"/>
        </w:rPr>
        <w:t>相似度计算</w:t>
      </w:r>
      <w:r>
        <w:rPr>
          <w:rFonts w:ascii="Tahoma" w:eastAsia="Tahoma"/>
          <w:color w:val="333333"/>
          <w:w w:val="77"/>
        </w:rPr>
        <w:t>:</w:t>
      </w:r>
      <w:r>
        <w:rPr>
          <w:rFonts w:ascii="Tahoma" w:eastAsia="Tahoma"/>
          <w:color w:val="333333"/>
          <w:spacing w:val="-9"/>
        </w:rPr>
        <w:t xml:space="preserve"> </w:t>
      </w:r>
      <w:r>
        <w:rPr>
          <w:color w:val="333333"/>
          <w:w w:val="102"/>
        </w:rPr>
        <w:t>采用基于用户的协同过滤（</w:t>
      </w:r>
      <w:r>
        <w:rPr>
          <w:rFonts w:ascii="Tahoma" w:eastAsia="Tahoma"/>
          <w:color w:val="333333"/>
          <w:w w:val="110"/>
        </w:rPr>
        <w:t>User-Based</w:t>
      </w:r>
      <w:r>
        <w:rPr>
          <w:rFonts w:ascii="Tahoma" w:eastAsia="Tahoma"/>
          <w:color w:val="333333"/>
          <w:spacing w:val="-9"/>
        </w:rPr>
        <w:t xml:space="preserve"> </w:t>
      </w:r>
      <w:r>
        <w:rPr>
          <w:rFonts w:ascii="Tahoma" w:eastAsia="Tahoma"/>
          <w:color w:val="333333"/>
          <w:w w:val="110"/>
        </w:rPr>
        <w:t>Collaborative</w:t>
      </w:r>
      <w:r>
        <w:rPr>
          <w:rFonts w:ascii="Tahoma" w:eastAsia="Tahoma"/>
          <w:color w:val="333333"/>
          <w:spacing w:val="-9"/>
        </w:rPr>
        <w:t xml:space="preserve"> </w:t>
      </w:r>
      <w:r>
        <w:rPr>
          <w:rFonts w:ascii="Tahoma" w:eastAsia="Tahoma"/>
          <w:color w:val="333333"/>
          <w:w w:val="109"/>
        </w:rPr>
        <w:t>Filtering</w:t>
      </w:r>
      <w:r>
        <w:rPr>
          <w:color w:val="333333"/>
          <w:w w:val="102"/>
        </w:rPr>
        <w:t>）。通过计算目标用户与其他用户之间的选课向量的相似度（例如</w:t>
      </w:r>
      <w:r>
        <w:rPr>
          <w:rFonts w:ascii="Tahoma" w:eastAsia="Tahoma"/>
          <w:color w:val="333333"/>
          <w:w w:val="104"/>
        </w:rPr>
        <w:t>Jaccard</w:t>
      </w:r>
      <w:r>
        <w:rPr>
          <w:color w:val="333333"/>
          <w:w w:val="102"/>
        </w:rPr>
        <w:t>相似系数或余弦相似度），</w:t>
      </w:r>
      <w:r>
        <w:rPr>
          <w:color w:val="333333"/>
          <w:spacing w:val="-6"/>
          <w:w w:val="102"/>
        </w:rPr>
        <w:t>找到与</w:t>
      </w:r>
      <w:r>
        <w:rPr>
          <w:color w:val="333333"/>
          <w:w w:val="102"/>
        </w:rPr>
        <w:t>该生选课品味最相近的</w:t>
      </w:r>
      <w:r>
        <w:rPr>
          <w:rFonts w:ascii="Tahoma" w:eastAsia="Tahoma"/>
          <w:color w:val="333333"/>
          <w:w w:val="102"/>
        </w:rPr>
        <w:t>"</w:t>
      </w:r>
      <w:r>
        <w:rPr>
          <w:color w:val="333333"/>
          <w:w w:val="102"/>
        </w:rPr>
        <w:t>兴趣邻居</w:t>
      </w:r>
      <w:r>
        <w:rPr>
          <w:rFonts w:ascii="Tahoma" w:eastAsia="Tahoma"/>
          <w:color w:val="333333"/>
          <w:w w:val="102"/>
        </w:rPr>
        <w:t>"</w:t>
      </w:r>
      <w:r>
        <w:rPr>
          <w:color w:val="333333"/>
          <w:w w:val="102"/>
        </w:rPr>
        <w:t>。</w:t>
      </w:r>
    </w:p>
    <w:p w14:paraId="05949212">
      <w:pPr>
        <w:pStyle w:val="5"/>
        <w:spacing w:before="89" w:line="216" w:lineRule="auto"/>
        <w:ind w:left="973" w:right="67" w:hanging="248"/>
        <w:jc w:val="both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03" name="Imag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推荐生成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选取最相似的</w:t>
      </w:r>
      <w:r>
        <w:rPr>
          <w:rFonts w:ascii="Tahoma" w:eastAsia="Tahoma"/>
          <w:color w:val="333333"/>
        </w:rPr>
        <w:t>K</w:t>
      </w:r>
      <w:r>
        <w:rPr>
          <w:color w:val="333333"/>
        </w:rPr>
        <w:t>个邻居用户，将他们选修过但目标用户未选修的课程进行聚合。根据</w:t>
      </w:r>
      <w:r>
        <w:rPr>
          <w:color w:val="333333"/>
          <w:spacing w:val="-2"/>
        </w:rPr>
        <w:t>邻居用户的相似度对这些课程进行加权评分，生成最终的推荐排序列表，并将结果存入</w:t>
      </w:r>
    </w:p>
    <w:p w14:paraId="2FF2539D">
      <w:pPr>
        <w:pStyle w:val="5"/>
        <w:spacing w:line="325" w:lineRule="exact"/>
        <w:ind w:left="2699"/>
      </w:pP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1513840</wp:posOffset>
                </wp:positionH>
                <wp:positionV relativeFrom="paragraph">
                  <wp:posOffset>44450</wp:posOffset>
                </wp:positionV>
                <wp:extent cx="1073785" cy="130810"/>
                <wp:effectExtent l="0" t="0" r="0" b="0"/>
                <wp:wrapNone/>
                <wp:docPr id="304" name="Group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0"/>
                                </a:lnTo>
                                <a:lnTo>
                                  <a:pt x="1066799" y="99036"/>
                                </a:lnTo>
                                <a:lnTo>
                                  <a:pt x="1045659" y="123090"/>
                                </a:lnTo>
                                <a:lnTo>
                                  <a:pt x="10420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DFBDF8">
                              <w:pPr>
                                <w:spacing w:before="0" w:line="154" w:lineRule="exact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4" o:spid="_x0000_s1026" o:spt="203" style="position:absolute;left:0pt;margin-left:119.2pt;margin-top:3.5pt;height:10.3pt;width:84.55pt;mso-position-horizontal-relative:page;z-index:251668480;mso-width-relative:page;mso-height-relative:page;" coordsize="1073785,130810" o:gfxdata="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VZ+FMdgAAAAIAQAADwAAAAAAAAABACAAAAAiAAAAZHJzL2Rvd25y&#10;ZXYueG1sUEsBAhQAFAAAAAgAh07iQOsIwmtUAwAAYQkAAA4AAAAAAAAAAQAgAAAAJwEAAGRycy9l&#10;Mm9Eb2MueG1sUEsFBgAAAAAGAAYAWQEAAO0GAAAAAA==&#10;">
                <o:lock v:ext="edit" aspectratio="f"/>
                <v:shape id="Graphic 305" o:spid="_x0000_s1026" o:spt="100" style="position:absolute;left:3487;top:3487;height:123825;width:1066800;" fillcolor="#F2F4F4" filled="t" stroked="f" coordsize="1066800,123825" o:gfxdata="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W2F74A&#10;AADcAAAADwAAAAAAAAABACAAAAAiAAAAZHJzL2Rvd25yZXYueG1sUEsBAhQAFAAAAAgAh07iQDMv&#10;BZ47AAAAOQAAABAAAAAAAAAAAQAgAAAADQEAAGRycy9zaGFwZXhtbC54bWxQSwUGAAAAAAYABgBb&#10;AQAAtwMAAAAA&#10;" path="m1042014,123815l24785,123815,21140,123090,0,99036,0,95250,0,24780,24785,0,1042014,0,1066799,24780,1066799,99036,1045659,123090,10420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6" o:spid="_x0000_s1026" o:spt="202" type="#_x0000_t202" style="position:absolute;left:8249;top:8249;height:114300;width:1057275;" filled="f" stroked="t" coordsize="21600,21600" o:gfxdata="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dtfW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3DFBDF8">
                        <w:pPr>
                          <w:spacing w:before="0" w:line="154" w:lineRule="exact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5"/>
        </w:rPr>
        <w:t>表。</w:t>
      </w:r>
    </w:p>
    <w:p w14:paraId="1E276E3C">
      <w:pPr>
        <w:pStyle w:val="5"/>
        <w:spacing w:after="0" w:line="325" w:lineRule="exact"/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24F49444">
      <w:pPr>
        <w:spacing w:before="70" w:line="340" w:lineRule="exact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3466465</wp:posOffset>
                </wp:positionH>
                <wp:positionV relativeFrom="paragraph">
                  <wp:posOffset>104775</wp:posOffset>
                </wp:positionV>
                <wp:extent cx="1073785" cy="130810"/>
                <wp:effectExtent l="0" t="0" r="0" b="0"/>
                <wp:wrapNone/>
                <wp:docPr id="307" name="Group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800" y="24780"/>
                                </a:lnTo>
                                <a:lnTo>
                                  <a:pt x="1066800" y="99036"/>
                                </a:lnTo>
                                <a:lnTo>
                                  <a:pt x="1045659" y="123090"/>
                                </a:lnTo>
                                <a:lnTo>
                                  <a:pt x="10420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DB9A3E">
                              <w:pPr>
                                <w:spacing w:before="0" w:line="154" w:lineRule="exact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7" o:spid="_x0000_s1026" o:spt="203" style="position:absolute;left:0pt;margin-left:272.95pt;margin-top:8.25pt;height:10.3pt;width:84.55pt;mso-position-horizontal-relative:page;z-index:251668480;mso-width-relative:page;mso-height-relative:page;" coordsize="1073785,130810" o:gfxdata="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Dm18702QAAAAkBAAAPAAAAAAAAAAEAIAAAACIAAABkcnMvZG93bnJldi54&#10;bWxQSwECFAAUAAAACACHTuJAzA4gxU8DAABhCQAADgAAAAAAAAABACAAAAAoAQAAZHJzL2Uyb0Rv&#10;Yy54bWxQSwUGAAAAAAYABgBZAQAA6QYAAAAA&#10;">
                <o:lock v:ext="edit" aspectratio="f"/>
                <v:shape id="Graphic 308" o:spid="_x0000_s1026" o:spt="100" style="position:absolute;left:3487;top:3487;height:123825;width:1066800;" fillcolor="#F2F4F4" filled="t" stroked="f" coordsize="1066800,123825" o:gfxdata="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VBmJugAAANwA&#10;AAAPAAAAAAAAAAEAIAAAACIAAABkcnMvZG93bnJldi54bWxQSwECFAAUAAAACACHTuJAMy8FnjsA&#10;AAA5AAAAEAAAAAAAAAABACAAAAAJAQAAZHJzL3NoYXBleG1sLnhtbFBLBQYAAAAABgAGAFsBAACz&#10;AwAAAAA=&#10;" path="m1042014,123815l24785,123815,21140,123090,0,99036,0,95250,0,24780,24785,0,1042014,0,1066800,24780,1066800,99036,1045659,123090,10420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9" o:spid="_x0000_s1026" o:spt="202" type="#_x0000_t202" style="position:absolute;left:8249;top:8249;height:114300;width:1057275;" filled="f" stroked="t" coordsize="21600,21600" o:gfxdata="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CIYe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1DB9A3E">
                        <w:pPr>
                          <w:spacing w:before="0" w:line="154" w:lineRule="exact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10" name="Imag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>结果呈现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在学生端的推荐页面，从</w:t>
      </w:r>
    </w:p>
    <w:p w14:paraId="264AFB91">
      <w:pPr>
        <w:pStyle w:val="5"/>
        <w:spacing w:line="340" w:lineRule="exact"/>
        <w:ind w:left="973"/>
        <w:rPr>
          <w:color w:val="333333"/>
          <w:spacing w:val="-1"/>
        </w:rPr>
      </w:pPr>
      <w:r>
        <w:rPr>
          <w:rFonts w:ascii="Tahoma" w:eastAsia="Tahoma"/>
          <w:color w:val="333333"/>
        </w:rPr>
        <w:t>N</w:t>
      </w:r>
      <w:r>
        <w:rPr>
          <w:color w:val="333333"/>
          <w:spacing w:val="-1"/>
        </w:rPr>
        <w:t>门课程，并提供课程详情和一键选课的链接。</w:t>
      </w:r>
    </w:p>
    <w:p w14:paraId="1A0F488A">
      <w:pPr>
        <w:pStyle w:val="5"/>
        <w:spacing w:line="340" w:lineRule="exact"/>
        <w:ind w:left="973"/>
        <w:rPr>
          <w:color w:val="333333"/>
          <w:spacing w:val="-1"/>
        </w:rPr>
      </w:pPr>
    </w:p>
    <w:p w14:paraId="4AB5AE6F">
      <w:pPr>
        <w:pStyle w:val="3"/>
        <w:numPr>
          <w:ilvl w:val="1"/>
          <w:numId w:val="13"/>
        </w:numPr>
        <w:tabs>
          <w:tab w:val="left" w:pos="566"/>
        </w:tabs>
        <w:spacing w:before="118" w:after="0" w:line="240" w:lineRule="auto"/>
        <w:ind w:left="566" w:right="0" w:hanging="493"/>
        <w:jc w:val="both"/>
      </w:pPr>
      <w:bookmarkStart w:id="34" w:name="6.2 学生课程详情"/>
      <w:bookmarkEnd w:id="34"/>
      <w:r>
        <w:rPr>
          <w:color w:val="333333"/>
          <w:spacing w:val="-2"/>
        </w:rPr>
        <w:t>学生课程详情</w:t>
      </w:r>
    </w:p>
    <w:p w14:paraId="0A32BD6D">
      <w:pPr>
        <w:pStyle w:val="5"/>
        <w:spacing w:before="70"/>
        <w:ind w:left="73"/>
        <w:rPr>
          <w:rFonts w:ascii="Tahoma" w:eastAsia="Tahoma"/>
        </w:rPr>
      </w:pPr>
      <w:r>
        <w:br w:type="column"/>
      </w:r>
      <w:r>
        <w:rPr>
          <w:color w:val="333333"/>
        </w:rPr>
        <w:t>表中读取并展示推荐分数最高的</w:t>
      </w:r>
      <w:r>
        <w:rPr>
          <w:rFonts w:ascii="Tahoma" w:eastAsia="Tahoma"/>
          <w:color w:val="333333"/>
          <w:spacing w:val="-4"/>
        </w:rPr>
        <w:t>Top-</w:t>
      </w:r>
    </w:p>
    <w:p w14:paraId="7EE62393">
      <w:pPr>
        <w:pStyle w:val="5"/>
        <w:spacing w:after="0"/>
        <w:rPr>
          <w:rFonts w:ascii="Tahoma" w:eastAsia="Tahoma"/>
        </w:rPr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5021" w:space="685"/>
            <w:col w:w="3360"/>
          </w:cols>
        </w:sectPr>
      </w:pPr>
    </w:p>
    <w:p w14:paraId="73B45832">
      <w:pPr>
        <w:pStyle w:val="5"/>
        <w:spacing w:before="157" w:line="206" w:lineRule="auto"/>
        <w:ind w:left="523" w:right="52"/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170180</wp:posOffset>
                </wp:positionV>
                <wp:extent cx="47625" cy="47625"/>
                <wp:effectExtent l="0" t="0" r="0" b="0"/>
                <wp:wrapNone/>
                <wp:docPr id="311" name="Graphic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1" o:spid="_x0000_s1026" o:spt="100" style="position:absolute;left:0pt;margin-left:84.95pt;margin-top:13.4pt;height:3.75pt;width:3.75pt;mso-position-horizontal-relative:page;z-index:251669504;mso-width-relative:page;mso-height-relative:page;" fillcolor="#333333" filled="t" stroked="f" coordsize="47625,47625" o:gfxdata="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Ojq3nbAAAACQEAAA8AAAAA&#10;AAAAAQAgAAAAIgAAAGRycy9kb3ducmV2LnhtbFBLAQIUABQAAAAIAIdO4kAdZsDISgIAALoFAAAO&#10;AAAAAAAAAAEAIAAAACoBAABkcnMvZTJvRG9jLnhtbFBLBQYAAAAABgAGAFkBAADmBQAAAAA=&#10;" path="m26970,47615l20654,47615,17617,47010,0,26966,0,20650,20654,0,26970,0,47625,23812,47625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w w:val="102"/>
        </w:rPr>
        <w:t>功能描述</w:t>
      </w:r>
      <w:r>
        <w:rPr>
          <w:rFonts w:ascii="Tahoma" w:eastAsia="Tahoma"/>
          <w:color w:val="333333"/>
          <w:w w:val="77"/>
        </w:rPr>
        <w:t>:</w:t>
      </w:r>
      <w:r>
        <w:rPr>
          <w:rFonts w:ascii="Tahoma" w:eastAsia="Tahoma"/>
          <w:color w:val="333333"/>
          <w:spacing w:val="-9"/>
        </w:rPr>
        <w:t xml:space="preserve"> </w:t>
      </w:r>
      <w:r>
        <w:rPr>
          <w:color w:val="333333"/>
          <w:spacing w:val="-1"/>
          <w:w w:val="102"/>
        </w:rPr>
        <w:t>当学生在课程列表或推荐列表中点击某一门课程时，系统展示该课程的全方位详细信息，</w:t>
      </w:r>
      <w:r>
        <w:rPr>
          <w:color w:val="333333"/>
          <w:w w:val="102"/>
        </w:rPr>
        <w:t>以便学生做出充分的选课决策。</w:t>
      </w:r>
    </w:p>
    <w:p w14:paraId="0C8DE73E">
      <w:pPr>
        <w:pStyle w:val="4"/>
        <w:spacing w:before="83"/>
        <w:ind w:left="523" w:firstLine="0"/>
        <w:rPr>
          <w:rFonts w:ascii="Tahoma" w:eastAsia="Tahoma"/>
          <w:b w:val="0"/>
        </w:rPr>
      </w:pPr>
      <w:r>
        <w:rPr>
          <w:rFonts w:ascii="Tahoma" w:eastAsia="Tahoma"/>
          <w:b w:val="0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144780</wp:posOffset>
                </wp:positionV>
                <wp:extent cx="47625" cy="47625"/>
                <wp:effectExtent l="0" t="0" r="0" b="0"/>
                <wp:wrapNone/>
                <wp:docPr id="312" name="Graphic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2" o:spid="_x0000_s1026" o:spt="100" style="position:absolute;left:0pt;margin-left:84.95pt;margin-top:11.4pt;height:3.75pt;width:3.75pt;mso-position-horizontal-relative:page;z-index:251669504;mso-width-relative:page;mso-height-relative:page;" fillcolor="#333333" filled="t" stroked="f" coordsize="47625,47625" o:gfxdata="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tR4VWdsAAAAJAQAA&#10;DwAAAAAAAAABACAAAAAiAAAAZHJzL2Rvd25yZXYueG1sUEsBAhQAFAAAAAgAh07iQNUAmgxPAgAA&#10;ugUAAA4AAAAAAAAAAQAgAAAAKgEAAGRycy9lMm9Eb2MueG1sUEsFBgAAAAAGAAYAWQEAAOsFAAAA&#10;AA==&#10;" path="m26970,47615l20654,47615,17617,47010,0,26966,0,20650,20654,0,26970,0,47625,23812,47625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实现思路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360C4BBC">
      <w:pPr>
        <w:spacing w:before="70" w:line="225" w:lineRule="auto"/>
        <w:ind w:left="973" w:right="202" w:hanging="248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2726690</wp:posOffset>
                </wp:positionH>
                <wp:positionV relativeFrom="paragraph">
                  <wp:posOffset>98425</wp:posOffset>
                </wp:positionV>
                <wp:extent cx="600075" cy="123825"/>
                <wp:effectExtent l="0" t="0" r="0" b="0"/>
                <wp:wrapNone/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23825"/>
                          <a:chOff x="0" y="0"/>
                          <a:chExt cx="600075" cy="12382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600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3825">
                                <a:moveTo>
                                  <a:pt x="5752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75289" y="0"/>
                                </a:lnTo>
                                <a:lnTo>
                                  <a:pt x="600074" y="24780"/>
                                </a:lnTo>
                                <a:lnTo>
                                  <a:pt x="600074" y="99036"/>
                                </a:lnTo>
                                <a:lnTo>
                                  <a:pt x="578934" y="123090"/>
                                </a:lnTo>
                                <a:lnTo>
                                  <a:pt x="5752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762" y="4762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6737" y="0"/>
                                </a:lnTo>
                                <a:lnTo>
                                  <a:pt x="569895" y="0"/>
                                </a:lnTo>
                                <a:lnTo>
                                  <a:pt x="572932" y="604"/>
                                </a:lnTo>
                                <a:lnTo>
                                  <a:pt x="575849" y="1804"/>
                                </a:lnTo>
                                <a:lnTo>
                                  <a:pt x="578767" y="3013"/>
                                </a:lnTo>
                                <a:lnTo>
                                  <a:pt x="581342" y="4734"/>
                                </a:lnTo>
                                <a:lnTo>
                                  <a:pt x="583575" y="6966"/>
                                </a:lnTo>
                                <a:lnTo>
                                  <a:pt x="585808" y="9189"/>
                                </a:lnTo>
                                <a:lnTo>
                                  <a:pt x="590550" y="23812"/>
                                </a:lnTo>
                                <a:lnTo>
                                  <a:pt x="590550" y="90487"/>
                                </a:lnTo>
                                <a:lnTo>
                                  <a:pt x="5667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3" o:spid="_x0000_s1026" o:spt="203" style="position:absolute;left:0pt;margin-left:214.7pt;margin-top:7.75pt;height:9.75pt;width:47.25pt;mso-position-horizontal-relative:page;z-index:-251619328;mso-width-relative:page;mso-height-relative:page;" coordsize="600075,123825" o:gfxdata="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CsLQgtoAAAAJ&#10;AQAADwAAAAAAAAABACAAAAAiAAAAZHJzL2Rvd25yZXYueG1sUEsBAhQAFAAAAAgAh07iQEsD+BUb&#10;BAAAXg4AAA4AAAAAAAAAAQAgAAAAKQEAAGRycy9lMm9Eb2MueG1sUEsFBgAAAAAGAAYAWQEAALYH&#10;AAAAAA==&#10;">
                <o:lock v:ext="edit" aspectratio="f"/>
                <v:shape id="Graphic 314" o:spid="_x0000_s1026" o:spt="100" style="position:absolute;left:0;top:0;height:123825;width:600075;" fillcolor="#F2F4F4" filled="t" stroked="f" coordsize="600075,123825" o:gfxdata="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7DAZvQAA&#10;ANwAAAAPAAAAAAAAAAEAIAAAACIAAABkcnMvZG93bnJldi54bWxQSwECFAAUAAAACACHTuJAMy8F&#10;njsAAAA5AAAAEAAAAAAAAAABACAAAAAMAQAAZHJzL3NoYXBleG1sLnhtbFBLBQYAAAAABgAGAFsB&#10;AAC2AwAAAAA=&#10;" path="m575289,123815l24785,123815,21140,123090,0,99036,0,95250,0,24780,24785,0,575289,0,600074,24780,600074,99036,578934,123090,5752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4762;top:4762;height:114300;width:590550;" filled="f" stroked="t" coordsize="590550,114300" o:gfxdata="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4U7gb4A&#10;AADcAAAADwAAAAAAAAABACAAAAAiAAAAZHJzL2Rvd25yZXYueG1sUEsBAhQAFAAAAAgAh07iQDMv&#10;BZ47AAAAOQAAABAAAAAAAAAAAQAgAAAADQEAAGRycy9zaGFwZXhtbC54bWxQSwUGAAAAAAYABgBb&#10;AQAAtwMAAAAA&#10;" path="m0,90487l0,23812,0,20650,604,17607,1812,14687,3021,11767,4741,9189,6974,6966,9207,4734,11782,3013,14699,1804,17617,604,20654,0,23812,0,566737,0,569895,0,572932,604,575849,1804,578767,3013,581342,4734,583575,6966,585808,9189,590550,23812,590550,90487,566737,114300,23812,114300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3974465</wp:posOffset>
                </wp:positionH>
                <wp:positionV relativeFrom="paragraph">
                  <wp:posOffset>98425</wp:posOffset>
                </wp:positionV>
                <wp:extent cx="523875" cy="123825"/>
                <wp:effectExtent l="0" t="0" r="0" b="0"/>
                <wp:wrapNone/>
                <wp:docPr id="316" name="Group 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5" y="24780"/>
                                </a:lnTo>
                                <a:lnTo>
                                  <a:pt x="523875" y="99036"/>
                                </a:lnTo>
                                <a:lnTo>
                                  <a:pt x="502734" y="123090"/>
                                </a:lnTo>
                                <a:lnTo>
                                  <a:pt x="4990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4"/>
                                </a:lnTo>
                                <a:lnTo>
                                  <a:pt x="499650" y="1804"/>
                                </a:lnTo>
                                <a:lnTo>
                                  <a:pt x="502567" y="3013"/>
                                </a:lnTo>
                                <a:lnTo>
                                  <a:pt x="505142" y="4734"/>
                                </a:lnTo>
                                <a:lnTo>
                                  <a:pt x="507375" y="6966"/>
                                </a:lnTo>
                                <a:lnTo>
                                  <a:pt x="509608" y="9189"/>
                                </a:lnTo>
                                <a:lnTo>
                                  <a:pt x="511328" y="11767"/>
                                </a:lnTo>
                                <a:lnTo>
                                  <a:pt x="512537" y="14687"/>
                                </a:lnTo>
                                <a:lnTo>
                                  <a:pt x="513745" y="17607"/>
                                </a:lnTo>
                                <a:lnTo>
                                  <a:pt x="514350" y="20650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6" o:spid="_x0000_s1026" o:spt="203" style="position:absolute;left:0pt;margin-left:312.95pt;margin-top:7.75pt;height:9.75pt;width:41.25pt;mso-position-horizontal-relative:page;z-index:-251618304;mso-width-relative:page;mso-height-relative:page;" coordsize="523875,123825" o:gfxdata="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">
                <o:lock v:ext="edit" aspectratio="f"/>
                <v:shape id="Graphic 317" o:spid="_x0000_s1026" o:spt="100" style="position:absolute;left:0;top:0;height:123825;width:523875;" fillcolor="#F2F4F4" filled="t" stroked="f" coordsize="523875,123825" o:gfxdata="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v2G374A&#10;AADcAAAADwAAAAAAAAABACAAAAAiAAAAZHJzL2Rvd25yZXYueG1sUEsBAhQAFAAAAAgAh07iQDMv&#10;BZ47AAAAOQAAABAAAAAAAAAAAQAgAAAADQEAAGRycy9zaGFwZXhtbC54bWxQSwUGAAAAAAYABgBb&#10;AQAAtwMAAAAA&#10;" path="m499089,123815l24785,123815,21140,123090,0,99036,0,95250,0,24780,24785,0,499089,0,523875,24780,523875,99036,502734,123090,4990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8" o:spid="_x0000_s1026" o:spt="100" style="position:absolute;left:4762;top:4762;height:114300;width:514350;" filled="f" stroked="t" coordsize="514350,114300" o:gfxdata="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lZFYugAAANwA&#10;AAAPAAAAAAAAAAEAIAAAACIAAABkcnMvZG93bnJldi54bWxQSwECFAAUAAAACACHTuJAMy8FnjsA&#10;AAA5AAAAEAAAAAAAAAABACAAAAAJAQAAZHJzL3NoYXBleG1sLnhtbFBLBQYAAAAABgAGAFsBAACz&#10;AwAAAAA=&#10;" path="m0,90487l0,23812,0,20650,604,17607,1812,14687,3020,11767,4741,9189,6974,6966,9207,4734,11782,3013,14699,1804,17617,604,20654,0,23812,0,490537,0,493695,0,496732,604,499650,1804,502567,3013,505142,4734,507375,6966,509608,9189,511328,11767,512537,14687,513745,17607,514350,20650,514350,23812,514350,90487,490537,114300,23812,114300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5612765</wp:posOffset>
                </wp:positionH>
                <wp:positionV relativeFrom="paragraph">
                  <wp:posOffset>98425</wp:posOffset>
                </wp:positionV>
                <wp:extent cx="666750" cy="123825"/>
                <wp:effectExtent l="0" t="0" r="0" b="0"/>
                <wp:wrapNone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123825"/>
                          <a:chOff x="0" y="0"/>
                          <a:chExt cx="666750" cy="12382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6667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3825">
                                <a:moveTo>
                                  <a:pt x="6419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50" y="24780"/>
                                </a:lnTo>
                                <a:lnTo>
                                  <a:pt x="666750" y="99036"/>
                                </a:lnTo>
                                <a:lnTo>
                                  <a:pt x="645609" y="123090"/>
                                </a:lnTo>
                                <a:lnTo>
                                  <a:pt x="6419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763" y="4762"/>
                            <a:ext cx="657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6" y="4734"/>
                                </a:lnTo>
                                <a:lnTo>
                                  <a:pt x="11781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6569" y="0"/>
                                </a:lnTo>
                                <a:lnTo>
                                  <a:pt x="639607" y="604"/>
                                </a:lnTo>
                                <a:lnTo>
                                  <a:pt x="642524" y="1804"/>
                                </a:lnTo>
                                <a:lnTo>
                                  <a:pt x="645440" y="3013"/>
                                </a:lnTo>
                                <a:lnTo>
                                  <a:pt x="648016" y="4734"/>
                                </a:lnTo>
                                <a:lnTo>
                                  <a:pt x="650249" y="6966"/>
                                </a:lnTo>
                                <a:lnTo>
                                  <a:pt x="652482" y="9189"/>
                                </a:lnTo>
                                <a:lnTo>
                                  <a:pt x="657225" y="23812"/>
                                </a:lnTo>
                                <a:lnTo>
                                  <a:pt x="657225" y="90487"/>
                                </a:lnTo>
                                <a:lnTo>
                                  <a:pt x="6334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9" o:spid="_x0000_s1026" o:spt="203" style="position:absolute;left:0pt;margin-left:441.95pt;margin-top:7.75pt;height:9.75pt;width:52.5pt;mso-position-horizontal-relative:page;z-index:-251618304;mso-width-relative:page;mso-height-relative:page;" coordsize="666750,123825" o:gfxdata="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iEgGkNgAAAAJAQAADwAAAAAAAAABACAAAAAiAAAAZHJzL2Rvd25yZXYueG1sUEsBAhQAFAAA&#10;AAgAh07iQBs0SKApBAAAXg4AAA4AAAAAAAAAAQAgAAAAJwEAAGRycy9lMm9Eb2MueG1sUEsFBgAA&#10;AAAGAAYAWQEAAMIHAAAAAA==&#10;">
                <o:lock v:ext="edit" aspectratio="f"/>
                <v:shape id="Graphic 320" o:spid="_x0000_s1026" o:spt="100" style="position:absolute;left:0;top:0;height:123825;width:666750;" fillcolor="#F2F4F4" filled="t" stroked="f" coordsize="666750,123825" o:gfxdata="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lvMa8AAAA&#10;3AAAAA8AAAAAAAAAAQAgAAAAIgAAAGRycy9kb3ducmV2LnhtbFBLAQIUABQAAAAIAIdO4kAzLwWe&#10;OwAAADkAAAAQAAAAAAAAAAEAIAAAAAsBAABkcnMvc2hhcGV4bWwueG1sUEsFBgAAAAAGAAYAWwEA&#10;ALUDAAAAAA==&#10;" path="m641964,123815l24785,123815,21140,123090,0,99036,0,95250,0,24780,24785,0,641964,0,666750,24780,666750,99036,645609,123090,6419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1" o:spid="_x0000_s1026" o:spt="100" style="position:absolute;left:4763;top:4762;height:114300;width:657225;" filled="f" stroked="t" coordsize="657225,114300" o:gfxdata="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JB+G8AAAA&#10;3AAAAA8AAAAAAAAAAQAgAAAAIgAAAGRycy9kb3ducmV2LnhtbFBLAQIUABQAAAAIAIdO4kAzLwWe&#10;OwAAADkAAAAQAAAAAAAAAAEAIAAAAAsBAABkcnMvc2hhcGV4bWwueG1sUEsFBgAAAAAGAAYAWwEA&#10;ALUDAAAAAA==&#10;" path="m0,90487l0,23812,0,20650,604,17607,1812,14687,3020,11767,4741,9189,6974,6966,9206,4734,11781,3013,14699,1804,17616,604,20654,0,23812,0,633412,0,636569,0,639607,604,642524,1804,645440,3013,648016,4734,650249,6966,652482,9189,657225,23812,657225,90487,633412,114300,23812,114300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2383790</wp:posOffset>
                </wp:positionH>
                <wp:positionV relativeFrom="paragraph">
                  <wp:posOffset>307975</wp:posOffset>
                </wp:positionV>
                <wp:extent cx="1066800" cy="123825"/>
                <wp:effectExtent l="0" t="0" r="0" b="0"/>
                <wp:wrapNone/>
                <wp:docPr id="322" name="Group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123825"/>
                          <a:chOff x="0" y="0"/>
                          <a:chExt cx="1066800" cy="12382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70"/>
                                </a:lnTo>
                                <a:lnTo>
                                  <a:pt x="1066799" y="99036"/>
                                </a:lnTo>
                                <a:lnTo>
                                  <a:pt x="1045659" y="123081"/>
                                </a:lnTo>
                                <a:lnTo>
                                  <a:pt x="10420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762" y="4762"/>
                            <a:ext cx="10572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6620" y="0"/>
                                </a:lnTo>
                                <a:lnTo>
                                  <a:pt x="1039657" y="604"/>
                                </a:lnTo>
                                <a:lnTo>
                                  <a:pt x="1042575" y="1804"/>
                                </a:lnTo>
                                <a:lnTo>
                                  <a:pt x="1045492" y="3004"/>
                                </a:lnTo>
                                <a:lnTo>
                                  <a:pt x="1048067" y="4725"/>
                                </a:lnTo>
                                <a:lnTo>
                                  <a:pt x="1050300" y="6966"/>
                                </a:lnTo>
                                <a:lnTo>
                                  <a:pt x="1052533" y="9189"/>
                                </a:lnTo>
                                <a:lnTo>
                                  <a:pt x="1054253" y="11767"/>
                                </a:lnTo>
                                <a:lnTo>
                                  <a:pt x="1055462" y="14687"/>
                                </a:lnTo>
                                <a:lnTo>
                                  <a:pt x="1056670" y="17599"/>
                                </a:lnTo>
                                <a:lnTo>
                                  <a:pt x="1057275" y="20640"/>
                                </a:lnTo>
                                <a:lnTo>
                                  <a:pt x="1057275" y="23812"/>
                                </a:lnTo>
                                <a:lnTo>
                                  <a:pt x="1057275" y="90487"/>
                                </a:lnTo>
                                <a:lnTo>
                                  <a:pt x="1057275" y="93641"/>
                                </a:lnTo>
                                <a:lnTo>
                                  <a:pt x="1056670" y="96673"/>
                                </a:lnTo>
                                <a:lnTo>
                                  <a:pt x="1055462" y="99584"/>
                                </a:lnTo>
                                <a:lnTo>
                                  <a:pt x="1054253" y="102505"/>
                                </a:lnTo>
                                <a:lnTo>
                                  <a:pt x="1052533" y="105081"/>
                                </a:lnTo>
                                <a:lnTo>
                                  <a:pt x="1050300" y="107314"/>
                                </a:lnTo>
                                <a:lnTo>
                                  <a:pt x="1048067" y="109537"/>
                                </a:lnTo>
                                <a:lnTo>
                                  <a:pt x="1045492" y="111258"/>
                                </a:lnTo>
                                <a:lnTo>
                                  <a:pt x="1042575" y="112467"/>
                                </a:lnTo>
                                <a:lnTo>
                                  <a:pt x="1039657" y="113685"/>
                                </a:lnTo>
                                <a:lnTo>
                                  <a:pt x="1036620" y="114290"/>
                                </a:lnTo>
                                <a:lnTo>
                                  <a:pt x="10334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58"/>
                                </a:lnTo>
                                <a:lnTo>
                                  <a:pt x="1812" y="99584"/>
                                </a:lnTo>
                                <a:lnTo>
                                  <a:pt x="604" y="96673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2" o:spid="_x0000_s1026" o:spt="203" style="position:absolute;left:0pt;margin-left:187.7pt;margin-top:24.25pt;height:9.75pt;width:84pt;mso-position-horizontal-relative:page;z-index:-251617280;mso-width-relative:page;mso-height-relative:page;" coordsize="1066800,123825" o:gfxdata="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">
                <o:lock v:ext="edit" aspectratio="f"/>
                <v:shape id="Graphic 323" o:spid="_x0000_s1026" o:spt="100" style="position:absolute;left:0;top:0;height:123825;width:1066800;" fillcolor="#F2F4F4" filled="t" stroked="f" coordsize="1066800,123825" o:gfxdata="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RdeYvQAA&#10;ANwAAAAPAAAAAAAAAAEAIAAAACIAAABkcnMvZG93bnJldi54bWxQSwECFAAUAAAACACHTuJAMy8F&#10;njsAAAA5AAAAEAAAAAAAAAABACAAAAAMAQAAZHJzL3NoYXBleG1sLnhtbFBLBQYAAAAABgAGAFsB&#10;AAC2AwAAAAA=&#10;" path="m1042014,123815l24785,123815,21140,123081,0,99036,0,95250,0,24770,24785,0,1042014,0,1066799,24770,1066799,99036,1045659,123081,10420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4" o:spid="_x0000_s1026" o:spt="100" style="position:absolute;left:4762;top:4762;height:114300;width:1057275;" filled="f" stroked="t" coordsize="1057275,114300" o:gfxdata="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65yuvQAA&#10;ANwAAAAPAAAAAAAAAAEAIAAAACIAAABkcnMvZG93bnJldi54bWxQSwECFAAUAAAACACHTuJAMy8F&#10;njsAAAA5AAAAEAAAAAAAAAABACAAAAAMAQAAZHJzL3NoYXBleG1sLnhtbFBLBQYAAAAABgAGAFsB&#10;AAC2AwAAAAA=&#10;" path="m0,90487l0,23812,0,20640,604,17599,1812,14687,3020,11767,4741,9189,6974,6966,9207,4725,11782,3004,14699,1804,17617,604,20654,0,23812,0,1033462,0,1036620,0,1039657,604,1042575,1804,1045492,3004,1048067,4725,1050300,6966,1052533,9189,1054253,11767,1055462,14687,1056670,17599,1057275,20640,1057275,23812,1057275,90487,1057275,93641,1056670,96673,1055462,99584,1054253,102505,1052533,105081,1050300,107314,1048067,109537,1045492,111258,1042575,112467,1039657,113685,1036620,114290,1033462,114300,23812,114300,20654,114290,17617,113685,14699,112467,11782,111258,1812,99584,604,96673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4317365</wp:posOffset>
                </wp:positionH>
                <wp:positionV relativeFrom="paragraph">
                  <wp:posOffset>307975</wp:posOffset>
                </wp:positionV>
                <wp:extent cx="390525" cy="123825"/>
                <wp:effectExtent l="0" t="0" r="0" b="0"/>
                <wp:wrapNone/>
                <wp:docPr id="325" name="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123825"/>
                          <a:chOff x="0" y="0"/>
                          <a:chExt cx="390525" cy="12382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23825">
                                <a:moveTo>
                                  <a:pt x="3657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65739" y="0"/>
                                </a:lnTo>
                                <a:lnTo>
                                  <a:pt x="390525" y="24770"/>
                                </a:lnTo>
                                <a:lnTo>
                                  <a:pt x="390525" y="99036"/>
                                </a:lnTo>
                                <a:lnTo>
                                  <a:pt x="369384" y="123081"/>
                                </a:lnTo>
                                <a:lnTo>
                                  <a:pt x="3657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762" y="4762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0345" y="0"/>
                                </a:lnTo>
                                <a:lnTo>
                                  <a:pt x="363382" y="604"/>
                                </a:lnTo>
                                <a:lnTo>
                                  <a:pt x="366299" y="1804"/>
                                </a:lnTo>
                                <a:lnTo>
                                  <a:pt x="369217" y="3004"/>
                                </a:lnTo>
                                <a:lnTo>
                                  <a:pt x="371792" y="4725"/>
                                </a:lnTo>
                                <a:lnTo>
                                  <a:pt x="374025" y="6966"/>
                                </a:lnTo>
                                <a:lnTo>
                                  <a:pt x="376258" y="9189"/>
                                </a:lnTo>
                                <a:lnTo>
                                  <a:pt x="377978" y="11767"/>
                                </a:lnTo>
                                <a:lnTo>
                                  <a:pt x="379187" y="14687"/>
                                </a:lnTo>
                                <a:lnTo>
                                  <a:pt x="380395" y="17599"/>
                                </a:lnTo>
                                <a:lnTo>
                                  <a:pt x="381000" y="20640"/>
                                </a:lnTo>
                                <a:lnTo>
                                  <a:pt x="381000" y="23812"/>
                                </a:lnTo>
                                <a:lnTo>
                                  <a:pt x="381000" y="90487"/>
                                </a:lnTo>
                                <a:lnTo>
                                  <a:pt x="381000" y="93641"/>
                                </a:lnTo>
                                <a:lnTo>
                                  <a:pt x="380395" y="96673"/>
                                </a:lnTo>
                                <a:lnTo>
                                  <a:pt x="379187" y="99584"/>
                                </a:lnTo>
                                <a:lnTo>
                                  <a:pt x="377978" y="102505"/>
                                </a:lnTo>
                                <a:lnTo>
                                  <a:pt x="366299" y="112467"/>
                                </a:lnTo>
                                <a:lnTo>
                                  <a:pt x="363382" y="113685"/>
                                </a:lnTo>
                                <a:lnTo>
                                  <a:pt x="360345" y="114290"/>
                                </a:lnTo>
                                <a:lnTo>
                                  <a:pt x="3571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58"/>
                                </a:lnTo>
                                <a:lnTo>
                                  <a:pt x="1812" y="99584"/>
                                </a:lnTo>
                                <a:lnTo>
                                  <a:pt x="604" y="96673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5" o:spid="_x0000_s1026" o:spt="203" style="position:absolute;left:0pt;margin-left:339.95pt;margin-top:24.25pt;height:9.75pt;width:30.75pt;mso-position-horizontal-relative:page;z-index:-251617280;mso-width-relative:page;mso-height-relative:page;" coordsize="390525,123825" o:gfxdata="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AnHM/72gAAAAkBAAAPAAAAAAAAAAEAIAAAACIAAABkcnMvZG93bnJldi54bWxQSwECFAAUAAAA&#10;CACHTuJAaRuJwJgEAABaEQAADgAAAAAAAAABACAAAAApAQAAZHJzL2Uyb0RvYy54bWxQSwUGAAAA&#10;AAYABgBZAQAAMwgAAAAA&#10;">
                <o:lock v:ext="edit" aspectratio="f"/>
                <v:shape id="Graphic 326" o:spid="_x0000_s1026" o:spt="100" style="position:absolute;left:0;top:0;height:123825;width:390525;" fillcolor="#F2F4F4" filled="t" stroked="f" coordsize="390525,123825" o:gfxdata="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nSf2/&#10;AAAA3AAAAA8AAAAAAAAAAQAgAAAAIgAAAGRycy9kb3ducmV2LnhtbFBLAQIUABQAAAAIAIdO4kAz&#10;LwWeOwAAADkAAAAQAAAAAAAAAAEAIAAAAA4BAABkcnMvc2hhcGV4bWwueG1sUEsFBgAAAAAGAAYA&#10;WwEAALgDAAAAAA==&#10;" path="m365739,123815l24785,123815,21140,123081,0,99036,0,95250,0,24770,24785,0,365739,0,390525,24770,390525,99036,369384,123081,3657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7" o:spid="_x0000_s1026" o:spt="100" style="position:absolute;left:4762;top:4762;height:114300;width:381000;" filled="f" stroked="t" coordsize="381000,114300" o:gfxdata="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eo8a8AAAA&#10;3AAAAA8AAAAAAAAAAQAgAAAAIgAAAGRycy9kb3ducmV2LnhtbFBLAQIUABQAAAAIAIdO4kAzLwWe&#10;OwAAADkAAAAQAAAAAAAAAAEAIAAAAAsBAABkcnMvc2hhcGV4bWwueG1sUEsFBgAAAAAGAAYAWwEA&#10;ALUDAAAAAA==&#10;" path="m0,90487l0,23812,0,20640,604,17599,1812,14687,3021,11767,4741,9189,6974,6966,9207,4725,11782,3004,14699,1804,17617,604,20654,0,23812,0,357187,0,360345,0,363382,604,366299,1804,369217,3004,371792,4725,374025,6966,376258,9189,377978,11767,379187,14687,380395,17599,381000,20640,381000,23812,381000,90487,381000,93641,380395,96673,379187,99584,377978,102505,366299,112467,363382,113685,360345,114290,357187,114300,23812,114300,20654,114290,17617,113685,14699,112467,11782,111258,1812,99584,604,96673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28" name="Imag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数据查询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pacing w:val="6"/>
          <w:sz w:val="19"/>
        </w:rPr>
        <w:t xml:space="preserve">根据传入的 </w:t>
      </w:r>
      <w:r>
        <w:rPr>
          <w:rFonts w:ascii="Lucida Console" w:eastAsia="Lucida Console"/>
          <w:color w:val="333333"/>
          <w:sz w:val="17"/>
        </w:rPr>
        <w:t>courseId</w:t>
      </w:r>
      <w:r>
        <w:rPr>
          <w:rFonts w:ascii="Lucida Console" w:eastAsia="Lucida Console"/>
          <w:color w:val="333333"/>
          <w:spacing w:val="-46"/>
          <w:sz w:val="17"/>
        </w:rPr>
        <w:t xml:space="preserve"> </w:t>
      </w:r>
      <w:r>
        <w:rPr>
          <w:color w:val="333333"/>
          <w:spacing w:val="6"/>
          <w:sz w:val="19"/>
        </w:rPr>
        <w:t xml:space="preserve">，关联查询 </w:t>
      </w:r>
      <w:r>
        <w:rPr>
          <w:rFonts w:ascii="Lucida Console" w:eastAsia="Lucida Console"/>
          <w:color w:val="333333"/>
          <w:sz w:val="17"/>
        </w:rPr>
        <w:t>courses</w:t>
      </w:r>
      <w:r>
        <w:rPr>
          <w:rFonts w:ascii="Lucida Console" w:eastAsia="Lucida Console"/>
          <w:color w:val="333333"/>
          <w:spacing w:val="-46"/>
          <w:sz w:val="17"/>
        </w:rPr>
        <w:t xml:space="preserve"> </w:t>
      </w:r>
      <w:r>
        <w:rPr>
          <w:color w:val="333333"/>
          <w:sz w:val="19"/>
        </w:rPr>
        <w:t xml:space="preserve">（课程基本信息）、 </w:t>
      </w:r>
      <w:r>
        <w:rPr>
          <w:rFonts w:ascii="Lucida Console" w:eastAsia="Lucida Console"/>
          <w:color w:val="333333"/>
          <w:sz w:val="17"/>
        </w:rPr>
        <w:t>schedules</w:t>
      </w:r>
      <w:r>
        <w:rPr>
          <w:rFonts w:ascii="Lucida Console" w:eastAsia="Lucida Console"/>
          <w:color w:val="333333"/>
          <w:spacing w:val="-46"/>
          <w:sz w:val="17"/>
        </w:rPr>
        <w:t xml:space="preserve"> </w:t>
      </w:r>
      <w:r>
        <w:rPr>
          <w:color w:val="333333"/>
          <w:sz w:val="19"/>
        </w:rPr>
        <w:t>（上</w:t>
      </w:r>
      <w:r>
        <w:rPr>
          <w:color w:val="333333"/>
          <w:w w:val="105"/>
          <w:sz w:val="19"/>
        </w:rPr>
        <w:t>课时间地点）</w:t>
      </w:r>
      <w:r>
        <w:rPr>
          <w:color w:val="333333"/>
          <w:spacing w:val="-5"/>
          <w:w w:val="105"/>
          <w:sz w:val="19"/>
        </w:rPr>
        <w:t xml:space="preserve">、 </w:t>
      </w:r>
      <w:r>
        <w:rPr>
          <w:rFonts w:ascii="Lucida Console" w:eastAsia="Lucida Console"/>
          <w:color w:val="333333"/>
          <w:w w:val="105"/>
          <w:sz w:val="17"/>
        </w:rPr>
        <w:t>course_teachers</w:t>
      </w:r>
      <w:r>
        <w:rPr>
          <w:rFonts w:ascii="Lucida Console" w:eastAsia="Lucida Console"/>
          <w:color w:val="333333"/>
          <w:spacing w:val="-59"/>
          <w:w w:val="105"/>
          <w:sz w:val="17"/>
        </w:rPr>
        <w:t xml:space="preserve"> </w:t>
      </w:r>
      <w:r>
        <w:rPr>
          <w:color w:val="333333"/>
          <w:w w:val="105"/>
          <w:sz w:val="19"/>
        </w:rPr>
        <w:t>（授课教师）</w:t>
      </w:r>
      <w:r>
        <w:rPr>
          <w:color w:val="333333"/>
          <w:spacing w:val="-5"/>
          <w:w w:val="105"/>
          <w:sz w:val="19"/>
        </w:rPr>
        <w:t xml:space="preserve">、 </w:t>
      </w:r>
      <w:r>
        <w:rPr>
          <w:rFonts w:ascii="Lucida Console" w:eastAsia="Lucida Console"/>
          <w:color w:val="333333"/>
          <w:w w:val="105"/>
          <w:sz w:val="17"/>
        </w:rPr>
        <w:t>users</w:t>
      </w:r>
      <w:r>
        <w:rPr>
          <w:rFonts w:ascii="Lucida Console" w:eastAsia="Lucida Console"/>
          <w:color w:val="333333"/>
          <w:spacing w:val="-59"/>
          <w:w w:val="105"/>
          <w:sz w:val="17"/>
        </w:rPr>
        <w:t xml:space="preserve"> </w:t>
      </w:r>
      <w:r>
        <w:rPr>
          <w:color w:val="333333"/>
          <w:w w:val="105"/>
          <w:sz w:val="19"/>
        </w:rPr>
        <w:t>（教师姓名）等表。</w:t>
      </w:r>
    </w:p>
    <w:p w14:paraId="126E57E1">
      <w:pPr>
        <w:pStyle w:val="5"/>
        <w:spacing w:before="76" w:line="333" w:lineRule="exact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29" name="Imag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</w:rPr>
        <w:t>信息聚合</w:t>
      </w:r>
      <w:r>
        <w:rPr>
          <w:rFonts w:ascii="Tahoma" w:eastAsia="Tahoma"/>
          <w:color w:val="333333"/>
          <w:spacing w:val="20"/>
        </w:rPr>
        <w:t xml:space="preserve">: </w:t>
      </w:r>
      <w:r>
        <w:rPr>
          <w:color w:val="333333"/>
        </w:rPr>
        <w:t>将查询到的数据聚合成一个完整的课程详情对象，包括计算课程的实时剩余名额</w:t>
      </w:r>
    </w:p>
    <w:p w14:paraId="17F4E91F">
      <w:pPr>
        <w:pStyle w:val="5"/>
        <w:spacing w:line="333" w:lineRule="exact"/>
        <w:ind w:left="973"/>
      </w:pPr>
      <w:r>
        <w:rPr>
          <w:color w:val="333333"/>
        </w:rPr>
        <w:t>（</w:t>
      </w:r>
      <w:r>
        <w:rPr>
          <w:color w:val="333333"/>
          <w:spacing w:val="1"/>
        </w:rPr>
        <w:t xml:space="preserve">教室容量 </w:t>
      </w:r>
      <w:r>
        <w:rPr>
          <w:rFonts w:ascii="Tahoma" w:eastAsia="Tahoma"/>
          <w:color w:val="333333"/>
          <w:spacing w:val="3"/>
        </w:rPr>
        <w:t xml:space="preserve">- </w:t>
      </w:r>
      <w:r>
        <w:rPr>
          <w:color w:val="333333"/>
        </w:rPr>
        <w:t>已选人数）</w:t>
      </w:r>
      <w:r>
        <w:rPr>
          <w:color w:val="333333"/>
          <w:spacing w:val="-10"/>
        </w:rPr>
        <w:t>。</w:t>
      </w:r>
    </w:p>
    <w:p w14:paraId="25D69045">
      <w:pPr>
        <w:spacing w:before="55"/>
        <w:ind w:left="72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30" name="Imag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信息展示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在前端页面清晰地展示以下信息：</w:t>
      </w:r>
    </w:p>
    <w:p w14:paraId="4FE738DF">
      <w:pPr>
        <w:spacing w:before="55"/>
        <w:ind w:left="118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31" name="Imag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基本信息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课程名称、课程描述、学分、周学时。</w:t>
      </w:r>
    </w:p>
    <w:p w14:paraId="17126944">
      <w:pPr>
        <w:pStyle w:val="5"/>
        <w:spacing w:before="69"/>
        <w:ind w:left="1183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32" name="Imag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</w:rPr>
        <w:t>排课信息</w:t>
      </w:r>
      <w:r>
        <w:rPr>
          <w:rFonts w:ascii="Tahoma" w:eastAsia="Tahoma"/>
          <w:color w:val="333333"/>
          <w:spacing w:val="20"/>
        </w:rPr>
        <w:t xml:space="preserve">: </w:t>
      </w:r>
      <w:r>
        <w:rPr>
          <w:color w:val="333333"/>
        </w:rPr>
        <w:t>上课时间（星期、具体时间段）、上课地点（教学楼、教室名）。</w:t>
      </w:r>
    </w:p>
    <w:p w14:paraId="1F1D0B10">
      <w:pPr>
        <w:spacing w:before="55"/>
        <w:ind w:left="118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33" name="Imag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>教师信息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主讲教师姓名。</w:t>
      </w:r>
    </w:p>
    <w:p w14:paraId="6496C038">
      <w:pPr>
        <w:spacing w:after="0"/>
        <w:jc w:val="left"/>
        <w:rPr>
          <w:sz w:val="19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5963282E">
      <w:pPr>
        <w:spacing w:before="36"/>
        <w:ind w:left="118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34" name="Imag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选课状态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课程总容量、已选人数、剩余名额。</w:t>
      </w:r>
    </w:p>
    <w:p w14:paraId="08B00B2F">
      <w:pPr>
        <w:pStyle w:val="5"/>
        <w:spacing w:before="54"/>
        <w:ind w:left="1183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35" name="Imag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</w:rPr>
        <w:t>操作按钮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根据学生是否已选该课程，动态显示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选课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或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退课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按钮。</w:t>
      </w:r>
    </w:p>
    <w:p w14:paraId="0C519CFD">
      <w:pPr>
        <w:pStyle w:val="3"/>
        <w:numPr>
          <w:ilvl w:val="1"/>
          <w:numId w:val="13"/>
        </w:numPr>
        <w:tabs>
          <w:tab w:val="left" w:pos="566"/>
        </w:tabs>
        <w:spacing w:before="118" w:after="0" w:line="240" w:lineRule="auto"/>
        <w:ind w:left="566" w:right="0" w:hanging="493"/>
        <w:jc w:val="left"/>
      </w:pPr>
      <w:bookmarkStart w:id="35" w:name="6.3 学生选择课程"/>
      <w:bookmarkEnd w:id="35"/>
      <w:r>
        <w:rPr>
          <w:color w:val="333333"/>
          <w:spacing w:val="-2"/>
        </w:rPr>
        <w:t>学生选择课程</w:t>
      </w:r>
    </w:p>
    <w:p w14:paraId="7291CC95">
      <w:pPr>
        <w:pStyle w:val="5"/>
        <w:spacing w:before="148" w:line="216" w:lineRule="auto"/>
        <w:ind w:left="523" w:right="52" w:hanging="240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36" name="Imag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功能描述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学生在浏览课程后，可以执行选课操作。系统需要对选课请求进行实时、严格的有效性验</w:t>
      </w:r>
      <w:r>
        <w:rPr>
          <w:color w:val="333333"/>
          <w:spacing w:val="-2"/>
        </w:rPr>
        <w:t>证，确保选课的合规性。</w:t>
      </w:r>
    </w:p>
    <w:p w14:paraId="4AE15930">
      <w:pPr>
        <w:spacing w:before="64"/>
        <w:ind w:left="282" w:right="0" w:firstLine="0"/>
        <w:jc w:val="left"/>
        <w:rPr>
          <w:rFonts w:ascii="Tahoma" w:eastAsia="Tahoma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37" name="Imag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实现思路</w:t>
      </w:r>
      <w:r>
        <w:rPr>
          <w:rFonts w:ascii="Tahoma" w:eastAsia="Tahoma"/>
          <w:color w:val="333333"/>
          <w:sz w:val="19"/>
        </w:rPr>
        <w:t>:</w:t>
      </w:r>
    </w:p>
    <w:p w14:paraId="65A9C0F7">
      <w:pPr>
        <w:pStyle w:val="5"/>
        <w:spacing w:before="55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38" name="Imag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</w:rPr>
        <w:t>后端验证</w:t>
      </w:r>
      <w:r>
        <w:rPr>
          <w:rFonts w:ascii="Tahoma" w:eastAsia="Tahoma"/>
          <w:color w:val="333333"/>
          <w:spacing w:val="20"/>
        </w:rPr>
        <w:t xml:space="preserve">: </w:t>
      </w:r>
      <w:r>
        <w:rPr>
          <w:color w:val="333333"/>
        </w:rPr>
        <w:t>接收到选课请求后，服务器端执行原子性操作，进行多项检查：</w:t>
      </w:r>
    </w:p>
    <w:p w14:paraId="2B2A0EFA">
      <w:pPr>
        <w:pStyle w:val="11"/>
        <w:numPr>
          <w:ilvl w:val="2"/>
          <w:numId w:val="13"/>
        </w:numPr>
        <w:tabs>
          <w:tab w:val="left" w:pos="1421"/>
          <w:tab w:val="left" w:pos="1423"/>
        </w:tabs>
        <w:spacing w:before="105" w:after="0" w:line="206" w:lineRule="auto"/>
        <w:ind w:left="1423" w:right="127" w:hanging="215"/>
        <w:jc w:val="left"/>
        <w:rPr>
          <w:sz w:val="19"/>
        </w:rPr>
      </w:pPr>
      <w:r>
        <w:rPr>
          <w:b/>
          <w:color w:val="333333"/>
          <w:sz w:val="19"/>
        </w:rPr>
        <w:t>时间冲突检查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查询该学生所有已选课程的时间安排，与待选课程的时间进行比对，确保</w:t>
      </w:r>
      <w:r>
        <w:rPr>
          <w:color w:val="333333"/>
          <w:spacing w:val="-2"/>
          <w:sz w:val="19"/>
        </w:rPr>
        <w:t>没有时间重叠。</w:t>
      </w:r>
    </w:p>
    <w:p w14:paraId="7E26CD2E">
      <w:pPr>
        <w:pStyle w:val="11"/>
        <w:numPr>
          <w:ilvl w:val="2"/>
          <w:numId w:val="13"/>
        </w:numPr>
        <w:tabs>
          <w:tab w:val="left" w:pos="1421"/>
        </w:tabs>
        <w:spacing w:before="82" w:after="0" w:line="240" w:lineRule="auto"/>
        <w:ind w:left="14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容量检查</w:t>
      </w:r>
      <w:r>
        <w:rPr>
          <w:rFonts w:ascii="Tahoma" w:eastAsia="Tahoma"/>
          <w:color w:val="333333"/>
          <w:sz w:val="19"/>
        </w:rPr>
        <w:t>:</w:t>
      </w:r>
      <w:r>
        <w:rPr>
          <w:rFonts w:ascii="Tahoma" w:eastAsia="Tahoma"/>
          <w:color w:val="333333"/>
          <w:spacing w:val="63"/>
          <w:w w:val="150"/>
          <w:sz w:val="19"/>
        </w:rPr>
        <w:t xml:space="preserve"> </w:t>
      </w:r>
      <w:r>
        <w:rPr>
          <w:color w:val="333333"/>
          <w:spacing w:val="-1"/>
          <w:sz w:val="19"/>
        </w:rPr>
        <w:t>查询课程的容量和当前已选人数，判断课程是否还有剩余名额。</w:t>
      </w:r>
    </w:p>
    <w:p w14:paraId="4389D910">
      <w:pPr>
        <w:pStyle w:val="11"/>
        <w:numPr>
          <w:ilvl w:val="2"/>
          <w:numId w:val="13"/>
        </w:numPr>
        <w:tabs>
          <w:tab w:val="left" w:pos="1421"/>
        </w:tabs>
        <w:spacing w:before="55" w:after="0" w:line="240" w:lineRule="auto"/>
        <w:ind w:left="1421" w:right="0" w:hanging="213"/>
        <w:jc w:val="left"/>
        <w:rPr>
          <w:sz w:val="19"/>
        </w:rPr>
      </w:pPr>
      <w:r>
        <w:rPr>
          <w:b/>
          <w:color w:val="333333"/>
          <w:sz w:val="19"/>
        </w:rPr>
        <w:t>重复选课检查</w:t>
      </w:r>
      <w:r>
        <w:rPr>
          <w:rFonts w:ascii="Tahoma" w:eastAsia="Tahoma"/>
          <w:color w:val="333333"/>
          <w:spacing w:val="20"/>
          <w:sz w:val="19"/>
        </w:rPr>
        <w:t xml:space="preserve">: </w:t>
      </w:r>
      <w:r>
        <w:rPr>
          <w:color w:val="333333"/>
          <w:spacing w:val="-1"/>
          <w:sz w:val="19"/>
        </w:rPr>
        <w:t>确认学生尚未选择该课程。</w:t>
      </w:r>
    </w:p>
    <w:p w14:paraId="1D24B6DA">
      <w:pPr>
        <w:spacing w:before="55"/>
        <w:ind w:left="725" w:right="0" w:firstLine="0"/>
        <w:jc w:val="left"/>
        <w:rPr>
          <w:rFonts w:ascii="Tahoma" w:eastAsia="Tahoma"/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39" name="Imag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数据更新</w:t>
      </w:r>
      <w:r>
        <w:rPr>
          <w:rFonts w:ascii="Tahoma" w:eastAsia="Tahoma"/>
          <w:color w:val="333333"/>
          <w:sz w:val="19"/>
        </w:rPr>
        <w:t>:</w:t>
      </w:r>
    </w:p>
    <w:p w14:paraId="1FA38B20">
      <w:pPr>
        <w:pStyle w:val="11"/>
        <w:numPr>
          <w:ilvl w:val="0"/>
          <w:numId w:val="14"/>
        </w:numPr>
        <w:tabs>
          <w:tab w:val="left" w:pos="1421"/>
          <w:tab w:val="left" w:pos="4426"/>
        </w:tabs>
        <w:spacing w:before="70" w:after="0" w:line="240" w:lineRule="auto"/>
        <w:ind w:left="1421" w:right="0" w:hanging="213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2945765</wp:posOffset>
                </wp:positionH>
                <wp:positionV relativeFrom="paragraph">
                  <wp:posOffset>107950</wp:posOffset>
                </wp:positionV>
                <wp:extent cx="733425" cy="123825"/>
                <wp:effectExtent l="0" t="0" r="0" b="0"/>
                <wp:wrapNone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5" y="24780"/>
                                </a:lnTo>
                                <a:lnTo>
                                  <a:pt x="733425" y="99036"/>
                                </a:lnTo>
                                <a:lnTo>
                                  <a:pt x="712284" y="123090"/>
                                </a:lnTo>
                                <a:lnTo>
                                  <a:pt x="7086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200" y="1804"/>
                                </a:lnTo>
                                <a:lnTo>
                                  <a:pt x="712117" y="3013"/>
                                </a:lnTo>
                                <a:lnTo>
                                  <a:pt x="714692" y="4734"/>
                                </a:lnTo>
                                <a:lnTo>
                                  <a:pt x="716925" y="6966"/>
                                </a:lnTo>
                                <a:lnTo>
                                  <a:pt x="719158" y="9189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9200" y="112476"/>
                                </a:lnTo>
                                <a:lnTo>
                                  <a:pt x="706282" y="113695"/>
                                </a:lnTo>
                                <a:lnTo>
                                  <a:pt x="703245" y="114300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D39B0D"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0" o:spid="_x0000_s1026" o:spt="203" style="position:absolute;left:0pt;margin-left:231.95pt;margin-top:8.5pt;height:9.75pt;width:57.75pt;mso-position-horizontal-relative:page;z-index:-251616256;mso-width-relative:page;mso-height-relative:page;" coordsize="733425,123825" o:gfxdata="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">
                <o:lock v:ext="edit" aspectratio="f"/>
                <v:shape id="Graphic 341" o:spid="_x0000_s1026" o:spt="100" style="position:absolute;left:0;top:0;height:123825;width:733425;" fillcolor="#F2F4F4" filled="t" stroked="f" coordsize="733425,123825" o:gfxdata="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8yOb4A&#10;AADcAAAADwAAAAAAAAABACAAAAAiAAAAZHJzL2Rvd25yZXYueG1sUEsBAhQAFAAAAAgAh07iQDMv&#10;BZ47AAAAOQAAABAAAAAAAAAAAQAgAAAADQEAAGRycy9zaGFwZXhtbC54bWxQSwUGAAAAAAYABgBb&#10;AQAAtwMAAAAA&#10;" path="m708639,123815l24785,123815,21140,123090,0,99036,0,95250,0,24780,24785,0,708639,0,733425,24780,733425,99036,712284,123090,7086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2" o:spid="_x0000_s1026" o:spt="100" style="position:absolute;left:4762;top:4762;height:114300;width:723900;" filled="f" stroked="t" coordsize="723900,114300" o:gfxdata="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0VqS/&#10;AAAA3AAAAA8AAAAAAAAAAQAgAAAAIgAAAGRycy9kb3ducmV2LnhtbFBLAQIUABQAAAAIAIdO4kAz&#10;LwWeOwAAADkAAAAQAAAAAAAAAAEAIAAAAA4BAABkcnMvc2hhcGV4bWwueG1sUEsFBgAAAAAGAAYA&#10;WwEAALgDAAAAAA==&#10;" path="m0,90487l0,23812,0,20650,604,17607,1812,14687,3020,11767,4741,9189,6974,6966,9207,4734,11782,3013,14699,1804,17617,604,20654,0,23812,0,700087,0,703245,0,706282,604,709200,1804,712117,3013,714692,4734,716925,6966,719158,9189,723900,23812,723900,90487,709200,112476,706282,113695,703245,114300,700087,114300,23812,114300,20654,114300,17617,113695,14699,112476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43" o:spid="_x0000_s1026" o:spt="202" type="#_x0000_t202" style="position:absolute;left:0;top:0;height:123825;width:733425;" filled="f" stroked="f" coordsize="21600,21600" o:gfxdata="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8Hz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D39B0D"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4336415</wp:posOffset>
                </wp:positionH>
                <wp:positionV relativeFrom="paragraph">
                  <wp:posOffset>374650</wp:posOffset>
                </wp:positionV>
                <wp:extent cx="457200" cy="123825"/>
                <wp:effectExtent l="0" t="0" r="0" b="0"/>
                <wp:wrapNone/>
                <wp:docPr id="344" name="Group 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23825"/>
                          <a:chOff x="0" y="0"/>
                          <a:chExt cx="457200" cy="12382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200" y="24780"/>
                                </a:lnTo>
                                <a:lnTo>
                                  <a:pt x="457200" y="99036"/>
                                </a:lnTo>
                                <a:lnTo>
                                  <a:pt x="436058" y="123090"/>
                                </a:lnTo>
                                <a:lnTo>
                                  <a:pt x="4324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4"/>
                                </a:lnTo>
                                <a:lnTo>
                                  <a:pt x="432974" y="1804"/>
                                </a:lnTo>
                                <a:lnTo>
                                  <a:pt x="435892" y="3004"/>
                                </a:lnTo>
                                <a:lnTo>
                                  <a:pt x="438467" y="4725"/>
                                </a:lnTo>
                                <a:lnTo>
                                  <a:pt x="440700" y="6966"/>
                                </a:lnTo>
                                <a:lnTo>
                                  <a:pt x="442933" y="9199"/>
                                </a:lnTo>
                                <a:lnTo>
                                  <a:pt x="444653" y="11775"/>
                                </a:lnTo>
                                <a:lnTo>
                                  <a:pt x="445862" y="14697"/>
                                </a:lnTo>
                                <a:lnTo>
                                  <a:pt x="447070" y="17607"/>
                                </a:lnTo>
                                <a:lnTo>
                                  <a:pt x="447675" y="20640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23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4572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55D3D3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4" o:spid="_x0000_s1026" o:spt="203" style="position:absolute;left:0pt;margin-left:341.45pt;margin-top:29.5pt;height:9.75pt;width:36pt;mso-position-horizontal-relative:page;z-index:251670528;mso-width-relative:page;mso-height-relative:page;" coordsize="457200,123825" o:gfxdata="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CvOWOc2QAAAAkBAAAPAAAAAAAAAAEAIAAAACIAAABkcnMvZG93bnJldi54&#10;bWxQSwECFAAUAAAACACHTuJA4nWCuWwEAACrEAAADgAAAAAAAAABACAAAAAoAQAAZHJzL2Uyb0Rv&#10;Yy54bWxQSwUGAAAAAAYABgBZAQAABggAAAAA&#10;">
                <o:lock v:ext="edit" aspectratio="f"/>
                <v:shape id="Graphic 345" o:spid="_x0000_s1026" o:spt="100" style="position:absolute;left:0;top:0;height:123825;width:457200;" fillcolor="#F2F4F4" filled="t" stroked="f" coordsize="457200,123825" o:gfxdata="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Tpya&#10;wAAAANwAAAAPAAAAAAAAAAEAIAAAACIAAABkcnMvZG93bnJldi54bWxQSwECFAAUAAAACACHTuJA&#10;My8FnjsAAAA5AAAAEAAAAAAAAAABACAAAAAPAQAAZHJzL3NoYXBleG1sLnhtbFBLBQYAAAAABgAG&#10;AFsBAAC5AwAAAAA=&#10;" path="m432414,123815l24785,123815,21140,123090,0,99036,0,95250,0,24780,24785,0,432414,0,457200,24780,457200,99036,436058,123090,4324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6" o:spid="_x0000_s1026" o:spt="100" style="position:absolute;left:4762;top:4762;height:114300;width:447675;" filled="f" stroked="t" coordsize="447675,114300" o:gfxdata="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XYTCvQAA&#10;ANwAAAAPAAAAAAAAAAEAIAAAACIAAABkcnMvZG93bnJldi54bWxQSwECFAAUAAAACACHTuJAMy8F&#10;njsAAAA5AAAAEAAAAAAAAAABACAAAAAMAQAAZHJzL3NoYXBleG1sLnhtbFBLBQYAAAAABgAGAFsB&#10;AAC2AwAAAAA=&#10;" path="m0,90487l0,23812,0,20640,604,17607,1812,14697,3020,11775,4741,9199,6974,6966,9207,4725,11782,3004,14699,1804,17617,604,20654,0,23812,0,423862,0,427020,0,430057,604,432974,1804,435892,3004,438467,4725,440700,6966,442933,9199,444653,11775,445862,14697,447070,17607,447675,20640,447675,23812,447675,90487,423862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47" o:spid="_x0000_s1026" o:spt="202" type="#_x0000_t202" style="position:absolute;left:0;top:0;height:123825;width:457200;" filled="f" stroked="f" coordsize="21600,21600" o:gfxdata="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HGT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55D3D3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SELECT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z w:val="19"/>
        </w:rPr>
        <w:t>若所有验证通过，</w:t>
      </w:r>
      <w:r>
        <w:rPr>
          <w:color w:val="333333"/>
          <w:spacing w:val="-10"/>
          <w:sz w:val="19"/>
        </w:rPr>
        <w:t>在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表中插入一条新的选课记录</w:t>
      </w:r>
      <w:r>
        <w:rPr>
          <w:color w:val="333333"/>
          <w:spacing w:val="-10"/>
          <w:sz w:val="19"/>
        </w:rPr>
        <w:t>。</w:t>
      </w:r>
    </w:p>
    <w:p w14:paraId="62D7CAC7">
      <w:pPr>
        <w:pStyle w:val="11"/>
        <w:spacing w:after="0" w:line="240" w:lineRule="auto"/>
        <w:jc w:val="left"/>
        <w:rPr>
          <w:sz w:val="19"/>
        </w:rPr>
        <w:sectPr>
          <w:pgSz w:w="11900" w:h="16840"/>
          <w:pgMar w:top="480" w:right="1417" w:bottom="280" w:left="1417" w:header="720" w:footer="720" w:gutter="0"/>
          <w:cols w:space="720" w:num="1"/>
        </w:sectPr>
      </w:pPr>
    </w:p>
    <w:p w14:paraId="16B23488">
      <w:pPr>
        <w:pStyle w:val="11"/>
        <w:numPr>
          <w:ilvl w:val="0"/>
          <w:numId w:val="14"/>
        </w:numPr>
        <w:tabs>
          <w:tab w:val="left" w:pos="1421"/>
          <w:tab w:val="left" w:pos="1423"/>
        </w:tabs>
        <w:spacing w:before="84" w:after="0" w:line="225" w:lineRule="auto"/>
        <w:ind w:left="1423" w:right="38" w:hanging="215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2323465</wp:posOffset>
                </wp:positionH>
                <wp:positionV relativeFrom="paragraph">
                  <wp:posOffset>104775</wp:posOffset>
                </wp:positionV>
                <wp:extent cx="1207135" cy="130810"/>
                <wp:effectExtent l="0" t="0" r="0" b="0"/>
                <wp:wrapNone/>
                <wp:docPr id="348" name="Group 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0"/>
                                </a:lnTo>
                                <a:lnTo>
                                  <a:pt x="1200149" y="99036"/>
                                </a:lnTo>
                                <a:lnTo>
                                  <a:pt x="1179009" y="123090"/>
                                </a:lnTo>
                                <a:lnTo>
                                  <a:pt x="11753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575391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selection_history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8" o:spid="_x0000_s1026" o:spt="203" style="position:absolute;left:0pt;margin-left:182.95pt;margin-top:8.25pt;height:10.3pt;width:95.05pt;mso-position-horizontal-relative:page;z-index:251670528;mso-width-relative:page;mso-height-relative:page;" coordsize="1207135,130810" o:gfxdata="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Dl+S4rYAAAACQEAAA8AAAAAAAAAAQAgAAAAIgAAAGRy&#10;cy9kb3ducmV2LnhtbFBLAQIUABQAAAAIAIdO4kAI3n+aWwMAAGEJAAAOAAAAAAAAAAEAIAAAACcB&#10;AABkcnMvZTJvRG9jLnhtbFBLBQYAAAAABgAGAFkBAAD0BgAAAAA=&#10;">
                <o:lock v:ext="edit" aspectratio="f"/>
                <v:shape id="Graphic 349" o:spid="_x0000_s1026" o:spt="100" style="position:absolute;left:3487;top:3487;height:123825;width:1200150;" fillcolor="#F2F4F4" filled="t" stroked="f" coordsize="1200150,123825" o:gfxdata="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03Pi&#10;wAAAANwAAAAPAAAAAAAAAAEAIAAAACIAAABkcnMvZG93bnJldi54bWxQSwECFAAUAAAACACHTuJA&#10;My8FnjsAAAA5AAAAEAAAAAAAAAABACAAAAAPAQAAZHJzL3NoYXBleG1sLnhtbFBLBQYAAAAABgAG&#10;AFsBAAC5AwAAAAA=&#10;" path="m1175364,123815l24785,123815,21140,123090,0,99036,0,95250,0,24780,24785,0,1175364,0,1200149,24780,1200149,99036,1179009,123090,11753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0" o:spid="_x0000_s1026" o:spt="202" type="#_x0000_t202" style="position:absolute;left:8249;top:8249;height:114300;width:1190625;" filled="f" stroked="t" coordsize="21600,21600" o:gfxdata="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YunB7sAAADc&#10;AAAADwAAAAAAAAABACAAAAAiAAAAZHJzL2Rvd25yZXYueG1sUEsBAhQAFAAAAAgAh07iQDMvBZ47&#10;AAAAOQAAABAAAAAAAAAAAQAgAAAACgEAAGRycy9zaGFwZXhtbC54bWxQSwUGAAAAAAYABgBbAQAA&#10;tA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3575391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selection_history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4"/>
          <w:sz w:val="19"/>
        </w:rPr>
        <w:t>同时，在</w:t>
      </w:r>
      <w:r>
        <w:rPr>
          <w:color w:val="333333"/>
          <w:spacing w:val="-6"/>
          <w:sz w:val="19"/>
        </w:rPr>
        <w:t>析。</w:t>
      </w:r>
    </w:p>
    <w:p w14:paraId="31B61867">
      <w:pPr>
        <w:pStyle w:val="5"/>
        <w:spacing w:before="69"/>
        <w:ind w:left="1208"/>
      </w:pPr>
      <w:r>
        <w:br w:type="column"/>
      </w:r>
      <w:r>
        <w:rPr>
          <w:color w:val="333333"/>
          <w:spacing w:val="-2"/>
        </w:rPr>
        <w:t>表中记录一条</w:t>
      </w:r>
    </w:p>
    <w:p w14:paraId="76B39BDE">
      <w:pPr>
        <w:pStyle w:val="5"/>
        <w:spacing w:before="69"/>
        <w:ind w:left="786"/>
      </w:pPr>
      <w:r>
        <w:br w:type="column"/>
      </w:r>
      <w:r>
        <w:rPr>
          <w:color w:val="333333"/>
          <w:spacing w:val="-1"/>
        </w:rPr>
        <w:t>操作，用于历史追溯和数据分</w:t>
      </w:r>
    </w:p>
    <w:p w14:paraId="2E668CB1">
      <w:pPr>
        <w:pStyle w:val="5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3">
            <w:col w:w="2244" w:space="740"/>
            <w:col w:w="2379" w:space="39"/>
            <w:col w:w="3664"/>
          </w:cols>
        </w:sectPr>
      </w:pPr>
    </w:p>
    <w:p w14:paraId="35B32957">
      <w:pPr>
        <w:pStyle w:val="5"/>
        <w:spacing w:before="87" w:line="216" w:lineRule="auto"/>
        <w:ind w:left="973" w:right="109" w:hanging="248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51" name="Imag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实时反馈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向前端返回操作结果，成功则提示成功，失败则明确告知失败原因（如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时间冲突：</w:t>
      </w:r>
      <w:r>
        <w:rPr>
          <w:color w:val="333333"/>
          <w:spacing w:val="-2"/>
        </w:rPr>
        <w:t>与《数据结构》课程冲突</w:t>
      </w:r>
      <w:r>
        <w:rPr>
          <w:rFonts w:ascii="Tahoma" w:eastAsia="Tahoma"/>
          <w:color w:val="333333"/>
          <w:spacing w:val="-2"/>
        </w:rPr>
        <w:t>"</w:t>
      </w:r>
      <w:r>
        <w:rPr>
          <w:color w:val="333333"/>
          <w:spacing w:val="-2"/>
        </w:rPr>
        <w:t>或</w:t>
      </w:r>
      <w:r>
        <w:rPr>
          <w:rFonts w:ascii="Tahoma" w:eastAsia="Tahoma"/>
          <w:color w:val="333333"/>
          <w:spacing w:val="-2"/>
        </w:rPr>
        <w:t>"</w:t>
      </w:r>
      <w:r>
        <w:rPr>
          <w:color w:val="333333"/>
          <w:spacing w:val="-2"/>
        </w:rPr>
        <w:t>课程容量已满</w:t>
      </w:r>
      <w:r>
        <w:rPr>
          <w:rFonts w:ascii="Tahoma" w:eastAsia="Tahoma"/>
          <w:color w:val="333333"/>
          <w:spacing w:val="-2"/>
        </w:rPr>
        <w:t>"</w:t>
      </w:r>
      <w:r>
        <w:rPr>
          <w:color w:val="333333"/>
          <w:spacing w:val="-2"/>
        </w:rPr>
        <w:t>）。</w:t>
      </w:r>
    </w:p>
    <w:p w14:paraId="4F3084CA">
      <w:pPr>
        <w:pStyle w:val="3"/>
        <w:numPr>
          <w:ilvl w:val="1"/>
          <w:numId w:val="13"/>
        </w:numPr>
        <w:tabs>
          <w:tab w:val="left" w:pos="566"/>
        </w:tabs>
        <w:spacing w:before="113" w:after="0" w:line="240" w:lineRule="auto"/>
        <w:ind w:left="566" w:right="0" w:hanging="493"/>
        <w:jc w:val="left"/>
      </w:pPr>
      <w:bookmarkStart w:id="36" w:name="6.4 老师课表"/>
      <w:bookmarkEnd w:id="36"/>
      <w:r>
        <w:rPr>
          <w:color w:val="333333"/>
          <w:spacing w:val="-3"/>
        </w:rPr>
        <w:t>老师课表</w:t>
      </w:r>
    </w:p>
    <w:p w14:paraId="119F9DE3">
      <w:pPr>
        <w:pStyle w:val="5"/>
        <w:spacing w:before="147" w:line="216" w:lineRule="auto"/>
        <w:ind w:left="523" w:right="52" w:hanging="240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52" name="Imag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功能描述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教师登录系统后，可以查看个人专属的授课时间表，直观地了解自己的教学任务和时间安</w:t>
      </w:r>
      <w:r>
        <w:rPr>
          <w:color w:val="333333"/>
          <w:spacing w:val="-6"/>
        </w:rPr>
        <w:t>排。</w:t>
      </w:r>
    </w:p>
    <w:p w14:paraId="1E5A0EBA">
      <w:pPr>
        <w:spacing w:before="65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4355465</wp:posOffset>
                </wp:positionH>
                <wp:positionV relativeFrom="paragraph">
                  <wp:posOffset>371475</wp:posOffset>
                </wp:positionV>
                <wp:extent cx="666750" cy="123825"/>
                <wp:effectExtent l="0" t="0" r="0" b="0"/>
                <wp:wrapNone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123825"/>
                          <a:chOff x="0" y="0"/>
                          <a:chExt cx="666750" cy="12382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6667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3825">
                                <a:moveTo>
                                  <a:pt x="6419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50" y="24780"/>
                                </a:lnTo>
                                <a:lnTo>
                                  <a:pt x="666750" y="99026"/>
                                </a:lnTo>
                                <a:lnTo>
                                  <a:pt x="645608" y="123090"/>
                                </a:lnTo>
                                <a:lnTo>
                                  <a:pt x="6419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762" y="4762"/>
                            <a:ext cx="657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6570" y="0"/>
                                </a:lnTo>
                                <a:lnTo>
                                  <a:pt x="639607" y="604"/>
                                </a:lnTo>
                                <a:lnTo>
                                  <a:pt x="642525" y="1804"/>
                                </a:lnTo>
                                <a:lnTo>
                                  <a:pt x="645442" y="3004"/>
                                </a:lnTo>
                                <a:lnTo>
                                  <a:pt x="648017" y="4725"/>
                                </a:lnTo>
                                <a:lnTo>
                                  <a:pt x="650250" y="6966"/>
                                </a:lnTo>
                                <a:lnTo>
                                  <a:pt x="652483" y="9189"/>
                                </a:lnTo>
                                <a:lnTo>
                                  <a:pt x="657225" y="23812"/>
                                </a:lnTo>
                                <a:lnTo>
                                  <a:pt x="657225" y="90487"/>
                                </a:lnTo>
                                <a:lnTo>
                                  <a:pt x="6334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6667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D51">
                              <w:pPr>
                                <w:spacing w:before="16"/>
                                <w:ind w:left="4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3" o:spid="_x0000_s1026" o:spt="203" style="position:absolute;left:0pt;margin-left:342.95pt;margin-top:29.25pt;height:9.75pt;width:52.5pt;mso-position-horizontal-relative:page;z-index:251672576;mso-width-relative:page;mso-height-relative:page;" coordsize="666750,123825" o:gfxdata="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BpqVys2QAAAAkB&#10;AAAPAAAAAAAAAAEAIAAAACIAAABkcnMvZG93bnJldi54bWxQSwECFAAUAAAACACHTuJA8czztVQE&#10;AAD3DwAADgAAAAAAAAABACAAAAAoAQAAZHJzL2Uyb0RvYy54bWxQSwUGAAAAAAYABgBZAQAA7gcA&#10;AAAA&#10;">
                <o:lock v:ext="edit" aspectratio="f"/>
                <v:shape id="Graphic 354" o:spid="_x0000_s1026" o:spt="100" style="position:absolute;left:0;top:0;height:123825;width:666750;" fillcolor="#F2F4F4" filled="t" stroked="f" coordsize="666750,123825" o:gfxdata="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2Mm4&#10;wAAAANwAAAAPAAAAAAAAAAEAIAAAACIAAABkcnMvZG93bnJldi54bWxQSwECFAAUAAAACACHTuJA&#10;My8FnjsAAAA5AAAAEAAAAAAAAAABACAAAAAPAQAAZHJzL3NoYXBleG1sLnhtbFBLBQYAAAAABgAG&#10;AFsBAAC5AwAAAAA=&#10;" path="m641964,123815l24785,123815,21140,123090,0,99026,0,95250,0,24780,24785,0,641964,0,666750,24780,666750,99026,645608,123090,6419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5" o:spid="_x0000_s1026" o:spt="100" style="position:absolute;left:4762;top:4762;height:114300;width:657225;" filled="f" stroked="t" coordsize="657225,114300" o:gfxdata="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vRyn7sAAADc&#10;AAAADwAAAAAAAAABACAAAAAiAAAAZHJzL2Rvd25yZXYueG1sUEsBAhQAFAAAAAgAh07iQDMvBZ47&#10;AAAAOQAAABAAAAAAAAAAAQAgAAAACgEAAGRycy9zaGFwZXhtbC54bWxQSwUGAAAAAAYABgBbAQAA&#10;tAMAAAAA&#10;" path="m0,90487l0,23812,0,20650,604,17607,1812,14687,3020,11767,4741,9189,6974,6966,9207,4725,11782,3004,14699,1804,17616,604,20654,0,23812,0,633412,0,636570,0,639607,604,642525,1804,645442,3004,648017,4725,650250,6966,652483,9189,657225,23812,657225,90487,633412,114300,23812,114300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56" o:spid="_x0000_s1026" o:spt="202" type="#_x0000_t202" style="position:absolute;left:0;top:0;height:123825;width:666750;" filled="f" stroked="f" coordsize="21600,21600" o:gfxdata="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SKn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6F9D51">
                        <w:pPr>
                          <w:spacing w:before="16"/>
                          <w:ind w:left="4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schedules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57" name="Imag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实现思路</w:t>
      </w:r>
      <w:r>
        <w:rPr>
          <w:rFonts w:ascii="Tahoma" w:eastAsia="Tahoma"/>
          <w:color w:val="333333"/>
          <w:sz w:val="19"/>
        </w:rPr>
        <w:t>:</w:t>
      </w:r>
    </w:p>
    <w:p w14:paraId="24D19849">
      <w:pPr>
        <w:spacing w:after="0"/>
        <w:jc w:val="left"/>
        <w:rPr>
          <w:rFonts w:ascii="Tahoma" w:eastAsia="Tahoma"/>
          <w:sz w:val="19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0F6A0A37">
      <w:pPr>
        <w:spacing w:before="95" w:line="216" w:lineRule="auto"/>
        <w:ind w:left="9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136525</wp:posOffset>
                </wp:positionV>
                <wp:extent cx="47625" cy="47625"/>
                <wp:effectExtent l="0" t="0" r="0" b="0"/>
                <wp:wrapNone/>
                <wp:docPr id="358" name="Graphic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792"/>
                              </a:lnTo>
                              <a:lnTo>
                                <a:pt x="30007" y="47010"/>
                              </a:lnTo>
                              <a:lnTo>
                                <a:pt x="26970" y="47615"/>
                              </a:lnTo>
                              <a:lnTo>
                                <a:pt x="23812" y="47625"/>
                              </a:ln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14699" y="45792"/>
                              </a:lnTo>
                              <a:lnTo>
                                <a:pt x="11782" y="44592"/>
                              </a:lnTo>
                              <a:lnTo>
                                <a:pt x="9207" y="42872"/>
                              </a:lnTo>
                              <a:lnTo>
                                <a:pt x="6974" y="40639"/>
                              </a:lnTo>
                              <a:lnTo>
                                <a:pt x="4741" y="38406"/>
                              </a:lnTo>
                              <a:lnTo>
                                <a:pt x="3020" y="35830"/>
                              </a:lnTo>
                              <a:lnTo>
                                <a:pt x="1812" y="32919"/>
                              </a:lnTo>
                              <a:lnTo>
                                <a:pt x="604" y="29998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40"/>
                              </a:lnTo>
                              <a:lnTo>
                                <a:pt x="604" y="17599"/>
                              </a:lnTo>
                              <a:lnTo>
                                <a:pt x="1812" y="14687"/>
                              </a:lnTo>
                              <a:lnTo>
                                <a:pt x="3020" y="11767"/>
                              </a:lnTo>
                              <a:lnTo>
                                <a:pt x="4741" y="9189"/>
                              </a:lnTo>
                              <a:lnTo>
                                <a:pt x="6974" y="6966"/>
                              </a:lnTo>
                              <a:lnTo>
                                <a:pt x="9207" y="4725"/>
                              </a:lnTo>
                              <a:lnTo>
                                <a:pt x="11782" y="3004"/>
                              </a:lnTo>
                              <a:lnTo>
                                <a:pt x="14699" y="1795"/>
                              </a:lnTo>
                              <a:lnTo>
                                <a:pt x="17617" y="595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66"/>
                              </a:lnTo>
                              <a:lnTo>
                                <a:pt x="42883" y="9189"/>
                              </a:lnTo>
                              <a:lnTo>
                                <a:pt x="44603" y="11767"/>
                              </a:lnTo>
                              <a:lnTo>
                                <a:pt x="45812" y="14687"/>
                              </a:lnTo>
                              <a:lnTo>
                                <a:pt x="47020" y="17599"/>
                              </a:lnTo>
                              <a:lnTo>
                                <a:pt x="47625" y="2064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8" o:spid="_x0000_s1026" o:spt="100" style="position:absolute;left:0pt;margin-left:107.45pt;margin-top:10.75pt;height:3.75pt;width:3.75pt;mso-position-horizontal-relative:page;z-index:251671552;mso-width-relative:page;mso-height-relative:page;" filled="f" stroked="t" coordsize="47625,47625" o:gfxdata="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UXfQStgAAAAJAQAADwAAAAAAAAABACAAAAAiAAAAZHJzL2Rvd25yZXYueG1sUEsBAhQAFAAAAAgA&#10;h07iQDkHOVdCAwAAbgoAAA4AAAAAAAAAAQAgAAAAJwEAAGRycy9lMm9Eb2MueG1sUEsFBgAAAAAG&#10;AAYAWQEAANsGAAAAAA==&#10;" path="m47625,23812l32925,45792,30007,47010,26970,47615,23812,47625,20654,47615,17617,47010,14699,45792,11782,44592,9207,42872,6974,40639,4741,38406,3020,35830,1812,32919,604,29998,0,26966,0,23812,0,20640,604,17599,1812,14687,3020,11767,4741,9189,6974,6966,9207,4725,11782,3004,14699,1795,17617,595,20654,0,23812,0,26970,0,40650,6966,42883,9189,44603,11767,45812,14687,47020,17599,47625,20640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3221990</wp:posOffset>
                </wp:positionH>
                <wp:positionV relativeFrom="paragraph">
                  <wp:posOffset>107950</wp:posOffset>
                </wp:positionV>
                <wp:extent cx="733425" cy="123825"/>
                <wp:effectExtent l="0" t="0" r="0" b="0"/>
                <wp:wrapNone/>
                <wp:docPr id="359" name="Group 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5" y="24780"/>
                                </a:lnTo>
                                <a:lnTo>
                                  <a:pt x="733425" y="99026"/>
                                </a:lnTo>
                                <a:lnTo>
                                  <a:pt x="712284" y="123090"/>
                                </a:lnTo>
                                <a:lnTo>
                                  <a:pt x="7086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199" y="1804"/>
                                </a:lnTo>
                                <a:lnTo>
                                  <a:pt x="712117" y="3004"/>
                                </a:lnTo>
                                <a:lnTo>
                                  <a:pt x="714692" y="4725"/>
                                </a:lnTo>
                                <a:lnTo>
                                  <a:pt x="716925" y="6966"/>
                                </a:lnTo>
                                <a:lnTo>
                                  <a:pt x="719158" y="9189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9" o:spid="_x0000_s1026" o:spt="203" style="position:absolute;left:0pt;margin-left:253.7pt;margin-top:8.5pt;height:9.75pt;width:57.75pt;mso-position-horizontal-relative:page;z-index:-251615232;mso-width-relative:page;mso-height-relative:page;" coordsize="733425,123825" o:gfxdata="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DM7szU2QAAAAkB&#10;AAAPAAAAAAAAAAEAIAAAACIAAABkcnMvZG93bnJldi54bWxQSwECFAAUAAAACACHTuJAH/tzahsE&#10;AABeDgAADgAAAAAAAAABACAAAAAoAQAAZHJzL2Uyb0RvYy54bWxQSwUGAAAAAAYABgBZAQAAtQcA&#10;AAAA&#10;">
                <o:lock v:ext="edit" aspectratio="f"/>
                <v:shape id="Graphic 360" o:spid="_x0000_s1026" o:spt="100" style="position:absolute;left:0;top:0;height:123825;width:733425;" fillcolor="#F2F4F4" filled="t" stroked="f" coordsize="733425,123825" o:gfxdata="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AbLwrsAAADc&#10;AAAADwAAAAAAAAABACAAAAAiAAAAZHJzL2Rvd25yZXYueG1sUEsBAhQAFAAAAAgAh07iQDMvBZ47&#10;AAAAOQAAABAAAAAAAAAAAQAgAAAACgEAAGRycy9zaGFwZXhtbC54bWxQSwUGAAAAAAYABgBbAQAA&#10;tAMAAAAA&#10;" path="m708639,123815l24785,123815,21140,123090,0,99026,0,95250,0,24780,24785,0,708639,0,733425,24780,733425,99026,712284,123090,7086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1" o:spid="_x0000_s1026" o:spt="100" style="position:absolute;left:4762;top:4762;height:114300;width:723900;" filled="f" stroked="t" coordsize="723900,114300" o:gfxdata="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k5Sz&#10;wAAAANwAAAAPAAAAAAAAAAEAIAAAACIAAABkcnMvZG93bnJldi54bWxQSwECFAAUAAAACACHTuJA&#10;My8FnjsAAAA5AAAAEAAAAAAAAAABACAAAAAPAQAAZHJzL3NoYXBleG1sLnhtbFBLBQYAAAAABgAG&#10;AFsBAAC5AwAAAAA=&#10;" path="m0,90487l0,23812,0,20650,604,17607,1812,14687,3021,11767,4741,9189,6974,6966,9207,4725,11782,3004,14699,1804,17617,604,20654,0,23812,0,700087,0,703245,0,706282,604,709199,1804,712117,3004,714692,4725,716925,6966,719158,9189,723900,23812,723900,90487,700087,114300,23812,114300,0,9363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color w:val="333333"/>
          <w:sz w:val="19"/>
        </w:rPr>
        <w:t>数据查询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pacing w:val="4"/>
          <w:sz w:val="19"/>
        </w:rPr>
        <w:t xml:space="preserve">根据当前登录教师的 </w:t>
      </w:r>
      <w:r>
        <w:rPr>
          <w:rFonts w:ascii="Lucida Console" w:eastAsia="Lucida Console"/>
          <w:color w:val="333333"/>
          <w:sz w:val="17"/>
        </w:rPr>
        <w:t>teacher_id</w:t>
      </w:r>
      <w:r>
        <w:rPr>
          <w:rFonts w:ascii="Lucida Console" w:eastAsia="Lucida Console"/>
          <w:color w:val="333333"/>
          <w:spacing w:val="-45"/>
          <w:sz w:val="17"/>
        </w:rPr>
        <w:t xml:space="preserve"> </w:t>
      </w:r>
      <w:r>
        <w:rPr>
          <w:color w:val="333333"/>
          <w:sz w:val="19"/>
        </w:rPr>
        <w:t>，查询</w:t>
      </w:r>
      <w:r>
        <w:rPr>
          <w:color w:val="333333"/>
          <w:spacing w:val="-2"/>
          <w:w w:val="105"/>
          <w:sz w:val="19"/>
        </w:rPr>
        <w:t>的排课记录。</w:t>
      </w:r>
    </w:p>
    <w:p w14:paraId="19A86487">
      <w:pPr>
        <w:pStyle w:val="5"/>
        <w:spacing w:before="104" w:line="216" w:lineRule="auto"/>
        <w:ind w:left="973" w:right="416"/>
      </w:pP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142875</wp:posOffset>
                </wp:positionV>
                <wp:extent cx="47625" cy="47625"/>
                <wp:effectExtent l="0" t="0" r="0" b="0"/>
                <wp:wrapNone/>
                <wp:docPr id="362" name="Graphic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66"/>
                              </a:lnTo>
                              <a:lnTo>
                                <a:pt x="47020" y="29998"/>
                              </a:lnTo>
                              <a:lnTo>
                                <a:pt x="45812" y="32909"/>
                              </a:lnTo>
                              <a:lnTo>
                                <a:pt x="44603" y="35830"/>
                              </a:lnTo>
                              <a:lnTo>
                                <a:pt x="23812" y="47625"/>
                              </a:lnTo>
                              <a:lnTo>
                                <a:pt x="20654" y="47615"/>
                              </a:lnTo>
                              <a:lnTo>
                                <a:pt x="1812" y="32909"/>
                              </a:lnTo>
                              <a:lnTo>
                                <a:pt x="604" y="29998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2" o:spid="_x0000_s1026" o:spt="100" style="position:absolute;left:0pt;margin-left:107.45pt;margin-top:11.25pt;height:3.75pt;width:3.75pt;mso-position-horizontal-relative:page;z-index:251672576;mso-width-relative:page;mso-height-relative:page;" filled="f" stroked="t" coordsize="47625,47625" o:gfxdata="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Fsm13fZAAAACQEAAA8AAAAAAAAAAQAgAAAAIgAAAGRycy9kb3ducmV2LnhtbFBLAQIUABQA&#10;AAAIAIdO4kBO3sL3mgIAABIHAAAOAAAAAAAAAAEAIAAAACgBAABkcnMvZTJvRG9jLnhtbFBLBQYA&#10;AAAABgAGAFkBAAA0BgAAAAA=&#10;" path="m47625,23812l47625,26966,47020,29998,45812,32909,44603,35830,23812,47625,20654,47615,1812,32909,604,29998,0,26966,0,23812,0,20650,20654,0,23812,0,26970,0,47625,20650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4088765</wp:posOffset>
                </wp:positionH>
                <wp:positionV relativeFrom="paragraph">
                  <wp:posOffset>114300</wp:posOffset>
                </wp:positionV>
                <wp:extent cx="533400" cy="123825"/>
                <wp:effectExtent l="0" t="0" r="0" b="0"/>
                <wp:wrapNone/>
                <wp:docPr id="363" name="Group 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123825"/>
                          <a:chOff x="0" y="0"/>
                          <a:chExt cx="533400" cy="12382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0"/>
                            <a:ext cx="5334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23825">
                                <a:moveTo>
                                  <a:pt x="5086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400" y="24770"/>
                                </a:lnTo>
                                <a:lnTo>
                                  <a:pt x="533400" y="99036"/>
                                </a:lnTo>
                                <a:lnTo>
                                  <a:pt x="512259" y="123081"/>
                                </a:lnTo>
                                <a:lnTo>
                                  <a:pt x="5086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4762" y="4762"/>
                            <a:ext cx="5238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0062" y="0"/>
                                </a:lnTo>
                                <a:lnTo>
                                  <a:pt x="503220" y="0"/>
                                </a:lnTo>
                                <a:lnTo>
                                  <a:pt x="506257" y="604"/>
                                </a:lnTo>
                                <a:lnTo>
                                  <a:pt x="509175" y="1804"/>
                                </a:lnTo>
                                <a:lnTo>
                                  <a:pt x="512092" y="3004"/>
                                </a:lnTo>
                                <a:lnTo>
                                  <a:pt x="514667" y="4725"/>
                                </a:lnTo>
                                <a:lnTo>
                                  <a:pt x="516900" y="6966"/>
                                </a:lnTo>
                                <a:lnTo>
                                  <a:pt x="519133" y="9199"/>
                                </a:lnTo>
                                <a:lnTo>
                                  <a:pt x="523875" y="23812"/>
                                </a:lnTo>
                                <a:lnTo>
                                  <a:pt x="523875" y="90487"/>
                                </a:lnTo>
                                <a:lnTo>
                                  <a:pt x="5000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5334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ED73D"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3" o:spid="_x0000_s1026" o:spt="203" style="position:absolute;left:0pt;margin-left:321.95pt;margin-top:9pt;height:9.75pt;width:42pt;mso-position-horizontal-relative:page;z-index:251673600;mso-width-relative:page;mso-height-relative:page;" coordsize="533400,123825" o:gfxdata="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oDmSFtoAAAAJ&#10;AQAADwAAAAAAAAABACAAAAAiAAAAZHJzL2Rvd25yZXYueG1sUEsBAhQAFAAAAAgAh07iQCkAk35U&#10;BAAA9w8AAA4AAAAAAAAAAQAgAAAAKQEAAGRycy9lMm9Eb2MueG1sUEsFBgAAAAAGAAYAWQEAAO8H&#10;AAAAAA==&#10;">
                <o:lock v:ext="edit" aspectratio="f"/>
                <v:shape id="Graphic 364" o:spid="_x0000_s1026" o:spt="100" style="position:absolute;left:0;top:0;height:123825;width:533400;" fillcolor="#F2F4F4" filled="t" stroked="f" coordsize="533400,123825" o:gfxdata="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drJWvQAA&#10;ANwAAAAPAAAAAAAAAAEAIAAAACIAAABkcnMvZG93bnJldi54bWxQSwECFAAUAAAACACHTuJAMy8F&#10;njsAAAA5AAAAEAAAAAAAAAABACAAAAAMAQAAZHJzL3NoYXBleG1sLnhtbFBLBQYAAAAABgAGAFsB&#10;AAC2AwAAAAA=&#10;" path="m508614,123815l24785,123815,21140,123081,0,99036,0,95250,0,24770,24785,0,508614,0,533400,24770,533400,99036,512259,123081,5086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5" o:spid="_x0000_s1026" o:spt="100" style="position:absolute;left:4762;top:4762;height:114300;width:523875;" filled="f" stroked="t" coordsize="523875,114300" o:gfxdata="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FeA8vQAA&#10;ANwAAAAPAAAAAAAAAAEAIAAAACIAAABkcnMvZG93bnJldi54bWxQSwECFAAUAAAACACHTuJAMy8F&#10;njsAAAA5AAAAEAAAAAAAAAABACAAAAAMAQAAZHJzL3NoYXBleG1sLnhtbFBLBQYAAAAABgAGAFsB&#10;AAC2AwAAAAA=&#10;" path="m0,90487l0,23812,0,20640,604,17599,1812,14687,3021,11775,4741,9199,6974,6966,9207,4725,11782,3004,14699,1804,17617,604,20654,0,23812,0,500062,0,503220,0,506257,604,509175,1804,512092,3004,514667,4725,516900,6966,519133,9199,523875,23812,523875,90487,500062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66" o:spid="_x0000_s1026" o:spt="202" type="#_x0000_t202" style="position:absolute;left:0;top:0;height:123825;width:533400;" filled="f" stroked="f" coordsize="21600,21600" o:gfxdata="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+4M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5ED73D"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</w:rPr>
        <w:t>数据聚合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将查询到的排课记录进行处理，关联</w:t>
      </w:r>
      <w:r>
        <w:rPr>
          <w:color w:val="333333"/>
          <w:spacing w:val="-2"/>
        </w:rPr>
        <w:t>获取上课地点。</w:t>
      </w:r>
    </w:p>
    <w:p w14:paraId="2EEE74F4">
      <w:pPr>
        <w:pStyle w:val="4"/>
        <w:spacing w:before="80"/>
        <w:ind w:left="973" w:firstLine="0"/>
        <w:rPr>
          <w:rFonts w:ascii="Tahoma" w:eastAsia="Tahoma"/>
          <w:b w:val="0"/>
        </w:rPr>
      </w:pPr>
      <w:r>
        <w:rPr>
          <w:rFonts w:ascii="Tahoma" w:eastAsia="Tahoma"/>
          <w:b w:val="0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142875</wp:posOffset>
                </wp:positionV>
                <wp:extent cx="47625" cy="47625"/>
                <wp:effectExtent l="0" t="0" r="0" b="0"/>
                <wp:wrapNone/>
                <wp:docPr id="367" name="Graphic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15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7" o:spid="_x0000_s1026" o:spt="100" style="position:absolute;left:0pt;margin-left:107.45pt;margin-top:11.25pt;height:3.75pt;width:3.75pt;mso-position-horizontal-relative:page;z-index:251674624;mso-width-relative:page;mso-height-relative:page;" filled="f" stroked="t" coordsize="47625,47625" o:gfxdata="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bJtd32QAAAAkBAAAPAAAAAAAAAAEAIAAAACIAAABkcnMvZG93bnJldi54bWxQ&#10;SwECFAAUAAAACACHTuJARCiptGgCAAANBgAADgAAAAAAAAABACAAAAAoAQAAZHJzL2Uyb0RvYy54&#10;bWxQSwUGAAAAAAYABgBZAQAAAgYAAAAA&#10;" path="m47625,23812l23812,47625,20654,47615,0,26966,0,23812,0,20650,20654,0,23812,0,26970,0,47625,20650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前端展示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0D9F70D7">
      <w:pPr>
        <w:spacing w:before="69" w:line="504" w:lineRule="auto"/>
        <w:ind w:left="473" w:right="186" w:firstLine="629"/>
        <w:jc w:val="left"/>
        <w:rPr>
          <w:sz w:val="19"/>
        </w:rPr>
      </w:pPr>
      <w:r>
        <w:br w:type="column"/>
      </w:r>
      <w:r>
        <w:rPr>
          <w:color w:val="333333"/>
          <w:spacing w:val="-2"/>
          <w:sz w:val="19"/>
        </w:rPr>
        <w:t>表，获取所有由该教师负责</w:t>
      </w:r>
      <w:r>
        <w:rPr>
          <w:color w:val="333333"/>
          <w:sz w:val="19"/>
        </w:rPr>
        <w:t xml:space="preserve">表获取课程名称， </w:t>
      </w:r>
      <w:r>
        <w:rPr>
          <w:rFonts w:ascii="Lucida Console" w:eastAsia="Lucida Console"/>
          <w:color w:val="333333"/>
          <w:sz w:val="17"/>
        </w:rPr>
        <w:t>classrooms</w:t>
      </w:r>
      <w:r>
        <w:rPr>
          <w:rFonts w:ascii="Lucida Console" w:eastAsia="Lucida Console"/>
          <w:color w:val="333333"/>
          <w:spacing w:val="35"/>
          <w:sz w:val="17"/>
        </w:rPr>
        <w:t xml:space="preserve"> </w:t>
      </w:r>
      <w:r>
        <w:rPr>
          <w:color w:val="333333"/>
          <w:spacing w:val="-10"/>
          <w:sz w:val="19"/>
        </w:rPr>
        <w:t>表</w:t>
      </w:r>
    </w:p>
    <w:p w14:paraId="170639A2">
      <w:pPr>
        <w:spacing w:after="0" w:line="504" w:lineRule="auto"/>
        <w:jc w:val="left"/>
        <w:rPr>
          <w:sz w:val="19"/>
        </w:rPr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5394" w:space="40"/>
            <w:col w:w="3632"/>
          </w:cols>
        </w:sectPr>
      </w:pPr>
    </w:p>
    <w:p w14:paraId="47991626">
      <w:pPr>
        <w:pStyle w:val="5"/>
        <w:spacing w:before="80" w:line="216" w:lineRule="auto"/>
        <w:ind w:left="1423" w:right="230" w:hanging="240"/>
      </w:pPr>
      <w: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5641340</wp:posOffset>
                </wp:positionH>
                <wp:positionV relativeFrom="paragraph">
                  <wp:posOffset>-624840</wp:posOffset>
                </wp:positionV>
                <wp:extent cx="723900" cy="123825"/>
                <wp:effectExtent l="0" t="0" r="0" b="0"/>
                <wp:wrapNone/>
                <wp:docPr id="368" name="Group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123825"/>
                          <a:chOff x="0" y="0"/>
                          <a:chExt cx="723900" cy="12382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723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23825">
                                <a:moveTo>
                                  <a:pt x="6991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99114" y="0"/>
                                </a:lnTo>
                                <a:lnTo>
                                  <a:pt x="723900" y="24770"/>
                                </a:lnTo>
                                <a:lnTo>
                                  <a:pt x="723900" y="99036"/>
                                </a:lnTo>
                                <a:lnTo>
                                  <a:pt x="702759" y="123081"/>
                                </a:lnTo>
                                <a:lnTo>
                                  <a:pt x="6991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762" y="4762"/>
                            <a:ext cx="7143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3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2" y="9199"/>
                                </a:lnTo>
                                <a:lnTo>
                                  <a:pt x="6975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700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690563" y="0"/>
                                </a:lnTo>
                                <a:lnTo>
                                  <a:pt x="693720" y="0"/>
                                </a:lnTo>
                                <a:lnTo>
                                  <a:pt x="696758" y="604"/>
                                </a:lnTo>
                                <a:lnTo>
                                  <a:pt x="699674" y="1804"/>
                                </a:lnTo>
                                <a:lnTo>
                                  <a:pt x="702592" y="3004"/>
                                </a:lnTo>
                                <a:lnTo>
                                  <a:pt x="705167" y="4725"/>
                                </a:lnTo>
                                <a:lnTo>
                                  <a:pt x="707400" y="6966"/>
                                </a:lnTo>
                                <a:lnTo>
                                  <a:pt x="709632" y="9199"/>
                                </a:lnTo>
                                <a:lnTo>
                                  <a:pt x="711353" y="11775"/>
                                </a:lnTo>
                                <a:lnTo>
                                  <a:pt x="712562" y="14687"/>
                                </a:lnTo>
                                <a:lnTo>
                                  <a:pt x="713770" y="17599"/>
                                </a:lnTo>
                                <a:lnTo>
                                  <a:pt x="714375" y="20640"/>
                                </a:lnTo>
                                <a:lnTo>
                                  <a:pt x="714375" y="23812"/>
                                </a:lnTo>
                                <a:lnTo>
                                  <a:pt x="714375" y="90487"/>
                                </a:lnTo>
                                <a:lnTo>
                                  <a:pt x="690563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8" o:spid="_x0000_s1026" o:spt="203" style="position:absolute;left:0pt;margin-left:444.2pt;margin-top:-49.2pt;height:9.75pt;width:57pt;mso-position-horizontal-relative:page;z-index:-251614208;mso-width-relative:page;mso-height-relative:page;" coordsize="723900,123825" o:gfxdata="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ABQmgc2gAAAAwBAAAPAAAAAAAAAAEAIAAAACIAAABkcnMvZG93bnJldi54bWxQ&#10;SwECFAAUAAAACACHTuJAZgozBS8EAAASDwAADgAAAAAAAAABACAAAAApAQAAZHJzL2Uyb0RvYy54&#10;bWxQSwUGAAAAAAYABgBZAQAAygcAAAAA&#10;">
                <o:lock v:ext="edit" aspectratio="f"/>
                <v:shape id="Graphic 369" o:spid="_x0000_s1026" o:spt="100" style="position:absolute;left:0;top:0;height:123825;width:723900;" fillcolor="#F2F4F4" filled="t" stroked="f" coordsize="723900,123825" o:gfxdata="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hkLd&#10;wAAAANwAAAAPAAAAAAAAAAEAIAAAACIAAABkcnMvZG93bnJldi54bWxQSwECFAAUAAAACACHTuJA&#10;My8FnjsAAAA5AAAAEAAAAAAAAAABACAAAAAPAQAAZHJzL3NoYXBleG1sLnhtbFBLBQYAAAAABgAG&#10;AFsBAAC5AwAAAAA=&#10;" path="m699114,123815l24785,123815,21140,123081,0,99036,0,95250,0,24770,24785,0,699114,0,723900,24770,723900,99036,702759,123081,6991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0" o:spid="_x0000_s1026" o:spt="100" style="position:absolute;left:4762;top:4762;height:114300;width:714375;" filled="f" stroked="t" coordsize="714375,114300" o:gfxdata="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pi/65AAAA3AAA&#10;AA8AAAAAAAAAAQAgAAAAIgAAAGRycy9kb3ducmV2LnhtbFBLAQIUABQAAAAIAIdO4kAzLwWeOwAA&#10;ADkAAAAQAAAAAAAAAAEAIAAAAAgBAABkcnMvc2hhcGV4bWwueG1sUEsFBgAAAAAGAAYAWwEAALID&#10;AAAAAA==&#10;" path="m0,90487l0,23812,0,20640,603,17599,1812,14687,3021,11775,4742,9199,6975,6966,9207,4725,11782,3004,14700,1804,17617,604,20655,0,23813,0,690563,0,693720,0,696758,604,699674,1804,702592,3004,705167,4725,707400,6966,709632,9199,711353,11775,712562,14687,713770,17599,714375,20640,714375,23812,714375,90487,690563,114300,23813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71" name="Imag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color w:val="333333"/>
        </w:rPr>
        <w:t>以周为单位的课表（表格）形式展示，横轴为星期（周一至周日），纵轴为时间段（节</w:t>
      </w:r>
      <w:r>
        <w:rPr>
          <w:color w:val="333333"/>
          <w:spacing w:val="-4"/>
        </w:rPr>
        <w:t>次）。</w:t>
      </w:r>
    </w:p>
    <w:p w14:paraId="4A2D4A31">
      <w:pPr>
        <w:pStyle w:val="5"/>
        <w:spacing w:before="64" w:line="278" w:lineRule="auto"/>
        <w:ind w:left="1183" w:right="57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72" name="Imag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color w:val="333333"/>
        </w:rPr>
        <w:t>在对应的单元格中填充课程信息，例如：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 xml:space="preserve">计算机科学与技术 </w:t>
      </w:r>
      <w:r>
        <w:rPr>
          <w:rFonts w:ascii="Tahoma" w:eastAsia="Tahoma"/>
          <w:color w:val="333333"/>
        </w:rPr>
        <w:t xml:space="preserve">@ </w:t>
      </w:r>
      <w:r>
        <w:rPr>
          <w:color w:val="333333"/>
        </w:rPr>
        <w:t>第一教学楼</w:t>
      </w:r>
      <w:r>
        <w:rPr>
          <w:rFonts w:ascii="Tahoma" w:eastAsia="Tahoma"/>
          <w:color w:val="333333"/>
        </w:rPr>
        <w:t>-101"</w:t>
      </w:r>
      <w:r>
        <w:rPr>
          <w:color w:val="333333"/>
        </w:rPr>
        <w:t>。</w:t>
      </w:r>
      <w:r>
        <w:rPr>
          <w:color w:val="333333"/>
          <w:spacing w:val="80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73" name="Imag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</w:rPr>
        <w:t xml:space="preserve"> </w:t>
      </w:r>
      <w:r>
        <w:rPr>
          <w:color w:val="333333"/>
        </w:rPr>
        <w:t>点击课表中的具体课程，可以跳转至该课程的详细统计页面。</w:t>
      </w:r>
    </w:p>
    <w:p w14:paraId="2C6910A8">
      <w:pPr>
        <w:pStyle w:val="3"/>
        <w:numPr>
          <w:ilvl w:val="1"/>
          <w:numId w:val="13"/>
        </w:numPr>
        <w:tabs>
          <w:tab w:val="left" w:pos="566"/>
        </w:tabs>
        <w:spacing w:before="61" w:after="0" w:line="240" w:lineRule="auto"/>
        <w:ind w:left="566" w:right="0" w:hanging="493"/>
        <w:jc w:val="left"/>
      </w:pPr>
      <w:bookmarkStart w:id="37" w:name="6.5 老师课程统计"/>
      <w:bookmarkEnd w:id="37"/>
      <w:r>
        <w:rPr>
          <w:color w:val="333333"/>
          <w:spacing w:val="-2"/>
        </w:rPr>
        <w:t>老师课程统计</w:t>
      </w:r>
    </w:p>
    <w:p w14:paraId="0BBCEF47">
      <w:pPr>
        <w:pStyle w:val="5"/>
        <w:spacing w:before="147" w:line="216" w:lineRule="auto"/>
        <w:ind w:left="523" w:right="52" w:hanging="24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74" name="Imag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功能描述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为教师提供其所授课程的数据统计视图，包括选课学生名单和人数统计，以辅助教学管理</w:t>
      </w:r>
      <w:r>
        <w:rPr>
          <w:color w:val="333333"/>
          <w:spacing w:val="-2"/>
        </w:rPr>
        <w:t>和掌握学生情况。</w:t>
      </w:r>
    </w:p>
    <w:p w14:paraId="20754F0C">
      <w:pPr>
        <w:spacing w:before="65"/>
        <w:ind w:left="282" w:right="0" w:firstLine="0"/>
        <w:jc w:val="left"/>
        <w:rPr>
          <w:rFonts w:ascii="Tahoma" w:eastAsia="Tahoma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75" name="Imag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实现思路</w:t>
      </w:r>
      <w:r>
        <w:rPr>
          <w:rFonts w:ascii="Tahoma" w:eastAsia="Tahoma"/>
          <w:color w:val="333333"/>
          <w:sz w:val="19"/>
        </w:rPr>
        <w:t>:</w:t>
      </w:r>
    </w:p>
    <w:p w14:paraId="2F407F23">
      <w:pPr>
        <w:pStyle w:val="5"/>
        <w:spacing w:before="69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76" name="Imag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</w:rPr>
        <w:t>入口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在教师的课程列表页面，为每门课程提供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查看统计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的入口。</w:t>
      </w:r>
    </w:p>
    <w:p w14:paraId="6E1BD358">
      <w:pPr>
        <w:spacing w:before="55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3098165</wp:posOffset>
                </wp:positionH>
                <wp:positionV relativeFrom="paragraph">
                  <wp:posOffset>99060</wp:posOffset>
                </wp:positionV>
                <wp:extent cx="600075" cy="123825"/>
                <wp:effectExtent l="0" t="0" r="0" b="0"/>
                <wp:wrapNone/>
                <wp:docPr id="377" name="Group 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23825"/>
                          <a:chOff x="0" y="0"/>
                          <a:chExt cx="600075" cy="12382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600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3825">
                                <a:moveTo>
                                  <a:pt x="5752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75289" y="0"/>
                                </a:lnTo>
                                <a:lnTo>
                                  <a:pt x="600075" y="24780"/>
                                </a:lnTo>
                                <a:lnTo>
                                  <a:pt x="600075" y="99036"/>
                                </a:lnTo>
                                <a:lnTo>
                                  <a:pt x="578934" y="123090"/>
                                </a:lnTo>
                                <a:lnTo>
                                  <a:pt x="5752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762" y="4762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5"/>
                                </a:lnTo>
                                <a:lnTo>
                                  <a:pt x="4741" y="9208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6737" y="0"/>
                                </a:lnTo>
                                <a:lnTo>
                                  <a:pt x="569895" y="0"/>
                                </a:lnTo>
                                <a:lnTo>
                                  <a:pt x="572932" y="604"/>
                                </a:lnTo>
                                <a:lnTo>
                                  <a:pt x="575850" y="1804"/>
                                </a:lnTo>
                                <a:lnTo>
                                  <a:pt x="578767" y="3004"/>
                                </a:lnTo>
                                <a:lnTo>
                                  <a:pt x="581342" y="4734"/>
                                </a:lnTo>
                                <a:lnTo>
                                  <a:pt x="583575" y="6976"/>
                                </a:lnTo>
                                <a:lnTo>
                                  <a:pt x="585808" y="9208"/>
                                </a:lnTo>
                                <a:lnTo>
                                  <a:pt x="587528" y="11785"/>
                                </a:lnTo>
                                <a:lnTo>
                                  <a:pt x="588737" y="14697"/>
                                </a:lnTo>
                                <a:lnTo>
                                  <a:pt x="589945" y="17607"/>
                                </a:lnTo>
                                <a:lnTo>
                                  <a:pt x="590550" y="20650"/>
                                </a:lnTo>
                                <a:lnTo>
                                  <a:pt x="590550" y="23812"/>
                                </a:lnTo>
                                <a:lnTo>
                                  <a:pt x="590550" y="90487"/>
                                </a:lnTo>
                                <a:lnTo>
                                  <a:pt x="590550" y="93641"/>
                                </a:lnTo>
                                <a:lnTo>
                                  <a:pt x="589945" y="96673"/>
                                </a:lnTo>
                                <a:lnTo>
                                  <a:pt x="5667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7" o:spid="_x0000_s1026" o:spt="203" style="position:absolute;left:0pt;margin-left:243.95pt;margin-top:7.8pt;height:9.75pt;width:47.25pt;mso-position-horizontal-relative:page;z-index:-251613184;mso-width-relative:page;mso-height-relative:page;" coordsize="600075,123825" o:gfxdata="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30IOSdoAAAAJAQAADwAAAAAAAAABACAAAAAiAAAAZHJzL2Rvd25y&#10;ZXYueG1sUEsBAhQAFAAAAAgAh07iQGHZAfg2BAAAbA8AAA4AAAAAAAAAAQAgAAAAKQEAAGRycy9l&#10;Mm9Eb2MueG1sUEsFBgAAAAAGAAYAWQEAANEHAAAAAA==&#10;">
                <o:lock v:ext="edit" aspectratio="f"/>
                <v:shape id="Graphic 378" o:spid="_x0000_s1026" o:spt="100" style="position:absolute;left:0;top:0;height:123825;width:600075;" fillcolor="#F2F4F4" filled="t" stroked="f" coordsize="600075,123825" o:gfxdata="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l+37y5AAAA3AAA&#10;AA8AAAAAAAAAAQAgAAAAIgAAAGRycy9kb3ducmV2LnhtbFBLAQIUABQAAAAIAIdO4kAzLwWeOwAA&#10;ADkAAAAQAAAAAAAAAAEAIAAAAAgBAABkcnMvc2hhcGV4bWwueG1sUEsFBgAAAAAGAAYAWwEAALID&#10;AAAAAA==&#10;" path="m575289,123815l24785,123815,21140,123090,0,99036,0,95250,0,24780,24785,0,575289,0,600075,24780,600075,99036,578934,123090,5752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9" o:spid="_x0000_s1026" o:spt="100" style="position:absolute;left:4762;top:4762;height:114300;width:590550;" filled="f" stroked="t" coordsize="590550,114300" o:gfxdata="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X1CS/&#10;AAAA3AAAAA8AAAAAAAAAAQAgAAAAIgAAAGRycy9kb3ducmV2LnhtbFBLAQIUABQAAAAIAIdO4kAz&#10;LwWeOwAAADkAAAAQAAAAAAAAAAEAIAAAAA4BAABkcnMvc2hhcGV4bWwueG1sUEsFBgAAAAAGAAYA&#10;WwEAALgDAAAAAA==&#10;" path="m0,90487l0,23812,0,20650,604,17607,1812,14697,3021,11785,4741,9208,6974,6976,9207,4734,11782,3004,14699,1804,17617,604,20654,0,23812,0,566737,0,569895,0,572932,604,575850,1804,578767,3004,581342,4734,583575,6976,585808,9208,587528,11785,588737,14697,589945,17607,590550,20650,590550,23812,590550,90487,590550,93641,589945,96673,566737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2078990</wp:posOffset>
                </wp:positionH>
                <wp:positionV relativeFrom="paragraph">
                  <wp:posOffset>365760</wp:posOffset>
                </wp:positionV>
                <wp:extent cx="600075" cy="123825"/>
                <wp:effectExtent l="0" t="0" r="0" b="0"/>
                <wp:wrapNone/>
                <wp:docPr id="380" name="Group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23825"/>
                          <a:chOff x="0" y="0"/>
                          <a:chExt cx="600075" cy="12382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600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3825">
                                <a:moveTo>
                                  <a:pt x="5752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75289" y="0"/>
                                </a:lnTo>
                                <a:lnTo>
                                  <a:pt x="600075" y="24780"/>
                                </a:lnTo>
                                <a:lnTo>
                                  <a:pt x="600075" y="99036"/>
                                </a:lnTo>
                                <a:lnTo>
                                  <a:pt x="578934" y="123081"/>
                                </a:lnTo>
                                <a:lnTo>
                                  <a:pt x="5752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762" y="4762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6737" y="0"/>
                                </a:lnTo>
                                <a:lnTo>
                                  <a:pt x="569895" y="0"/>
                                </a:lnTo>
                                <a:lnTo>
                                  <a:pt x="572932" y="604"/>
                                </a:lnTo>
                                <a:lnTo>
                                  <a:pt x="575850" y="1804"/>
                                </a:lnTo>
                                <a:lnTo>
                                  <a:pt x="578767" y="3013"/>
                                </a:lnTo>
                                <a:lnTo>
                                  <a:pt x="581342" y="4734"/>
                                </a:lnTo>
                                <a:lnTo>
                                  <a:pt x="583575" y="6966"/>
                                </a:lnTo>
                                <a:lnTo>
                                  <a:pt x="585808" y="9189"/>
                                </a:lnTo>
                                <a:lnTo>
                                  <a:pt x="587528" y="11767"/>
                                </a:lnTo>
                                <a:lnTo>
                                  <a:pt x="588737" y="14687"/>
                                </a:lnTo>
                                <a:lnTo>
                                  <a:pt x="589945" y="17599"/>
                                </a:lnTo>
                                <a:lnTo>
                                  <a:pt x="590550" y="20640"/>
                                </a:lnTo>
                                <a:lnTo>
                                  <a:pt x="590550" y="23812"/>
                                </a:lnTo>
                                <a:lnTo>
                                  <a:pt x="590550" y="90487"/>
                                </a:lnTo>
                                <a:lnTo>
                                  <a:pt x="575850" y="112467"/>
                                </a:lnTo>
                                <a:lnTo>
                                  <a:pt x="572932" y="113685"/>
                                </a:lnTo>
                                <a:lnTo>
                                  <a:pt x="569895" y="114290"/>
                                </a:lnTo>
                                <a:lnTo>
                                  <a:pt x="5667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6000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1B0F53"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0" o:spid="_x0000_s1026" o:spt="203" style="position:absolute;left:0pt;margin-left:163.7pt;margin-top:28.8pt;height:9.75pt;width:47.25pt;mso-position-horizontal-relative:page;z-index:251675648;mso-width-relative:page;mso-height-relative:page;" coordsize="600075,123825" o:gfxdata="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">
                <o:lock v:ext="edit" aspectratio="f"/>
                <v:shape id="Graphic 381" o:spid="_x0000_s1026" o:spt="100" style="position:absolute;left:0;top:0;height:123825;width:600075;" fillcolor="#F2F4F4" filled="t" stroked="f" coordsize="600075,123825" o:gfxdata="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kQYGvQAA&#10;ANwAAAAPAAAAAAAAAAEAIAAAACIAAABkcnMvZG93bnJldi54bWxQSwECFAAUAAAACACHTuJAMy8F&#10;njsAAAA5AAAAEAAAAAAAAAABACAAAAAMAQAAZHJzL3NoYXBleG1sLnhtbFBLBQYAAAAABgAGAFsB&#10;AAC2AwAAAAA=&#10;" path="m575289,123815l24785,123815,21140,123081,0,99036,0,95250,0,24780,24785,0,575289,0,600075,24780,600075,99036,578934,123081,5752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2" o:spid="_x0000_s1026" o:spt="100" style="position:absolute;left:4762;top:4762;height:114300;width:590550;" filled="f" stroked="t" coordsize="590550,114300" o:gfxdata="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Y2cr4A&#10;AADcAAAADwAAAAAAAAABACAAAAAiAAAAZHJzL2Rvd25yZXYueG1sUEsBAhQAFAAAAAgAh07iQDMv&#10;BZ47AAAAOQAAABAAAAAAAAAAAQAgAAAADQEAAGRycy9zaGFwZXhtbC54bWxQSwUGAAAAAAYABgBb&#10;AQAAtwMAAAAA&#10;" path="m0,90487l0,23812,0,20640,604,17599,1812,14687,3021,11767,4741,9189,6974,6966,9207,4734,11782,3013,14699,1804,17617,604,20654,0,23812,0,566737,0,569895,0,572932,604,575850,1804,578767,3013,581342,4734,583575,6966,585808,9189,587528,11767,588737,14687,589945,17599,590550,20640,590550,23812,590550,90487,575850,112467,572932,113685,569895,114290,566737,114300,23812,114300,20654,114290,17617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83" o:spid="_x0000_s1026" o:spt="202" type="#_x0000_t202" style="position:absolute;left:0;top:0;height:123825;width:600075;" filled="f" stroked="f" coordsize="21600,21600" o:gfxdata="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0Wlr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1B0F53"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2993390</wp:posOffset>
                </wp:positionH>
                <wp:positionV relativeFrom="paragraph">
                  <wp:posOffset>365760</wp:posOffset>
                </wp:positionV>
                <wp:extent cx="723900" cy="123825"/>
                <wp:effectExtent l="0" t="0" r="0" b="0"/>
                <wp:wrapNone/>
                <wp:docPr id="384" name="Group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123825"/>
                          <a:chOff x="0" y="0"/>
                          <a:chExt cx="723900" cy="12382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723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23825">
                                <a:moveTo>
                                  <a:pt x="6991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99114" y="0"/>
                                </a:lnTo>
                                <a:lnTo>
                                  <a:pt x="723899" y="24780"/>
                                </a:lnTo>
                                <a:lnTo>
                                  <a:pt x="723899" y="99036"/>
                                </a:lnTo>
                                <a:lnTo>
                                  <a:pt x="702758" y="123081"/>
                                </a:lnTo>
                                <a:lnTo>
                                  <a:pt x="6991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762" y="4762"/>
                            <a:ext cx="7143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3720" y="0"/>
                                </a:lnTo>
                                <a:lnTo>
                                  <a:pt x="696757" y="604"/>
                                </a:lnTo>
                                <a:lnTo>
                                  <a:pt x="699674" y="1804"/>
                                </a:lnTo>
                                <a:lnTo>
                                  <a:pt x="702592" y="3013"/>
                                </a:lnTo>
                                <a:lnTo>
                                  <a:pt x="705167" y="4734"/>
                                </a:lnTo>
                                <a:lnTo>
                                  <a:pt x="707400" y="6966"/>
                                </a:lnTo>
                                <a:lnTo>
                                  <a:pt x="709633" y="9189"/>
                                </a:lnTo>
                                <a:lnTo>
                                  <a:pt x="711353" y="11767"/>
                                </a:lnTo>
                                <a:lnTo>
                                  <a:pt x="712562" y="14687"/>
                                </a:lnTo>
                                <a:lnTo>
                                  <a:pt x="713770" y="17599"/>
                                </a:lnTo>
                                <a:lnTo>
                                  <a:pt x="714375" y="20640"/>
                                </a:lnTo>
                                <a:lnTo>
                                  <a:pt x="714375" y="23812"/>
                                </a:lnTo>
                                <a:lnTo>
                                  <a:pt x="714375" y="90487"/>
                                </a:lnTo>
                                <a:lnTo>
                                  <a:pt x="699674" y="112467"/>
                                </a:lnTo>
                                <a:lnTo>
                                  <a:pt x="696757" y="113685"/>
                                </a:lnTo>
                                <a:lnTo>
                                  <a:pt x="693720" y="114290"/>
                                </a:lnTo>
                                <a:lnTo>
                                  <a:pt x="6905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7239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C4F48">
                              <w:pPr>
                                <w:spacing w:before="16"/>
                                <w:ind w:left="3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4" o:spid="_x0000_s1026" o:spt="203" style="position:absolute;left:0pt;margin-left:235.7pt;margin-top:28.8pt;height:9.75pt;width:57pt;mso-position-horizontal-relative:page;z-index:251675648;mso-width-relative:page;mso-height-relative:page;" coordsize="723900,123825" o:gfxdata="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vOOcj9kAAAAJAQAADwAAAAAAAAABACAAAAAiAAAAZHJz&#10;L2Rvd25yZXYueG1sUEsBAhQAFAAAAAgAh07iQKVcN7mvBAAA6REAAA4AAAAAAAAAAQAgAAAAKAEA&#10;AGRycy9lMm9Eb2MueG1sUEsFBgAAAAAGAAYAWQEAAEkIAAAAAA==&#10;">
                <o:lock v:ext="edit" aspectratio="f"/>
                <v:shape id="Graphic 385" o:spid="_x0000_s1026" o:spt="100" style="position:absolute;left:0;top:0;height:123825;width:723900;" fillcolor="#F2F4F4" filled="t" stroked="f" coordsize="723900,123825" o:gfxdata="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x64i&#10;wAAAANwAAAAPAAAAAAAAAAEAIAAAACIAAABkcnMvZG93bnJldi54bWxQSwECFAAUAAAACACHTuJA&#10;My8FnjsAAAA5AAAAEAAAAAAAAAABACAAAAAPAQAAZHJzL3NoYXBleG1sLnhtbFBLBQYAAAAABgAG&#10;AFsBAAC5AwAAAAA=&#10;" path="m699114,123815l24785,123815,21140,123081,0,99036,0,95250,0,24780,24785,0,699114,0,723899,24780,723899,99036,702758,123081,6991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6" o:spid="_x0000_s1026" o:spt="100" style="position:absolute;left:4762;top:4762;height:114300;width:714375;" filled="f" stroked="t" coordsize="714375,114300" o:gfxdata="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JnGNr4A&#10;AADcAAAADwAAAAAAAAABACAAAAAiAAAAZHJzL2Rvd25yZXYueG1sUEsBAhQAFAAAAAgAh07iQDMv&#10;BZ47AAAAOQAAABAAAAAAAAAAAQAgAAAADQEAAGRycy9zaGFwZXhtbC54bWxQSwUGAAAAAAYABgBb&#10;AQAAtwMAAAAA&#10;" path="m0,90487l0,23812,0,20640,604,17599,1812,14687,3021,11767,4741,9189,6974,6966,9207,4734,11782,3013,14699,1804,17617,604,20654,0,23812,0,690562,0,693720,0,696757,604,699674,1804,702592,3013,705167,4734,707400,6966,709633,9189,711353,11767,712562,14687,713770,17599,714375,20640,714375,23812,714375,90487,699674,112467,696757,113685,693720,114290,690562,114300,23812,114300,20654,114290,17617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87" o:spid="_x0000_s1026" o:spt="202" type="#_x0000_t202" style="position:absolute;left:0;top:0;height:123825;width:723900;" filled="f" stroked="f" coordsize="21600,21600" o:gfxdata="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+o6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9C4F48">
                        <w:pPr>
                          <w:spacing w:before="16"/>
                          <w:ind w:left="3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3993515</wp:posOffset>
                </wp:positionH>
                <wp:positionV relativeFrom="paragraph">
                  <wp:posOffset>365760</wp:posOffset>
                </wp:positionV>
                <wp:extent cx="600075" cy="123825"/>
                <wp:effectExtent l="0" t="0" r="0" b="0"/>
                <wp:wrapNone/>
                <wp:docPr id="388" name="Group 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23825"/>
                          <a:chOff x="0" y="0"/>
                          <a:chExt cx="600075" cy="12382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600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3825">
                                <a:moveTo>
                                  <a:pt x="5752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75289" y="0"/>
                                </a:lnTo>
                                <a:lnTo>
                                  <a:pt x="600075" y="24780"/>
                                </a:lnTo>
                                <a:lnTo>
                                  <a:pt x="600075" y="99036"/>
                                </a:lnTo>
                                <a:lnTo>
                                  <a:pt x="578934" y="123081"/>
                                </a:lnTo>
                                <a:lnTo>
                                  <a:pt x="5752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762" y="4762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6737" y="0"/>
                                </a:lnTo>
                                <a:lnTo>
                                  <a:pt x="569895" y="0"/>
                                </a:lnTo>
                                <a:lnTo>
                                  <a:pt x="572932" y="604"/>
                                </a:lnTo>
                                <a:lnTo>
                                  <a:pt x="575849" y="1804"/>
                                </a:lnTo>
                                <a:lnTo>
                                  <a:pt x="578767" y="3013"/>
                                </a:lnTo>
                                <a:lnTo>
                                  <a:pt x="581342" y="4734"/>
                                </a:lnTo>
                                <a:lnTo>
                                  <a:pt x="583575" y="6966"/>
                                </a:lnTo>
                                <a:lnTo>
                                  <a:pt x="585808" y="9189"/>
                                </a:lnTo>
                                <a:lnTo>
                                  <a:pt x="587528" y="11767"/>
                                </a:lnTo>
                                <a:lnTo>
                                  <a:pt x="588737" y="14687"/>
                                </a:lnTo>
                                <a:lnTo>
                                  <a:pt x="589945" y="17599"/>
                                </a:lnTo>
                                <a:lnTo>
                                  <a:pt x="590550" y="20640"/>
                                </a:lnTo>
                                <a:lnTo>
                                  <a:pt x="590550" y="23812"/>
                                </a:lnTo>
                                <a:lnTo>
                                  <a:pt x="590550" y="90487"/>
                                </a:lnTo>
                                <a:lnTo>
                                  <a:pt x="575850" y="112467"/>
                                </a:lnTo>
                                <a:lnTo>
                                  <a:pt x="572932" y="113685"/>
                                </a:lnTo>
                                <a:lnTo>
                                  <a:pt x="569895" y="114290"/>
                                </a:lnTo>
                                <a:lnTo>
                                  <a:pt x="5667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8" o:spid="_x0000_s1026" o:spt="203" style="position:absolute;left:0pt;margin-left:314.45pt;margin-top:28.8pt;height:9.75pt;width:47.25pt;mso-position-horizontal-relative:page;z-index:-251612160;mso-width-relative:page;mso-height-relative:page;" coordsize="600075,123825" o:gfxdata="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AzclqTaAAAACQEAAA8AAAAAAAAAAQAgAAAAIgAAAGRycy9k&#10;b3ducmV2LnhtbFBLAQIUABQAAAAIAIdO4kBXkr72cwQAAFAQAAAOAAAAAAAAAAEAIAAAACkBAABk&#10;cnMvZTJvRG9jLnhtbFBLBQYAAAAABgAGAFkBAAAOCAAAAAA=&#10;">
                <o:lock v:ext="edit" aspectratio="f"/>
                <v:shape id="Graphic 389" o:spid="_x0000_s1026" o:spt="100" style="position:absolute;left:0;top:0;height:123825;width:600075;" fillcolor="#F2F4F4" filled="t" stroked="f" coordsize="600075,123825" o:gfxdata="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5woAvQAA&#10;ANwAAAAPAAAAAAAAAAEAIAAAACIAAABkcnMvZG93bnJldi54bWxQSwECFAAUAAAACACHTuJAMy8F&#10;njsAAAA5AAAAEAAAAAAAAAABACAAAAAMAQAAZHJzL3NoYXBleG1sLnhtbFBLBQYAAAAABgAGAFsB&#10;AAC2AwAAAAA=&#10;" path="m575289,123815l24785,123815,21140,123081,0,99036,0,95250,0,24780,24785,0,575289,0,600075,24780,600075,99036,578934,123081,5752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0" o:spid="_x0000_s1026" o:spt="100" style="position:absolute;left:4762;top:4762;height:114300;width:590550;" filled="f" stroked="t" coordsize="590550,114300" o:gfxdata="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iGbQ7sAAADc&#10;AAAADwAAAAAAAAABACAAAAAiAAAAZHJzL2Rvd25yZXYueG1sUEsBAhQAFAAAAAgAh07iQDMvBZ47&#10;AAAAOQAAABAAAAAAAAAAAQAgAAAACgEAAGRycy9zaGFwZXhtbC54bWxQSwUGAAAAAAYABgBbAQAA&#10;tAMAAAAA&#10;" path="m0,90487l0,23812,0,20640,604,17599,1812,14687,3021,11767,4741,9189,6974,6966,9207,4734,11782,3013,14699,1804,17617,604,20654,0,23812,0,566737,0,569895,0,572932,604,575849,1804,578767,3013,581342,4734,583575,6966,585808,9189,587528,11767,588737,14687,589945,17599,590550,20640,590550,23812,590550,90487,575850,112467,572932,113685,569895,114290,566737,114300,23812,114300,20654,114290,17617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91" name="Imag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数据查询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pacing w:val="8"/>
          <w:sz w:val="19"/>
        </w:rPr>
        <w:t xml:space="preserve">当教师点击并传入 </w:t>
      </w:r>
      <w:r>
        <w:rPr>
          <w:rFonts w:ascii="Lucida Console" w:eastAsia="Lucida Console"/>
          <w:color w:val="333333"/>
          <w:sz w:val="17"/>
        </w:rPr>
        <w:t>courseId</w:t>
      </w:r>
      <w:r>
        <w:rPr>
          <w:rFonts w:ascii="Lucida Console" w:eastAsia="Lucida Console"/>
          <w:color w:val="333333"/>
          <w:spacing w:val="-35"/>
          <w:sz w:val="17"/>
        </w:rPr>
        <w:t xml:space="preserve"> </w:t>
      </w:r>
      <w:r>
        <w:rPr>
          <w:color w:val="333333"/>
          <w:sz w:val="19"/>
        </w:rPr>
        <w:t>，后端：</w:t>
      </w:r>
    </w:p>
    <w:p w14:paraId="6E4A4DAA">
      <w:pPr>
        <w:spacing w:after="0"/>
        <w:jc w:val="left"/>
        <w:rPr>
          <w:sz w:val="19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49C853F0">
      <w:pPr>
        <w:pStyle w:val="11"/>
        <w:numPr>
          <w:ilvl w:val="2"/>
          <w:numId w:val="13"/>
        </w:numPr>
        <w:tabs>
          <w:tab w:val="left" w:pos="213"/>
        </w:tabs>
        <w:spacing w:before="70" w:after="0" w:line="240" w:lineRule="auto"/>
        <w:ind w:left="213" w:right="0" w:hanging="213"/>
        <w:jc w:val="right"/>
        <w:rPr>
          <w:sz w:val="19"/>
        </w:rPr>
      </w:pPr>
      <w:r>
        <w:rPr>
          <w:color w:val="333333"/>
          <w:spacing w:val="-5"/>
          <w:sz w:val="19"/>
        </w:rPr>
        <w:t>根据</w:t>
      </w:r>
    </w:p>
    <w:p w14:paraId="1DF87DC4">
      <w:pPr>
        <w:spacing w:before="70"/>
        <w:ind w:left="0" w:right="0" w:firstLine="0"/>
        <w:jc w:val="right"/>
        <w:rPr>
          <w:sz w:val="19"/>
        </w:rPr>
      </w:pPr>
      <w:r>
        <w:br w:type="column"/>
      </w:r>
      <w:r>
        <w:rPr>
          <w:color w:val="333333"/>
          <w:spacing w:val="-5"/>
          <w:sz w:val="19"/>
        </w:rPr>
        <w:t>查询</w:t>
      </w:r>
    </w:p>
    <w:p w14:paraId="3E34EE47">
      <w:pPr>
        <w:spacing w:before="70"/>
        <w:ind w:left="1208" w:right="0" w:firstLine="0"/>
        <w:jc w:val="left"/>
        <w:rPr>
          <w:sz w:val="19"/>
        </w:rPr>
      </w:pPr>
      <w:r>
        <w:br w:type="column"/>
      </w:r>
      <w:r>
        <w:rPr>
          <w:color w:val="333333"/>
          <w:spacing w:val="1"/>
          <w:sz w:val="19"/>
        </w:rPr>
        <w:t xml:space="preserve">表， </w:t>
      </w:r>
      <w:r>
        <w:rPr>
          <w:rFonts w:ascii="Lucida Console" w:eastAsia="Lucida Console"/>
          <w:color w:val="333333"/>
          <w:sz w:val="17"/>
        </w:rPr>
        <w:t>COUNT(*)</w:t>
      </w:r>
      <w:r>
        <w:rPr>
          <w:rFonts w:ascii="Lucida Console" w:eastAsia="Lucida Console"/>
          <w:color w:val="333333"/>
          <w:spacing w:val="33"/>
          <w:sz w:val="17"/>
        </w:rPr>
        <w:t xml:space="preserve"> </w:t>
      </w:r>
      <w:r>
        <w:rPr>
          <w:color w:val="333333"/>
          <w:spacing w:val="-2"/>
          <w:sz w:val="19"/>
        </w:rPr>
        <w:t>获取选课总人数。</w:t>
      </w:r>
    </w:p>
    <w:p w14:paraId="725DE69C">
      <w:pPr>
        <w:spacing w:after="0"/>
        <w:jc w:val="left"/>
        <w:rPr>
          <w:sz w:val="19"/>
        </w:rPr>
        <w:sectPr>
          <w:type w:val="continuous"/>
          <w:pgSz w:w="11900" w:h="16840"/>
          <w:pgMar w:top="640" w:right="1417" w:bottom="280" w:left="1417" w:header="720" w:footer="720" w:gutter="0"/>
          <w:cols w:equalWidth="0" w:num="3">
            <w:col w:w="1814" w:space="40"/>
            <w:col w:w="1388" w:space="39"/>
            <w:col w:w="5785"/>
          </w:cols>
        </w:sectPr>
      </w:pPr>
    </w:p>
    <w:p w14:paraId="19AC2AB4">
      <w:pPr>
        <w:pStyle w:val="11"/>
        <w:numPr>
          <w:ilvl w:val="2"/>
          <w:numId w:val="13"/>
        </w:numPr>
        <w:tabs>
          <w:tab w:val="left" w:pos="1421"/>
        </w:tabs>
        <w:spacing w:before="36" w:after="0" w:line="340" w:lineRule="exact"/>
        <w:ind w:left="1421" w:right="0" w:hanging="213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2078990</wp:posOffset>
                </wp:positionH>
                <wp:positionV relativeFrom="paragraph">
                  <wp:posOffset>86360</wp:posOffset>
                </wp:positionV>
                <wp:extent cx="1266825" cy="123825"/>
                <wp:effectExtent l="0" t="0" r="0" b="0"/>
                <wp:wrapNone/>
                <wp:docPr id="392" name="Group 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123825"/>
                          <a:chOff x="0" y="0"/>
                          <a:chExt cx="1266825" cy="12382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4" y="24770"/>
                                </a:lnTo>
                                <a:lnTo>
                                  <a:pt x="1266824" y="99036"/>
                                </a:lnTo>
                                <a:lnTo>
                                  <a:pt x="1245684" y="123081"/>
                                </a:lnTo>
                                <a:lnTo>
                                  <a:pt x="12420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599" y="1804"/>
                                </a:lnTo>
                                <a:lnTo>
                                  <a:pt x="1245517" y="3004"/>
                                </a:lnTo>
                                <a:lnTo>
                                  <a:pt x="1248092" y="4725"/>
                                </a:lnTo>
                                <a:lnTo>
                                  <a:pt x="1250325" y="6966"/>
                                </a:lnTo>
                                <a:lnTo>
                                  <a:pt x="1252558" y="9199"/>
                                </a:lnTo>
                                <a:lnTo>
                                  <a:pt x="1254278" y="11775"/>
                                </a:lnTo>
                                <a:lnTo>
                                  <a:pt x="1255487" y="14687"/>
                                </a:lnTo>
                                <a:lnTo>
                                  <a:pt x="1256695" y="17599"/>
                                </a:lnTo>
                                <a:lnTo>
                                  <a:pt x="1257299" y="20640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57299" y="93641"/>
                                </a:lnTo>
                                <a:lnTo>
                                  <a:pt x="1256695" y="96673"/>
                                </a:lnTo>
                                <a:lnTo>
                                  <a:pt x="1255487" y="99584"/>
                                </a:lnTo>
                                <a:lnTo>
                                  <a:pt x="1254278" y="102505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84"/>
                                </a:lnTo>
                                <a:lnTo>
                                  <a:pt x="604" y="96673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C3984"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selections.user_id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2" o:spid="_x0000_s1026" o:spt="203" style="position:absolute;left:0pt;margin-left:163.7pt;margin-top:6.8pt;height:9.75pt;width:99.75pt;mso-position-horizontal-relative:page;z-index:251676672;mso-width-relative:page;mso-height-relative:page;" coordsize="1266825,123825" o:gfxdata="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J0k/oNkAAAAJAQAADwAAAAAAAAABACAAAAAiAAAAZHJz&#10;L2Rvd25yZXYueG1sUEsBAhQAFAAAAAgAh07iQMWq8zOvBAAA1REAAA4AAAAAAAAAAQAgAAAAKAEA&#10;AGRycy9lMm9Eb2MueG1sUEsFBgAAAAAGAAYAWQEAAEkIAAAAAA==&#10;">
                <o:lock v:ext="edit" aspectratio="f"/>
                <v:shape id="Graphic 393" o:spid="_x0000_s1026" o:spt="100" style="position:absolute;left:0;top:0;height:123825;width:1266825;" fillcolor="#F2F4F4" filled="t" stroked="f" coordsize="1266825,123825" o:gfxdata="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shny/&#10;AAAA3AAAAA8AAAAAAAAAAQAgAAAAIgAAAGRycy9kb3ducmV2LnhtbFBLAQIUABQAAAAIAIdO4kAz&#10;LwWeOwAAADkAAAAQAAAAAAAAAAEAIAAAAA4BAABkcnMvc2hhcGV4bWwueG1sUEsFBgAAAAAGAAYA&#10;WwEAALgDAAAAAA==&#10;" path="m1242039,123815l24785,123815,21140,123081,0,99036,0,95250,0,24770,24785,0,1242039,0,1266824,24770,1266824,99036,1245684,123081,12420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4" o:spid="_x0000_s1026" o:spt="100" style="position:absolute;left:4762;top:4762;height:114300;width:1257300;" filled="f" stroked="t" coordsize="1257300,114300" o:gfxdata="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OT9zL4A&#10;AADcAAAADwAAAAAAAAABACAAAAAiAAAAZHJzL2Rvd25yZXYueG1sUEsBAhQAFAAAAAgAh07iQDMv&#10;BZ47AAAAOQAAABAAAAAAAAAAAQAgAAAADQEAAGRycy9zaGFwZXhtbC54bWxQSwUGAAAAAAYABgBb&#10;AQAAtwMAAAAA&#10;" path="m0,90487l0,23812,0,20640,604,17599,1812,14687,3021,11775,4741,9199,6974,6966,9207,4725,11782,3004,14699,1804,17617,604,20654,0,23812,0,1233487,0,1236645,0,1239682,604,1242599,1804,1245517,3004,1248092,4725,1250325,6966,1252558,9199,1254278,11775,1255487,14687,1256695,17599,1257299,20640,1257300,23812,1257300,90487,1257299,93641,1256695,96673,1255487,99584,1254278,102505,1233487,114300,23812,114300,1812,99584,604,96673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95" o:spid="_x0000_s1026" o:spt="202" type="#_x0000_t202" style="position:absolute;left:0;top:0;height:123825;width:1266825;" filled="f" stroked="f" coordsize="21600,21600" o:gfxdata="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5Dp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C3984"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selections.user_id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5"/>
          <w:sz w:val="19"/>
        </w:rPr>
        <w:t>通过</w:t>
      </w:r>
    </w:p>
    <w:p w14:paraId="4040CCC0">
      <w:pPr>
        <w:pStyle w:val="5"/>
        <w:spacing w:line="323" w:lineRule="exact"/>
        <w:ind w:left="1423"/>
      </w:pPr>
      <w:r>
        <w:rPr>
          <w:color w:val="333333"/>
        </w:rPr>
        <w:t>名、专业等）</w:t>
      </w:r>
      <w:r>
        <w:rPr>
          <w:color w:val="333333"/>
          <w:spacing w:val="-10"/>
        </w:rPr>
        <w:t>。</w:t>
      </w:r>
    </w:p>
    <w:p w14:paraId="78A68078">
      <w:pPr>
        <w:pStyle w:val="4"/>
        <w:spacing w:before="0" w:line="333" w:lineRule="exact"/>
        <w:ind w:left="973" w:firstLine="0"/>
        <w:rPr>
          <w:rFonts w:ascii="Tahoma" w:eastAsia="Tahoma"/>
          <w:b w:val="0"/>
        </w:rPr>
      </w:pPr>
      <w:r>
        <w:rPr>
          <w:rFonts w:ascii="Tahoma" w:eastAsia="Tahoma"/>
          <w:b w:val="0"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80645</wp:posOffset>
                </wp:positionV>
                <wp:extent cx="47625" cy="47625"/>
                <wp:effectExtent l="0" t="0" r="0" b="0"/>
                <wp:wrapNone/>
                <wp:docPr id="396" name="Graphic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1"/>
                              </a:lnTo>
                              <a:lnTo>
                                <a:pt x="30007" y="47020"/>
                              </a:lnTo>
                              <a:lnTo>
                                <a:pt x="26970" y="47625"/>
                              </a:lnTo>
                              <a:lnTo>
                                <a:pt x="23812" y="47625"/>
                              </a:ln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14699" y="45801"/>
                              </a:lnTo>
                              <a:lnTo>
                                <a:pt x="11782" y="44592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974" y="6976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4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6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87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6" o:spid="_x0000_s1026" o:spt="100" style="position:absolute;left:0pt;margin-left:107.45pt;margin-top:6.35pt;height:3.75pt;width:3.75pt;mso-position-horizontal-relative:page;z-index:251677696;mso-width-relative:page;mso-height-relative:page;" filled="f" stroked="t" coordsize="47625,47625" o:gfxdata="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A4DMEg1wAAAAkB&#10;AAAPAAAAAAAAAAEAIAAAACIAAABkcnMvZG93bnJldi54bWxQSwECFAAUAAAACACHTuJAFs4GWwAD&#10;AADDCAAADgAAAAAAAAABACAAAAAmAQAAZHJzL2Uyb0RvYy54bWxQSwUGAAAAAAYABgBZAQAAmAYA&#10;AAAA&#10;" path="m47625,23812l32925,45801,30007,47020,26970,47625,23812,47625,20654,47625,17617,47020,14699,45801,11782,44592,0,26966,0,23812,0,20650,6974,6976,9207,4734,11782,3013,14699,1804,17617,604,20654,0,23812,0,26970,0,40650,6976,42883,9199,44603,11775,45812,14687,47020,17607,47625,20650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信息展示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595D4131">
      <w:pPr>
        <w:spacing w:before="36"/>
        <w:ind w:left="973" w:right="0" w:firstLine="0"/>
        <w:jc w:val="left"/>
        <w:rPr>
          <w:sz w:val="19"/>
        </w:rPr>
      </w:pPr>
      <w:r>
        <w:br w:type="column"/>
      </w:r>
      <w:r>
        <w:rPr>
          <w:color w:val="333333"/>
          <w:spacing w:val="-4"/>
          <w:sz w:val="19"/>
        </w:rPr>
        <w:t>左连接</w:t>
      </w:r>
    </w:p>
    <w:p w14:paraId="6C5405F1">
      <w:pPr>
        <w:pStyle w:val="5"/>
        <w:spacing w:before="36"/>
        <w:ind w:left="680"/>
      </w:pPr>
      <w:r>
        <w:br w:type="column"/>
      </w:r>
      <w:r>
        <w:rPr>
          <w:color w:val="333333"/>
        </w:rPr>
        <w:t>表，获取选课学生的详细列表（</w:t>
      </w:r>
      <w:r>
        <w:rPr>
          <w:color w:val="333333"/>
          <w:spacing w:val="-3"/>
        </w:rPr>
        <w:t>学号、姓</w:t>
      </w:r>
    </w:p>
    <w:p w14:paraId="7669ED70">
      <w:pPr>
        <w:pStyle w:val="5"/>
        <w:spacing w:after="0"/>
        <w:sectPr>
          <w:pgSz w:w="11900" w:h="16840"/>
          <w:pgMar w:top="480" w:right="1417" w:bottom="280" w:left="1417" w:header="720" w:footer="720" w:gutter="0"/>
          <w:cols w:equalWidth="0" w:num="3">
            <w:col w:w="2829" w:space="107"/>
            <w:col w:w="1559" w:space="39"/>
            <w:col w:w="4532"/>
          </w:cols>
        </w:sectPr>
      </w:pPr>
    </w:p>
    <w:p w14:paraId="5E9F5ADE">
      <w:pPr>
        <w:pStyle w:val="5"/>
        <w:spacing w:before="54" w:line="278" w:lineRule="auto"/>
        <w:ind w:left="1423" w:right="2379"/>
      </w:pPr>
      <w:r>
        <mc:AlternateContent>
          <mc:Choice Requires="wpg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3783965</wp:posOffset>
                </wp:positionH>
                <wp:positionV relativeFrom="paragraph">
                  <wp:posOffset>-567690</wp:posOffset>
                </wp:positionV>
                <wp:extent cx="390525" cy="123825"/>
                <wp:effectExtent l="0" t="0" r="0" b="0"/>
                <wp:wrapNone/>
                <wp:docPr id="397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123825"/>
                          <a:chOff x="0" y="0"/>
                          <a:chExt cx="390525" cy="12382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23825">
                                <a:moveTo>
                                  <a:pt x="3657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65739" y="0"/>
                                </a:lnTo>
                                <a:lnTo>
                                  <a:pt x="390524" y="24770"/>
                                </a:lnTo>
                                <a:lnTo>
                                  <a:pt x="390524" y="99036"/>
                                </a:lnTo>
                                <a:lnTo>
                                  <a:pt x="369383" y="123081"/>
                                </a:lnTo>
                                <a:lnTo>
                                  <a:pt x="3657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762" y="4762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0345" y="0"/>
                                </a:lnTo>
                                <a:lnTo>
                                  <a:pt x="363382" y="604"/>
                                </a:lnTo>
                                <a:lnTo>
                                  <a:pt x="366300" y="1804"/>
                                </a:lnTo>
                                <a:lnTo>
                                  <a:pt x="369217" y="3004"/>
                                </a:lnTo>
                                <a:lnTo>
                                  <a:pt x="371792" y="4725"/>
                                </a:lnTo>
                                <a:lnTo>
                                  <a:pt x="374025" y="6966"/>
                                </a:lnTo>
                                <a:lnTo>
                                  <a:pt x="376258" y="9199"/>
                                </a:lnTo>
                                <a:lnTo>
                                  <a:pt x="377978" y="11775"/>
                                </a:lnTo>
                                <a:lnTo>
                                  <a:pt x="379187" y="14687"/>
                                </a:lnTo>
                                <a:lnTo>
                                  <a:pt x="380395" y="17599"/>
                                </a:lnTo>
                                <a:lnTo>
                                  <a:pt x="381000" y="20640"/>
                                </a:lnTo>
                                <a:lnTo>
                                  <a:pt x="381000" y="23812"/>
                                </a:lnTo>
                                <a:lnTo>
                                  <a:pt x="381000" y="90487"/>
                                </a:lnTo>
                                <a:lnTo>
                                  <a:pt x="381000" y="93641"/>
                                </a:lnTo>
                                <a:lnTo>
                                  <a:pt x="380395" y="96673"/>
                                </a:lnTo>
                                <a:lnTo>
                                  <a:pt x="379187" y="99584"/>
                                </a:lnTo>
                                <a:lnTo>
                                  <a:pt x="377978" y="102505"/>
                                </a:lnTo>
                                <a:lnTo>
                                  <a:pt x="3571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84"/>
                                </a:lnTo>
                                <a:lnTo>
                                  <a:pt x="604" y="96673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3905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2598C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7" o:spid="_x0000_s1026" o:spt="203" style="position:absolute;left:0pt;margin-left:297.95pt;margin-top:-44.7pt;height:9.75pt;width:30.75pt;mso-position-horizontal-relative:page;z-index:251677696;mso-width-relative:page;mso-height-relative:page;" coordsize="390525,123825" o:gfxdata="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">
                <o:lock v:ext="edit" aspectratio="f"/>
                <v:shape id="Graphic 398" o:spid="_x0000_s1026" o:spt="100" style="position:absolute;left:0;top:0;height:123825;width:390525;" fillcolor="#F2F4F4" filled="t" stroked="f" coordsize="390525,123825" o:gfxdata="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ux87sAAADc&#10;AAAADwAAAAAAAAABACAAAAAiAAAAZHJzL2Rvd25yZXYueG1sUEsBAhQAFAAAAAgAh07iQDMvBZ47&#10;AAAAOQAAABAAAAAAAAAAAQAgAAAACgEAAGRycy9zaGFwZXhtbC54bWxQSwUGAAAAAAYABgBbAQAA&#10;tAMAAAAA&#10;" path="m365739,123815l24785,123815,21140,123081,0,99036,0,95250,0,24770,24785,0,365739,0,390524,24770,390524,99036,369383,123081,3657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9" o:spid="_x0000_s1026" o:spt="100" style="position:absolute;left:4762;top:4762;height:114300;width:381000;" filled="f" stroked="t" coordsize="381000,114300" o:gfxdata="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lvIvQAA&#10;ANwAAAAPAAAAAAAAAAEAIAAAACIAAABkcnMvZG93bnJldi54bWxQSwECFAAUAAAACACHTuJAMy8F&#10;njsAAAA5AAAAEAAAAAAAAAABACAAAAAMAQAAZHJzL3NoYXBleG1sLnhtbFBLBQYAAAAABgAGAFsB&#10;AAC2AwAAAAA=&#10;" path="m0,90487l0,23812,0,20640,604,17599,1812,14687,3021,11775,4741,9199,6974,6966,9207,4725,11782,3004,14699,1804,17617,604,20654,0,23812,0,357187,0,360345,0,363382,604,366300,1804,369217,3004,371792,4725,374025,6966,376258,9199,377978,11775,379187,14687,380395,17599,381000,20640,381000,23812,381000,90487,381000,93641,380395,96673,379187,99584,377978,102505,357187,114300,23812,114300,1812,99584,604,96673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400" o:spid="_x0000_s1026" o:spt="202" type="#_x0000_t202" style="position:absolute;left:0;top:0;height:123825;width:390525;" filled="f" stroked="f" coordsize="21600,21600" o:gfxdata="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715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82598C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users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1651000</wp:posOffset>
                </wp:positionH>
                <wp:positionV relativeFrom="paragraph">
                  <wp:posOffset>127000</wp:posOffset>
                </wp:positionV>
                <wp:extent cx="47625" cy="47625"/>
                <wp:effectExtent l="0" t="0" r="0" b="0"/>
                <wp:wrapNone/>
                <wp:docPr id="401" name="Graphic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1" o:spid="_x0000_s1026" o:spt="100" style="position:absolute;left:0pt;margin-left:130pt;margin-top:10pt;height:3.75pt;width:3.75pt;mso-position-horizontal-relative:page;z-index:251678720;mso-width-relative:page;mso-height-relative:page;" fillcolor="#333333" filled="t" stroked="f" coordsize="47625,47625" o:gfxdata="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DXr/3ZAAAACQEA&#10;AA8AAAAAAAAAAQAgAAAAIgAAAGRycy9kb3ducmV2LnhtbFBLAQIUABQAAAAIAIdO4kBOmDJvGQIA&#10;AN4EAAAOAAAAAAAAAAEAIAAAACgBAABkcnMvZTJvRG9jLnhtbFBLBQYAAAAABgAGAFkBAACzBQAA&#10;AAA=&#10;" path="m47625,47625l0,47625,0,0,47625,0,47625,476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1651000</wp:posOffset>
                </wp:positionH>
                <wp:positionV relativeFrom="paragraph">
                  <wp:posOffset>384175</wp:posOffset>
                </wp:positionV>
                <wp:extent cx="47625" cy="47625"/>
                <wp:effectExtent l="0" t="0" r="0" b="0"/>
                <wp:wrapNone/>
                <wp:docPr id="402" name="Graphic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2" o:spid="_x0000_s1026" o:spt="100" style="position:absolute;left:0pt;margin-left:130pt;margin-top:30.25pt;height:3.75pt;width:3.75pt;mso-position-horizontal-relative:page;z-index:251678720;mso-width-relative:page;mso-height-relative:page;" fillcolor="#333333" filled="t" stroked="f" coordsize="47625,47625" o:gfxdata="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lf01vcAAAA&#10;CQEAAA8AAAAAAAAAAQAgAAAAIgAAAGRycy9kb3ducmV2LnhtbFBLAQIUABQAAAAIAIdO4kCCmONt&#10;GQIAAN4EAAAOAAAAAAAAAAEAIAAAACsBAABkcnMvZTJvRG9jLnhtbFBLBQYAAAAABgAGAFkBAAC2&#10;BQAAAAA=&#10;" path="m47625,47625l0,47625,0,0,47625,0,47625,476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4555490</wp:posOffset>
                </wp:positionH>
                <wp:positionV relativeFrom="paragraph">
                  <wp:posOffset>612775</wp:posOffset>
                </wp:positionV>
                <wp:extent cx="333375" cy="123825"/>
                <wp:effectExtent l="0" t="0" r="0" b="0"/>
                <wp:wrapNone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123825"/>
                          <a:chOff x="0" y="0"/>
                          <a:chExt cx="333375" cy="12382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3333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23825">
                                <a:moveTo>
                                  <a:pt x="3085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08589" y="0"/>
                                </a:lnTo>
                                <a:lnTo>
                                  <a:pt x="333375" y="24770"/>
                                </a:lnTo>
                                <a:lnTo>
                                  <a:pt x="333375" y="99036"/>
                                </a:lnTo>
                                <a:lnTo>
                                  <a:pt x="312234" y="123090"/>
                                </a:lnTo>
                                <a:lnTo>
                                  <a:pt x="3085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762" y="4762"/>
                            <a:ext cx="3238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6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00037" y="0"/>
                                </a:lnTo>
                                <a:lnTo>
                                  <a:pt x="303194" y="0"/>
                                </a:lnTo>
                                <a:lnTo>
                                  <a:pt x="306232" y="595"/>
                                </a:lnTo>
                                <a:lnTo>
                                  <a:pt x="309149" y="1795"/>
                                </a:lnTo>
                                <a:lnTo>
                                  <a:pt x="312067" y="3013"/>
                                </a:lnTo>
                                <a:lnTo>
                                  <a:pt x="314642" y="4734"/>
                                </a:lnTo>
                                <a:lnTo>
                                  <a:pt x="316875" y="6976"/>
                                </a:lnTo>
                                <a:lnTo>
                                  <a:pt x="319108" y="9199"/>
                                </a:lnTo>
                                <a:lnTo>
                                  <a:pt x="323850" y="23812"/>
                                </a:lnTo>
                                <a:lnTo>
                                  <a:pt x="323850" y="90487"/>
                                </a:lnTo>
                                <a:lnTo>
                                  <a:pt x="309149" y="112467"/>
                                </a:lnTo>
                                <a:lnTo>
                                  <a:pt x="306232" y="113685"/>
                                </a:lnTo>
                                <a:lnTo>
                                  <a:pt x="303194" y="114290"/>
                                </a:lnTo>
                                <a:lnTo>
                                  <a:pt x="3000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6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3333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30190A"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3" o:spid="_x0000_s1026" o:spt="203" style="position:absolute;left:0pt;margin-left:358.7pt;margin-top:48.25pt;height:9.75pt;width:26.25pt;mso-position-horizontal-relative:page;z-index:251679744;mso-width-relative:page;mso-height-relative:page;" coordsize="333375,123825" o:gfxdata="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zkEd/toAAAAKAQAA&#10;DwAAAAAAAAABACAAAAAiAAAAZHJzL2Rvd25yZXYueG1sUEsBAhQAFAAAAAgAh07iQBHYFPWKBAAA&#10;NREAAA4AAAAAAAAAAQAgAAAAKQEAAGRycy9lMm9Eb2MueG1sUEsFBgAAAAAGAAYAWQEAACUIAAAA&#10;AA==&#10;">
                <o:lock v:ext="edit" aspectratio="f"/>
                <v:shape id="Graphic 404" o:spid="_x0000_s1026" o:spt="100" style="position:absolute;left:0;top:0;height:123825;width:333375;" fillcolor="#F2F4F4" filled="t" stroked="f" coordsize="333375,123825" o:gfxdata="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f21J74A&#10;AADcAAAADwAAAAAAAAABACAAAAAiAAAAZHJzL2Rvd25yZXYueG1sUEsBAhQAFAAAAAgAh07iQDMv&#10;BZ47AAAAOQAAABAAAAAAAAAAAQAgAAAADQEAAGRycy9zaGFwZXhtbC54bWxQSwUGAAAAAAYABgBb&#10;AQAAtwMAAAAA&#10;" path="m308589,123815l24785,123815,21140,123090,0,99036,0,95250,0,24770,24785,0,308589,0,333375,24770,333375,99036,312234,123090,3085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5" o:spid="_x0000_s1026" o:spt="100" style="position:absolute;left:4762;top:4762;height:114300;width:323850;" filled="f" stroked="t" coordsize="323850,114300" o:gfxdata="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RMpt&#10;wAAAANwAAAAPAAAAAAAAAAEAIAAAACIAAABkcnMvZG93bnJldi54bWxQSwECFAAUAAAACACHTuJA&#10;My8FnjsAAAA5AAAAEAAAAAAAAAABACAAAAAPAQAAZHJzL3NoYXBleG1sLnhtbFBLBQYAAAAABgAG&#10;AFsBAAC5AwAAAAA=&#10;" path="m0,90487l0,23812,0,20650,604,17607,1812,14687,3020,11767,4741,9199,6974,6976,9207,4734,11782,3013,14699,1795,17616,595,20654,0,23812,0,300037,0,303194,0,306232,595,309149,1795,312067,3013,314642,4734,316875,6976,319108,9199,323850,23812,323850,90487,309149,112467,306232,113685,303194,114290,300037,114300,23812,114300,20654,114290,17616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406" o:spid="_x0000_s1026" o:spt="202" type="#_x0000_t202" style="position:absolute;left:0;top:0;height:123825;width:333375;" filled="f" stroked="f" coordsize="21600,21600" o:gfxdata="UEsDBAoAAAAAAIdO4kAAAAAAAAAAAAAAAAAEAAAAZHJzL1BLAwQUAAAACACHTuJAKkvICb4AAADc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I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30190A"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.csv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5069840</wp:posOffset>
                </wp:positionH>
                <wp:positionV relativeFrom="paragraph">
                  <wp:posOffset>612775</wp:posOffset>
                </wp:positionV>
                <wp:extent cx="400050" cy="123825"/>
                <wp:effectExtent l="0" t="0" r="0" b="0"/>
                <wp:wrapNone/>
                <wp:docPr id="407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123825"/>
                          <a:chOff x="0" y="0"/>
                          <a:chExt cx="400050" cy="12382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4000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23825">
                                <a:moveTo>
                                  <a:pt x="3752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49" y="24770"/>
                                </a:lnTo>
                                <a:lnTo>
                                  <a:pt x="400049" y="99036"/>
                                </a:lnTo>
                                <a:lnTo>
                                  <a:pt x="378909" y="123090"/>
                                </a:lnTo>
                                <a:lnTo>
                                  <a:pt x="3752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762" y="4762"/>
                            <a:ext cx="3905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6" y="4734"/>
                                </a:lnTo>
                                <a:lnTo>
                                  <a:pt x="11781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6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66712" y="0"/>
                                </a:lnTo>
                                <a:lnTo>
                                  <a:pt x="369870" y="0"/>
                                </a:lnTo>
                                <a:lnTo>
                                  <a:pt x="372907" y="595"/>
                                </a:lnTo>
                                <a:lnTo>
                                  <a:pt x="375825" y="1795"/>
                                </a:lnTo>
                                <a:lnTo>
                                  <a:pt x="378742" y="3013"/>
                                </a:lnTo>
                                <a:lnTo>
                                  <a:pt x="381317" y="4734"/>
                                </a:lnTo>
                                <a:lnTo>
                                  <a:pt x="383550" y="6976"/>
                                </a:lnTo>
                                <a:lnTo>
                                  <a:pt x="385783" y="9199"/>
                                </a:lnTo>
                                <a:lnTo>
                                  <a:pt x="390525" y="23812"/>
                                </a:lnTo>
                                <a:lnTo>
                                  <a:pt x="390525" y="90487"/>
                                </a:lnTo>
                                <a:lnTo>
                                  <a:pt x="375825" y="112467"/>
                                </a:lnTo>
                                <a:lnTo>
                                  <a:pt x="372907" y="113685"/>
                                </a:lnTo>
                                <a:lnTo>
                                  <a:pt x="369870" y="114290"/>
                                </a:lnTo>
                                <a:lnTo>
                                  <a:pt x="3667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6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1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4000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50650"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.xlsx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7" o:spid="_x0000_s1026" o:spt="203" style="position:absolute;left:0pt;margin-left:399.2pt;margin-top:48.25pt;height:9.75pt;width:31.5pt;mso-position-horizontal-relative:page;z-index:251679744;mso-width-relative:page;mso-height-relative:page;" coordsize="400050,123825" o:gfxdata="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">
                <o:lock v:ext="edit" aspectratio="f"/>
                <v:shape id="Graphic 408" o:spid="_x0000_s1026" o:spt="100" style="position:absolute;left:0;top:0;height:123825;width:400050;" fillcolor="#F2F4F4" filled="t" stroked="f" coordsize="400050,123825" o:gfxdata="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4P4BC8AAAA&#10;3AAAAA8AAAAAAAAAAQAgAAAAIgAAAGRycy9kb3ducmV2LnhtbFBLAQIUABQAAAAIAIdO4kAzLwWe&#10;OwAAADkAAAAQAAAAAAAAAAEAIAAAAAsBAABkcnMvc2hhcGV4bWwueG1sUEsFBgAAAAAGAAYAWwEA&#10;ALUDAAAAAA==&#10;" path="m375264,123815l24785,123815,21140,123090,0,99036,0,95250,0,24770,24785,0,375264,0,400049,24770,400049,99036,378909,123090,3752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9" o:spid="_x0000_s1026" o:spt="100" style="position:absolute;left:4762;top:4762;height:114300;width:390525;" filled="f" stroked="t" coordsize="390525,114300" o:gfxdata="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O7WV&#10;wAAAANwAAAAPAAAAAAAAAAEAIAAAACIAAABkcnMvZG93bnJldi54bWxQSwECFAAUAAAACACHTuJA&#10;My8FnjsAAAA5AAAAEAAAAAAAAAABACAAAAAPAQAAZHJzL3NoYXBleG1sLnhtbFBLBQYAAAAABgAG&#10;AFsBAAC5AwAAAAA=&#10;" path="m0,90487l0,23812,0,20650,604,17607,1812,14687,3020,11767,4741,9199,6974,6976,9206,4734,11781,3013,14699,1795,17616,595,20654,0,23812,0,366712,0,369870,0,372907,595,375825,1795,378742,3013,381317,4734,383550,6976,385783,9199,390525,23812,390525,90487,375825,112467,372907,113685,369870,114290,366712,114300,23812,114300,20654,114290,17616,113685,14699,112467,11781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410" o:spid="_x0000_s1026" o:spt="202" type="#_x0000_t202" style="position:absolute;left:0;top:0;height:123825;width:400050;" filled="f" stroked="f" coordsize="21600,21600" o:gfxdata="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zdjO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550650"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.xlsx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在页面顶部显著位置展示统计概要，如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选课人数：</w:t>
      </w:r>
      <w:r>
        <w:rPr>
          <w:rFonts w:ascii="Tahoma" w:eastAsia="Tahoma"/>
          <w:color w:val="333333"/>
        </w:rPr>
        <w:t>48 / 60"</w:t>
      </w:r>
      <w:r>
        <w:rPr>
          <w:color w:val="333333"/>
        </w:rPr>
        <w:t>。</w:t>
      </w:r>
      <w:r>
        <w:rPr>
          <w:color w:val="333333"/>
          <w:spacing w:val="-2"/>
          <w:w w:val="105"/>
        </w:rPr>
        <w:t>以表格形式清晰地列出所有已选学生的详细名单。</w:t>
      </w:r>
    </w:p>
    <w:p w14:paraId="333765F7">
      <w:pPr>
        <w:pStyle w:val="5"/>
        <w:spacing w:after="0" w:line="278" w:lineRule="auto"/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65627FC2">
      <w:pPr>
        <w:pStyle w:val="5"/>
        <w:spacing w:line="348" w:lineRule="exact"/>
        <w:ind w:left="1183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11" name="Imag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67"/>
          <w:sz w:val="20"/>
        </w:rPr>
        <w:t xml:space="preserve">  </w:t>
      </w:r>
      <w:r>
        <w:rPr>
          <w:color w:val="333333"/>
        </w:rPr>
        <w:t>提供学生名单的搜索功能和导出功能（例如导出为</w:t>
      </w:r>
    </w:p>
    <w:p w14:paraId="4191F3BF">
      <w:pPr>
        <w:pStyle w:val="3"/>
        <w:numPr>
          <w:ilvl w:val="1"/>
          <w:numId w:val="13"/>
        </w:numPr>
        <w:tabs>
          <w:tab w:val="left" w:pos="566"/>
        </w:tabs>
        <w:spacing w:before="132" w:after="0" w:line="240" w:lineRule="auto"/>
        <w:ind w:left="566" w:right="0" w:hanging="493"/>
        <w:jc w:val="left"/>
      </w:pPr>
      <w:bookmarkStart w:id="38" w:name="6.6 课程管理"/>
      <w:bookmarkEnd w:id="38"/>
      <w:r>
        <w:rPr>
          <w:color w:val="333333"/>
          <w:spacing w:val="-3"/>
        </w:rPr>
        <w:t>课程管理</w:t>
      </w:r>
    </w:p>
    <w:p w14:paraId="65AFC85E">
      <w:pPr>
        <w:spacing w:before="0" w:line="348" w:lineRule="exact"/>
        <w:ind w:left="73" w:right="0" w:firstLine="0"/>
        <w:jc w:val="left"/>
        <w:rPr>
          <w:sz w:val="19"/>
        </w:rPr>
      </w:pPr>
      <w:r>
        <w:br w:type="column"/>
      </w:r>
      <w:r>
        <w:rPr>
          <w:color w:val="333333"/>
          <w:spacing w:val="-10"/>
          <w:sz w:val="19"/>
        </w:rPr>
        <w:t>或</w:t>
      </w:r>
    </w:p>
    <w:p w14:paraId="5C7454CC">
      <w:pPr>
        <w:pStyle w:val="5"/>
        <w:spacing w:line="348" w:lineRule="exact"/>
        <w:ind w:left="73"/>
      </w:pPr>
      <w:r>
        <w:br w:type="column"/>
      </w:r>
      <w:r>
        <w:rPr>
          <w:color w:val="333333"/>
        </w:rPr>
        <w:t>文件）</w:t>
      </w:r>
      <w:r>
        <w:rPr>
          <w:color w:val="333333"/>
          <w:spacing w:val="-10"/>
        </w:rPr>
        <w:t>。</w:t>
      </w:r>
    </w:p>
    <w:p w14:paraId="1B255950">
      <w:pPr>
        <w:pStyle w:val="5"/>
        <w:spacing w:after="0" w:line="348" w:lineRule="exact"/>
        <w:sectPr>
          <w:type w:val="continuous"/>
          <w:pgSz w:w="11900" w:h="16840"/>
          <w:pgMar w:top="640" w:right="1417" w:bottom="280" w:left="1417" w:header="720" w:footer="720" w:gutter="0"/>
          <w:cols w:equalWidth="0" w:num="3">
            <w:col w:w="5714" w:space="541"/>
            <w:col w:w="269" w:space="646"/>
            <w:col w:w="1896"/>
          </w:cols>
        </w:sectPr>
      </w:pPr>
    </w:p>
    <w:p w14:paraId="2B853DC0">
      <w:pPr>
        <w:pStyle w:val="5"/>
        <w:spacing w:before="148" w:line="216" w:lineRule="auto"/>
        <w:ind w:left="523" w:right="52"/>
      </w:pPr>
      <w: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170180</wp:posOffset>
                </wp:positionV>
                <wp:extent cx="47625" cy="47625"/>
                <wp:effectExtent l="0" t="0" r="0" b="0"/>
                <wp:wrapNone/>
                <wp:docPr id="412" name="Graphic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2" o:spid="_x0000_s1026" o:spt="100" style="position:absolute;left:0pt;margin-left:84.95pt;margin-top:13.4pt;height:3.75pt;width:3.75pt;mso-position-horizontal-relative:page;z-index:251680768;mso-width-relative:page;mso-height-relative:page;" fillcolor="#333333" filled="t" stroked="f" coordsize="47625,47625" o:gfxdata="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Ojq3nbAAAA&#10;CQEAAA8AAAAAAAAAAQAgAAAAIgAAAGRycy9kb3ducmV2LnhtbFBLAQIUABQAAAAIAIdO4kBvgOX8&#10;UwIAALoFAAAOAAAAAAAAAAEAIAAAACoBAABkcnMvZTJvRG9jLnhtbFBLBQYAAAAABgAGAFkBAADv&#10;BQAAAAA=&#10;" path="m26970,47615l20654,47615,17617,47002,0,26966,0,20650,20654,0,26970,0,47625,23812,47625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w w:val="102"/>
        </w:rPr>
        <w:t>功能描述</w:t>
      </w:r>
      <w:r>
        <w:rPr>
          <w:rFonts w:ascii="Tahoma" w:eastAsia="Tahoma"/>
          <w:color w:val="333333"/>
          <w:w w:val="77"/>
        </w:rPr>
        <w:t>:</w:t>
      </w:r>
      <w:r>
        <w:rPr>
          <w:rFonts w:ascii="Tahoma" w:eastAsia="Tahoma"/>
          <w:color w:val="333333"/>
          <w:spacing w:val="-9"/>
        </w:rPr>
        <w:t xml:space="preserve"> </w:t>
      </w:r>
      <w:r>
        <w:rPr>
          <w:color w:val="333333"/>
          <w:spacing w:val="-1"/>
          <w:w w:val="102"/>
        </w:rPr>
        <w:t>该模块为管理员和教师提供对系统内课程信息的全面生命周期管理，包括增、删、改、查</w:t>
      </w:r>
      <w:r>
        <w:rPr>
          <w:color w:val="333333"/>
          <w:w w:val="102"/>
        </w:rPr>
        <w:t>等操作，确保课程信息的准确性和时效性。</w:t>
      </w:r>
    </w:p>
    <w:p w14:paraId="73215C1B">
      <w:pPr>
        <w:pStyle w:val="4"/>
        <w:spacing w:before="65"/>
        <w:ind w:left="523" w:firstLine="0"/>
        <w:rPr>
          <w:rFonts w:ascii="Tahoma" w:eastAsia="Tahoma"/>
          <w:b w:val="0"/>
        </w:rPr>
      </w:pPr>
      <w:r>
        <w:rPr>
          <w:rFonts w:ascii="Tahoma" w:eastAsia="Tahoma"/>
          <w:b w:val="0"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133350</wp:posOffset>
                </wp:positionV>
                <wp:extent cx="47625" cy="47625"/>
                <wp:effectExtent l="0" t="0" r="0" b="0"/>
                <wp:wrapNone/>
                <wp:docPr id="413" name="Graphic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3" o:spid="_x0000_s1026" o:spt="100" style="position:absolute;left:0pt;margin-left:84.95pt;margin-top:10.5pt;height:3.75pt;width:3.75pt;mso-position-horizontal-relative:page;z-index:251680768;mso-width-relative:page;mso-height-relative:page;" fillcolor="#333333" filled="t" stroked="f" coordsize="47625,47625" o:gfxdata="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TOCezbAAAACQEAAA8AAAAA&#10;AAAAAQAgAAAAIgAAAGRycy9kb3ducmV2LnhtbFBLAQIUABQAAAAIAIdO4kDeqLgPSgIAALoFAAAO&#10;AAAAAAAAAAEAIAAAACoBAABkcnMvZTJvRG9jLnhtbFBLBQYAAAAABgAGAFkBAADmBQAAAAA=&#10;" path="m26970,47615l20654,47615,17617,47010,0,26966,0,20650,20654,0,26970,0,47625,23812,47625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实现思路</w:t>
      </w:r>
      <w:r>
        <w:rPr>
          <w:rFonts w:ascii="Tahoma" w:eastAsia="Tahoma"/>
          <w:b w:val="0"/>
          <w:color w:val="333333"/>
          <w:spacing w:val="-10"/>
        </w:rPr>
        <w:t>:</w:t>
      </w:r>
    </w:p>
    <w:p w14:paraId="0246C90E">
      <w:pPr>
        <w:spacing w:before="54"/>
        <w:ind w:left="725" w:right="0" w:firstLine="0"/>
        <w:jc w:val="left"/>
        <w:rPr>
          <w:rFonts w:ascii="Tahoma" w:eastAsia="Tahoma"/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414" name="Imag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权限控制</w:t>
      </w:r>
      <w:r>
        <w:rPr>
          <w:rFonts w:ascii="Tahoma" w:eastAsia="Tahoma"/>
          <w:color w:val="333333"/>
          <w:sz w:val="19"/>
        </w:rPr>
        <w:t>:</w:t>
      </w:r>
    </w:p>
    <w:p w14:paraId="7A872DEE">
      <w:pPr>
        <w:spacing w:before="70"/>
        <w:ind w:left="118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15" name="Imag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管理员</w:t>
      </w:r>
      <w:r>
        <w:rPr>
          <w:rFonts w:ascii="Tahoma" w:eastAsia="Tahoma"/>
          <w:color w:val="333333"/>
          <w:sz w:val="19"/>
        </w:rPr>
        <w:t xml:space="preserve">: </w:t>
      </w:r>
      <w:r>
        <w:rPr>
          <w:color w:val="333333"/>
          <w:sz w:val="19"/>
        </w:rPr>
        <w:t>拥有对所有课程的完全管理权限。</w:t>
      </w:r>
    </w:p>
    <w:p w14:paraId="317595C0">
      <w:pPr>
        <w:pStyle w:val="5"/>
        <w:spacing w:before="55"/>
        <w:ind w:left="1183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16" name="Imag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</w:rPr>
        <w:t>教师</w:t>
      </w:r>
      <w:r>
        <w:rPr>
          <w:rFonts w:ascii="Tahoma" w:eastAsia="Tahoma"/>
          <w:color w:val="333333"/>
          <w:spacing w:val="20"/>
        </w:rPr>
        <w:t xml:space="preserve">: </w:t>
      </w:r>
      <w:r>
        <w:rPr>
          <w:color w:val="333333"/>
        </w:rPr>
        <w:t>仅能创建新课程，以及修改和删除自己创建且无学生选修的课程。</w:t>
      </w:r>
    </w:p>
    <w:p w14:paraId="724E9AF8">
      <w:pPr>
        <w:pStyle w:val="5"/>
        <w:spacing w:before="80" w:line="216" w:lineRule="auto"/>
        <w:ind w:left="973" w:right="83" w:hanging="248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417" name="Imag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</w:rPr>
        <w:t>查询</w:t>
      </w:r>
      <w:r>
        <w:rPr>
          <w:rFonts w:ascii="Arial Black" w:eastAsia="Arial Black"/>
          <w:color w:val="333333"/>
        </w:rPr>
        <w:t>(Read)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提供一个功能丰富的课程列表页面，支持分页浏览、按课程名</w:t>
      </w:r>
      <w:r>
        <w:rPr>
          <w:rFonts w:ascii="Tahoma" w:eastAsia="Tahoma"/>
          <w:color w:val="333333"/>
        </w:rPr>
        <w:t>/</w:t>
      </w:r>
      <w:r>
        <w:rPr>
          <w:color w:val="333333"/>
        </w:rPr>
        <w:t>教师名模糊搜索、</w:t>
      </w:r>
      <w:r>
        <w:rPr>
          <w:color w:val="333333"/>
          <w:spacing w:val="-2"/>
        </w:rPr>
        <w:t>按学分</w:t>
      </w:r>
      <w:r>
        <w:rPr>
          <w:rFonts w:ascii="Tahoma" w:eastAsia="Tahoma"/>
          <w:color w:val="333333"/>
          <w:spacing w:val="-2"/>
        </w:rPr>
        <w:t>/</w:t>
      </w:r>
      <w:r>
        <w:rPr>
          <w:color w:val="333333"/>
          <w:spacing w:val="-2"/>
        </w:rPr>
        <w:t>时间等字段排序。</w:t>
      </w:r>
    </w:p>
    <w:p w14:paraId="105AA849">
      <w:pPr>
        <w:pStyle w:val="5"/>
        <w:spacing w:before="64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418" name="Imag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</w:rPr>
        <w:t>创建</w:t>
      </w:r>
      <w:r>
        <w:rPr>
          <w:rFonts w:ascii="Arial Black" w:eastAsia="Arial Black"/>
          <w:color w:val="333333"/>
        </w:rPr>
        <w:t>(Create)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提供一个表单用于录入新课程信息（课程名、学分、描述等）。提交后，在</w:t>
      </w:r>
    </w:p>
    <w:p w14:paraId="4F56B0C9">
      <w:pPr>
        <w:pStyle w:val="5"/>
        <w:tabs>
          <w:tab w:val="left" w:pos="4633"/>
        </w:tabs>
        <w:spacing w:line="316" w:lineRule="exact"/>
        <w:ind w:left="320"/>
        <w:jc w:val="center"/>
      </w:pPr>
      <w:r>
        <mc:AlternateContent>
          <mc:Choice Requires="wpg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41910</wp:posOffset>
                </wp:positionV>
                <wp:extent cx="523875" cy="123825"/>
                <wp:effectExtent l="0" t="0" r="0" b="0"/>
                <wp:wrapNone/>
                <wp:docPr id="419" name="Group 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70"/>
                                </a:lnTo>
                                <a:lnTo>
                                  <a:pt x="523874" y="99036"/>
                                </a:lnTo>
                                <a:lnTo>
                                  <a:pt x="502734" y="123090"/>
                                </a:lnTo>
                                <a:lnTo>
                                  <a:pt x="4990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595"/>
                                </a:lnTo>
                                <a:lnTo>
                                  <a:pt x="499650" y="1795"/>
                                </a:lnTo>
                                <a:lnTo>
                                  <a:pt x="502567" y="3013"/>
                                </a:lnTo>
                                <a:lnTo>
                                  <a:pt x="505142" y="4734"/>
                                </a:lnTo>
                                <a:lnTo>
                                  <a:pt x="507375" y="6966"/>
                                </a:lnTo>
                                <a:lnTo>
                                  <a:pt x="509608" y="9189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9650" y="112476"/>
                                </a:lnTo>
                                <a:lnTo>
                                  <a:pt x="496732" y="113695"/>
                                </a:lnTo>
                                <a:lnTo>
                                  <a:pt x="493695" y="114300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5238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55745C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9" o:spid="_x0000_s1026" o:spt="203" style="position:absolute;left:0pt;margin-left:119.45pt;margin-top:3.3pt;height:9.75pt;width:41.25pt;mso-position-horizontal-relative:page;z-index:251681792;mso-width-relative:page;mso-height-relative:page;" coordsize="523875,123825" o:gfxdata="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CJV9Ca2AAAAAgBAAAPAAAAAAAA&#10;AAEAIAAAACIAAABkcnMvZG93bnJldi54bWxQSwECFAAUAAAACACHTuJADlgZ7YUEAAA1EQAADgAA&#10;AAAAAAABACAAAAAnAQAAZHJzL2Uyb0RvYy54bWxQSwUGAAAAAAYABgBZAQAAHggAAAAA&#10;">
                <o:lock v:ext="edit" aspectratio="f"/>
                <v:shape id="Graphic 420" o:spid="_x0000_s1026" o:spt="100" style="position:absolute;left:0;top:0;height:123825;width:523875;" fillcolor="#F2F4F4" filled="t" stroked="f" coordsize="523875,123825" o:gfxdata="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0hlzugAAANwA&#10;AAAPAAAAAAAAAAEAIAAAACIAAABkcnMvZG93bnJldi54bWxQSwECFAAUAAAACACHTuJAMy8FnjsA&#10;AAA5AAAAEAAAAAAAAAABACAAAAAJAQAAZHJzL3NoYXBleG1sLnhtbFBLBQYAAAAABgAGAFsBAACz&#10;AwAAAAA=&#10;" path="m499089,123815l24785,123815,21140,123090,0,99036,0,95250,0,24770,24785,0,499089,0,523874,24770,523874,99036,502734,123090,4990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1" o:spid="_x0000_s1026" o:spt="100" style="position:absolute;left:4762;top:4762;height:114300;width:514350;" filled="f" stroked="t" coordsize="514350,114300" o:gfxdata="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pPx28AAAA&#10;3AAAAA8AAAAAAAAAAQAgAAAAIgAAAGRycy9kb3ducmV2LnhtbFBLAQIUABQAAAAIAIdO4kAzLwWe&#10;OwAAADkAAAAQAAAAAAAAAAEAIAAAAAsBAABkcnMvc2hhcGV4bWwueG1sUEsFBgAAAAAGAAYAWwEA&#10;ALUDAAAAAA==&#10;" path="m0,90487l0,23812,0,20650,604,17607,1812,14687,3020,11767,4741,9189,6974,6966,9207,4734,11782,3013,14699,1795,17617,595,20654,0,23812,0,490537,0,493695,0,496732,595,499650,1795,502567,3013,505142,4734,507375,6966,509608,9189,514350,23812,514350,90487,499650,112476,496732,113695,493695,114300,490537,114300,23812,114300,20654,114300,17617,113695,14699,112476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422" o:spid="_x0000_s1026" o:spt="202" type="#_x0000_t202" style="position:absolute;left:0;top:0;height:123825;width:523875;" filled="f" stroked="f" coordsize="21600,21600" o:gfxdata="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7Fkm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55745C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3714115</wp:posOffset>
                </wp:positionH>
                <wp:positionV relativeFrom="paragraph">
                  <wp:posOffset>38100</wp:posOffset>
                </wp:positionV>
                <wp:extent cx="1073785" cy="130810"/>
                <wp:effectExtent l="0" t="0" r="0" b="0"/>
                <wp:wrapNone/>
                <wp:docPr id="423" name="Group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800" y="24770"/>
                                </a:lnTo>
                                <a:lnTo>
                                  <a:pt x="1066800" y="99036"/>
                                </a:lnTo>
                                <a:lnTo>
                                  <a:pt x="1045659" y="123090"/>
                                </a:lnTo>
                                <a:lnTo>
                                  <a:pt x="104201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8250" y="8250"/>
                            <a:ext cx="1057275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E820AD">
                              <w:pPr>
                                <w:spacing w:before="0" w:line="154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course_teachers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3" o:spid="_x0000_s1026" o:spt="203" style="position:absolute;left:0pt;margin-left:292.45pt;margin-top:3pt;height:10.3pt;width:84.55pt;mso-position-horizontal-relative:page;z-index:-251611136;mso-width-relative:page;mso-height-relative:page;" coordsize="1073785,130810" o:gfxdata="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NwDWNnZAAAACAEAAA8AAAAAAAAAAQAgAAAAIgAAAGRycy9kb3ducmV2&#10;LnhtbFBLAQIUABQAAAAIAIdO4kDtQXjdUQMAAGEJAAAOAAAAAAAAAAEAIAAAACgBAABkcnMvZTJv&#10;RG9jLnhtbFBLBQYAAAAABgAGAFkBAADrBgAAAAA=&#10;">
                <o:lock v:ext="edit" aspectratio="f"/>
                <v:shape id="Graphic 424" o:spid="_x0000_s1026" o:spt="100" style="position:absolute;left:3487;top:3487;height:123825;width:1066800;" fillcolor="#F2F4F4" filled="t" stroked="f" coordsize="1066800,123825" o:gfxdata="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oKJvQAA&#10;ANwAAAAPAAAAAAAAAAEAIAAAACIAAABkcnMvZG93bnJldi54bWxQSwECFAAUAAAACACHTuJAMy8F&#10;njsAAAA5AAAAEAAAAAAAAAABACAAAAAMAQAAZHJzL3NoYXBleG1sLnhtbFBLBQYAAAAABgAGAFsB&#10;AAC2AwAAAAA=&#10;" path="m1042014,123815l24785,123815,21140,123090,0,99036,0,95250,0,24770,24785,0,1042014,0,1066800,24770,1066800,99036,1045659,123090,104201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5" o:spid="_x0000_s1026" o:spt="202" type="#_x0000_t202" style="position:absolute;left:8250;top:8250;height:114300;width:1057275;" filled="f" stroked="t" coordsize="21600,21600" o:gfxdata="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ayrl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6EE820AD">
                        <w:pPr>
                          <w:spacing w:before="0" w:line="154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course_teachers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表创建记录，并为开课教师</w:t>
      </w:r>
      <w:r>
        <w:rPr>
          <w:color w:val="333333"/>
          <w:spacing w:val="-10"/>
        </w:rPr>
        <w:t>在</w:t>
      </w:r>
      <w:r>
        <w:rPr>
          <w:color w:val="333333"/>
        </w:rPr>
        <w:tab/>
      </w:r>
      <w:r>
        <w:rPr>
          <w:color w:val="333333"/>
        </w:rPr>
        <w:t>表中建立关联</w:t>
      </w:r>
      <w:r>
        <w:rPr>
          <w:color w:val="333333"/>
          <w:spacing w:val="-10"/>
        </w:rPr>
        <w:t>。</w:t>
      </w:r>
    </w:p>
    <w:p w14:paraId="759F0915">
      <w:pPr>
        <w:pStyle w:val="5"/>
        <w:spacing w:before="95" w:line="216" w:lineRule="auto"/>
        <w:ind w:left="973" w:right="357"/>
      </w:pP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136525</wp:posOffset>
                </wp:positionV>
                <wp:extent cx="47625" cy="47625"/>
                <wp:effectExtent l="0" t="0" r="0" b="0"/>
                <wp:wrapNone/>
                <wp:docPr id="426" name="Graphic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66"/>
                              </a:lnTo>
                              <a:lnTo>
                                <a:pt x="47020" y="29998"/>
                              </a:lnTo>
                              <a:lnTo>
                                <a:pt x="45812" y="32909"/>
                              </a:lnTo>
                              <a:lnTo>
                                <a:pt x="44603" y="35830"/>
                              </a:lnTo>
                              <a:lnTo>
                                <a:pt x="32925" y="45801"/>
                              </a:lnTo>
                              <a:lnTo>
                                <a:pt x="30007" y="47020"/>
                              </a:lnTo>
                              <a:lnTo>
                                <a:pt x="26970" y="47625"/>
                              </a:lnTo>
                              <a:lnTo>
                                <a:pt x="23812" y="47625"/>
                              </a:ln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14699" y="45801"/>
                              </a:lnTo>
                              <a:lnTo>
                                <a:pt x="11782" y="44592"/>
                              </a:lnTo>
                              <a:lnTo>
                                <a:pt x="1812" y="32909"/>
                              </a:lnTo>
                              <a:lnTo>
                                <a:pt x="604" y="29998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974" y="6976"/>
                              </a:lnTo>
                              <a:lnTo>
                                <a:pt x="9207" y="4743"/>
                              </a:lnTo>
                              <a:lnTo>
                                <a:pt x="11782" y="3023"/>
                              </a:lnTo>
                              <a:lnTo>
                                <a:pt x="14699" y="1804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6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87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6" o:spid="_x0000_s1026" o:spt="100" style="position:absolute;left:0pt;margin-left:107.45pt;margin-top:10.75pt;height:3.75pt;width:3.75pt;mso-position-horizontal-relative:page;z-index:251682816;mso-width-relative:page;mso-height-relative:page;" filled="f" stroked="t" coordsize="47625,47625" o:gfxdata="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UXfQStgAAAAJAQAADwAA&#10;AAAAAAABACAAAAAiAAAAZHJzL2Rvd25yZXYueG1sUEsBAhQAFAAAAAgAh07iQDJWwHMzAwAAyAkA&#10;AA4AAAAAAAAAAQAgAAAAJwEAAGRycy9lMm9Eb2MueG1sUEsFBgAAAAAGAAYAWQEAAMwGAAAAAA==&#10;" path="m47625,23812l47625,26966,47020,29998,45812,32909,44603,35830,32925,45801,30007,47020,26970,47625,23812,47625,20654,47625,17617,47020,14699,45801,11782,44592,1812,32909,604,29998,0,26966,0,23812,0,20650,6974,6976,9207,4743,11782,3023,14699,1804,17617,604,20654,0,23812,0,26970,0,40650,6976,42883,9199,44603,11775,45812,14687,47020,17607,47625,20650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</w:rPr>
        <w:t>修改</w:t>
      </w:r>
      <w:r>
        <w:rPr>
          <w:rFonts w:ascii="Arial Black" w:eastAsia="Arial Black"/>
          <w:color w:val="333333"/>
        </w:rPr>
        <w:t>(Update)</w:t>
      </w:r>
      <w:r>
        <w:rPr>
          <w:rFonts w:ascii="Tahoma" w:eastAsia="Tahoma"/>
          <w:color w:val="333333"/>
        </w:rPr>
        <w:t xml:space="preserve">: </w:t>
      </w:r>
      <w:r>
        <w:rPr>
          <w:color w:val="333333"/>
        </w:rPr>
        <w:t>点击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编辑</w:t>
      </w:r>
      <w:r>
        <w:rPr>
          <w:rFonts w:ascii="Tahoma" w:eastAsia="Tahoma"/>
          <w:color w:val="333333"/>
        </w:rPr>
        <w:t>"</w:t>
      </w:r>
      <w:r>
        <w:rPr>
          <w:color w:val="333333"/>
        </w:rPr>
        <w:t>按钮，表单中回填课程现有数据供修改。管理员可以修改所有字</w:t>
      </w:r>
      <w:r>
        <w:rPr>
          <w:color w:val="333333"/>
          <w:spacing w:val="-2"/>
        </w:rPr>
        <w:t>段，包括更换授课教师。</w:t>
      </w:r>
    </w:p>
    <w:p w14:paraId="73F05459">
      <w:pPr>
        <w:pStyle w:val="5"/>
        <w:tabs>
          <w:tab w:val="left" w:pos="7575"/>
        </w:tabs>
        <w:spacing w:before="64"/>
        <w:ind w:left="973"/>
      </w:pP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133350</wp:posOffset>
                </wp:positionV>
                <wp:extent cx="47625" cy="47625"/>
                <wp:effectExtent l="0" t="0" r="0" b="0"/>
                <wp:wrapNone/>
                <wp:docPr id="427" name="Graphic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66"/>
                              </a:lnTo>
                              <a:lnTo>
                                <a:pt x="47020" y="29998"/>
                              </a:lnTo>
                              <a:lnTo>
                                <a:pt x="45812" y="32909"/>
                              </a:lnTo>
                              <a:lnTo>
                                <a:pt x="44603" y="35830"/>
                              </a:lnTo>
                              <a:lnTo>
                                <a:pt x="23812" y="47625"/>
                              </a:lnTo>
                              <a:lnTo>
                                <a:pt x="20654" y="47615"/>
                              </a:lnTo>
                              <a:lnTo>
                                <a:pt x="1812" y="32909"/>
                              </a:lnTo>
                              <a:lnTo>
                                <a:pt x="604" y="29998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974" y="6966"/>
                              </a:lnTo>
                              <a:lnTo>
                                <a:pt x="9207" y="4725"/>
                              </a:lnTo>
                              <a:lnTo>
                                <a:pt x="11782" y="3004"/>
                              </a:lnTo>
                              <a:lnTo>
                                <a:pt x="14699" y="1804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04"/>
                              </a:lnTo>
                              <a:lnTo>
                                <a:pt x="35842" y="3004"/>
                              </a:lnTo>
                              <a:lnTo>
                                <a:pt x="38417" y="4725"/>
                              </a:lnTo>
                              <a:lnTo>
                                <a:pt x="40650" y="6966"/>
                              </a:lnTo>
                              <a:lnTo>
                                <a:pt x="42883" y="9189"/>
                              </a:lnTo>
                              <a:lnTo>
                                <a:pt x="44603" y="11767"/>
                              </a:lnTo>
                              <a:lnTo>
                                <a:pt x="45812" y="14687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7" o:spid="_x0000_s1026" o:spt="100" style="position:absolute;left:0pt;margin-left:107.45pt;margin-top:10.5pt;height:3.75pt;width:3.75pt;mso-position-horizontal-relative:page;z-index:251682816;mso-width-relative:page;mso-height-relative:page;" filled="f" stroked="t" coordsize="47625,47625" o:gfxdata="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K9NHbzYAAAACQEAAA8AAAAAAAAAAQAgAAAAIgAAAGRycy9kb3ducmV2Lnht&#10;bFBLAQIUABQAAAAIAIdO4kCsnQH4FgMAAGsJAAAOAAAAAAAAAAEAIAAAACcBAABkcnMvZTJvRG9j&#10;LnhtbFBLBQYAAAAABgAGAFkBAACvBgAAAAA=&#10;" path="m47625,23812l47625,26966,47020,29998,45812,32909,44603,35830,23812,47625,20654,47615,1812,32909,604,29998,0,26966,0,23812,0,20650,6974,6966,9207,4725,11782,3004,14699,1804,17617,604,20654,0,23812,0,26970,0,30007,604,32925,1804,35842,3004,38417,4725,40650,6966,42883,9189,44603,11767,45812,14687,47020,17607,47625,20650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4946015</wp:posOffset>
                </wp:positionH>
                <wp:positionV relativeFrom="paragraph">
                  <wp:posOffset>104775</wp:posOffset>
                </wp:positionV>
                <wp:extent cx="733425" cy="123825"/>
                <wp:effectExtent l="0" t="0" r="0" b="0"/>
                <wp:wrapNone/>
                <wp:docPr id="428" name="Group 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5" y="24780"/>
                                </a:lnTo>
                                <a:lnTo>
                                  <a:pt x="733425" y="99036"/>
                                </a:lnTo>
                                <a:lnTo>
                                  <a:pt x="712284" y="123090"/>
                                </a:lnTo>
                                <a:lnTo>
                                  <a:pt x="7086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595"/>
                                </a:lnTo>
                                <a:lnTo>
                                  <a:pt x="709200" y="1795"/>
                                </a:lnTo>
                                <a:lnTo>
                                  <a:pt x="712116" y="3013"/>
                                </a:lnTo>
                                <a:lnTo>
                                  <a:pt x="714692" y="4734"/>
                                </a:lnTo>
                                <a:lnTo>
                                  <a:pt x="716925" y="6966"/>
                                </a:lnTo>
                                <a:lnTo>
                                  <a:pt x="719158" y="9189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9200" y="112476"/>
                                </a:lnTo>
                                <a:lnTo>
                                  <a:pt x="706282" y="113695"/>
                                </a:lnTo>
                                <a:lnTo>
                                  <a:pt x="703245" y="114300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6423E">
                              <w:pPr>
                                <w:spacing w:before="16"/>
                                <w:ind w:left="4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8" o:spid="_x0000_s1026" o:spt="203" style="position:absolute;left:0pt;margin-left:389.45pt;margin-top:8.25pt;height:9.75pt;width:57.75pt;mso-position-horizontal-relative:page;z-index:-251610112;mso-width-relative:page;mso-height-relative:page;" coordsize="733425,123825" o:gfxdata="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">
                <o:lock v:ext="edit" aspectratio="f"/>
                <v:shape id="Graphic 429" o:spid="_x0000_s1026" o:spt="100" style="position:absolute;left:0;top:0;height:123825;width:733425;" fillcolor="#F2F4F4" filled="t" stroked="f" coordsize="733425,123825" o:gfxdata="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/wW+r4A&#10;AADcAAAADwAAAAAAAAABACAAAAAiAAAAZHJzL2Rvd25yZXYueG1sUEsBAhQAFAAAAAgAh07iQDMv&#10;BZ47AAAAOQAAABAAAAAAAAAAAQAgAAAADQEAAGRycy9zaGFwZXhtbC54bWxQSwUGAAAAAAYABgBb&#10;AQAAtwMAAAAA&#10;" path="m708639,123815l24785,123815,21140,123090,0,99036,0,95250,0,24780,24785,0,708639,0,733425,24780,733425,99036,712284,123090,7086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0" o:spid="_x0000_s1026" o:spt="100" style="position:absolute;left:4762;top:4762;height:114300;width:723900;" filled="f" stroked="t" coordsize="723900,114300" o:gfxdata="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xtNQvQAA&#10;ANwAAAAPAAAAAAAAAAEAIAAAACIAAABkcnMvZG93bnJldi54bWxQSwECFAAUAAAACACHTuJAMy8F&#10;njsAAAA5AAAAEAAAAAAAAAABACAAAAAMAQAAZHJzL3NoYXBleG1sLnhtbFBLBQYAAAAABgAGAFsB&#10;AAC2AwAAAAA=&#10;" path="m0,90487l0,23812,0,20650,604,17607,1812,14687,3020,11767,4741,9189,6974,6966,9207,4734,11782,3013,14699,1795,17617,595,20654,0,23812,0,700087,0,703245,0,706282,595,709200,1795,712116,3013,714692,4734,716925,6966,719158,9189,723900,23812,723900,90487,709200,112476,706282,113695,703245,114300,700087,114300,23812,114300,20654,114300,17617,113695,14699,112476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431" o:spid="_x0000_s1026" o:spt="202" type="#_x0000_t202" style="position:absolute;left:0;top:0;height:123825;width:733425;" filled="f" stroked="f" coordsize="21600,21600" o:gfxdata="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Oms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F6423E">
                        <w:pPr>
                          <w:spacing w:before="16"/>
                          <w:ind w:left="4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</w:rPr>
        <w:t>删除</w:t>
      </w:r>
      <w:r>
        <w:rPr>
          <w:rFonts w:ascii="Arial Black" w:eastAsia="Arial Black"/>
          <w:color w:val="333333"/>
        </w:rPr>
        <w:t>(Delete)</w:t>
      </w:r>
      <w:r>
        <w:rPr>
          <w:rFonts w:ascii="Tahoma" w:eastAsia="Tahoma"/>
          <w:color w:val="333333"/>
        </w:rPr>
        <w:t>:</w:t>
      </w:r>
      <w:r>
        <w:rPr>
          <w:rFonts w:ascii="Tahoma" w:eastAsia="Tahoma"/>
          <w:color w:val="333333"/>
          <w:spacing w:val="1"/>
        </w:rPr>
        <w:t xml:space="preserve"> </w:t>
      </w:r>
      <w:r>
        <w:rPr>
          <w:color w:val="333333"/>
        </w:rPr>
        <w:t>执行删除操作前，系统必须进行前置检查：确</w:t>
      </w:r>
      <w:r>
        <w:rPr>
          <w:color w:val="333333"/>
          <w:spacing w:val="-10"/>
        </w:rPr>
        <w:t>认</w:t>
      </w:r>
      <w:r>
        <w:rPr>
          <w:color w:val="333333"/>
        </w:rPr>
        <w:tab/>
      </w:r>
      <w:r>
        <w:rPr>
          <w:color w:val="333333"/>
        </w:rPr>
        <w:t>表中无学生选</w:t>
      </w:r>
      <w:r>
        <w:rPr>
          <w:color w:val="333333"/>
          <w:spacing w:val="-10"/>
        </w:rPr>
        <w:t>修</w:t>
      </w:r>
    </w:p>
    <w:p w14:paraId="3C15CFE9">
      <w:pPr>
        <w:pStyle w:val="5"/>
        <w:spacing w:line="330" w:lineRule="exact"/>
        <w:ind w:left="973"/>
      </w:pPr>
      <w:r>
        <w:rPr>
          <w:color w:val="333333"/>
          <w:spacing w:val="-1"/>
        </w:rPr>
        <w:t>此课程。若有，则禁止删除并提示，防止意外影响学生。确认可删除后，执行删除操作，数据</w:t>
      </w:r>
    </w:p>
    <w:p w14:paraId="644BEA0B">
      <w:pPr>
        <w:pStyle w:val="5"/>
        <w:tabs>
          <w:tab w:val="left" w:pos="4327"/>
        </w:tabs>
        <w:spacing w:line="315" w:lineRule="exact"/>
        <w:ind w:left="973"/>
        <w:rPr>
          <w:color w:val="333333"/>
          <w:spacing w:val="-10"/>
        </w:rPr>
      </w:pPr>
      <w: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2409190</wp:posOffset>
                </wp:positionH>
                <wp:positionV relativeFrom="paragraph">
                  <wp:posOffset>38100</wp:posOffset>
                </wp:positionV>
                <wp:extent cx="1207135" cy="130810"/>
                <wp:effectExtent l="0" t="0" r="0" b="0"/>
                <wp:wrapNone/>
                <wp:docPr id="432" name="Group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2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0"/>
                                </a:lnTo>
                                <a:lnTo>
                                  <a:pt x="1200149" y="99026"/>
                                </a:lnTo>
                                <a:lnTo>
                                  <a:pt x="1179009" y="123090"/>
                                </a:lnTo>
                                <a:lnTo>
                                  <a:pt x="11753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21D6A5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2" o:spid="_x0000_s1026" o:spt="203" style="position:absolute;left:0pt;margin-left:189.7pt;margin-top:3pt;height:10.3pt;width:95.05pt;mso-position-horizontal-relative:page;z-index:-251609088;mso-width-relative:page;mso-height-relative:page;" coordsize="1207135,130810" o:gfxdata="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A5birH2QAAAAgBAAAPAAAAAAAAAAEAIAAAACIA&#10;AABkcnMvZG93bnJldi54bWxQSwECFAAUAAAACACHTuJAcys4Hl4DAABhCQAADgAAAAAAAAABACAA&#10;AAAoAQAAZHJzL2Uyb0RvYy54bWxQSwUGAAAAAAYABgBZAQAA+AYAAAAA&#10;">
                <o:lock v:ext="edit" aspectratio="f"/>
                <v:shape id="Graphic 433" o:spid="_x0000_s1026" o:spt="100" style="position:absolute;left:3487;top:3487;height:123825;width:1200150;" fillcolor="#F2F4F4" filled="t" stroked="f" coordsize="1200150,123825" o:gfxdata="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X+hC/&#10;AAAA3AAAAA8AAAAAAAAAAQAgAAAAIgAAAGRycy9kb3ducmV2LnhtbFBLAQIUABQAAAAIAIdO4kAz&#10;LwWeOwAAADkAAAAQAAAAAAAAAAEAIAAAAA4BAABkcnMvc2hhcGV4bWwueG1sUEsFBgAAAAAGAAYA&#10;WwEAALgDAAAAAA==&#10;" path="m1175364,123815l24785,123815,21140,123090,0,99026,0,95250,0,24780,24785,0,1175364,0,1200149,24780,1200149,99026,1179009,123090,11753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4" o:spid="_x0000_s1026" o:spt="202" type="#_x0000_t202" style="position:absolute;left:8249;top:8249;height:114300;width:1190625;" filled="f" stroked="t" coordsize="21600,21600" o:gfxdata="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FicG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221D6A5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库通过外键约</w:t>
      </w:r>
      <w:r>
        <w:rPr>
          <w:color w:val="333333"/>
          <w:spacing w:val="-10"/>
        </w:rPr>
        <w:t>束</w:t>
      </w:r>
      <w:r>
        <w:rPr>
          <w:color w:val="333333"/>
        </w:rPr>
        <w:tab/>
      </w:r>
      <w:r>
        <w:rPr>
          <w:color w:val="333333"/>
        </w:rPr>
        <w:t>自动清理相关联的排课、教师分配等记录</w:t>
      </w:r>
      <w:r>
        <w:rPr>
          <w:color w:val="333333"/>
          <w:spacing w:val="-10"/>
        </w:rPr>
        <w:t>。</w:t>
      </w:r>
    </w:p>
    <w:p w14:paraId="530E45F6">
      <w:pPr>
        <w:pStyle w:val="5"/>
        <w:tabs>
          <w:tab w:val="left" w:pos="4327"/>
        </w:tabs>
        <w:spacing w:line="315" w:lineRule="exact"/>
        <w:ind w:left="973"/>
        <w:rPr>
          <w:color w:val="333333"/>
          <w:spacing w:val="-10"/>
        </w:rPr>
      </w:pPr>
    </w:p>
    <w:p w14:paraId="6A4B1F91">
      <w:pPr>
        <w:pStyle w:val="3"/>
        <w:bidi w:val="0"/>
      </w:pPr>
      <w:r>
        <w:rPr>
          <w:rFonts w:hint="eastAsia"/>
          <w:lang w:val="en-US" w:eastAsia="zh-CN"/>
        </w:rPr>
        <w:t>6.界面设计</w:t>
      </w:r>
    </w:p>
    <w:p w14:paraId="115778D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6.1学生课程推荐</w:t>
      </w:r>
      <w:bookmarkStart w:id="39" w:name="_GoBack"/>
      <w:bookmarkEnd w:id="39"/>
    </w:p>
    <w:p w14:paraId="2BF8AA36">
      <w:pPr>
        <w:pStyle w:val="3"/>
        <w:bidi w:val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系统基于用户的历史选课行为和兴趣偏好，利用协同过滤算法，为学生提供个性化的课程推荐列表，帮助学生发现可能感兴趣但尚未发现的课程。</w:t>
      </w:r>
    </w:p>
    <w:p w14:paraId="69F103B4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b/>
          <w:color w:val="333333"/>
          <w:sz w:val="34"/>
          <w:u w:val="single" w:color="EDEDED"/>
          <w:lang w:val="en-US" w:eastAsia="zh-CN"/>
        </w:rPr>
      </w:pPr>
      <w:r>
        <w:rPr>
          <w:rFonts w:hint="default"/>
          <w:b/>
          <w:color w:val="333333"/>
          <w:sz w:val="34"/>
          <w:u w:val="single" w:color="EDEDED"/>
          <w:lang w:val="en-US" w:eastAsia="zh-CN"/>
        </w:rPr>
        <w:drawing>
          <wp:inline distT="0" distB="0" distL="114300" distR="114300">
            <wp:extent cx="5756910" cy="2588260"/>
            <wp:effectExtent l="0" t="0" r="3810" b="2540"/>
            <wp:docPr id="442" name="图片 442" descr="93158e13b60b43805c7c31cc87f4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图片 442" descr="93158e13b60b43805c7c31cc87f459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CC36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6.2学生课程详情</w:t>
      </w:r>
    </w:p>
    <w:p w14:paraId="28DA80CC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  <w:t>当学生在课程列表或推荐列表中点击某一门课程时，系统展示该课程的全方位详细信息，以便学生做出充分的选课决策。</w:t>
      </w:r>
    </w:p>
    <w:p w14:paraId="4E9FAFA7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b/>
          <w:color w:val="333333"/>
          <w:sz w:val="34"/>
          <w:u w:val="single" w:color="EDEDED"/>
          <w:lang w:val="en-US" w:eastAsia="zh-CN"/>
        </w:rPr>
      </w:pPr>
      <w:r>
        <w:rPr>
          <w:rFonts w:hint="default"/>
          <w:b/>
          <w:color w:val="333333"/>
          <w:sz w:val="34"/>
          <w:u w:val="single" w:color="EDEDED"/>
          <w:lang w:val="en-US" w:eastAsia="zh-CN"/>
        </w:rPr>
        <w:drawing>
          <wp:inline distT="0" distB="0" distL="114300" distR="114300">
            <wp:extent cx="5755005" cy="2868930"/>
            <wp:effectExtent l="0" t="0" r="5715" b="11430"/>
            <wp:docPr id="443" name="图片 443" descr="0b0f34ba5db50e471a174add1dde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图片 443" descr="0b0f34ba5db50e471a174add1dde3b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5FAE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6.3学生选择课程</w:t>
      </w:r>
    </w:p>
    <w:p w14:paraId="489A453D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  <w:t>学生在浏览课程后，可以执行选课操作。系统需要对选课请求进行实时、严格的有效性验证，确保选课的合规性。</w:t>
      </w:r>
    </w:p>
    <w:p w14:paraId="1C80FABD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51195" cy="2628265"/>
            <wp:effectExtent l="0" t="0" r="9525" b="8255"/>
            <wp:docPr id="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5803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rPr>
          <w:rFonts w:hint="eastAsia"/>
          <w:lang w:val="en-US" w:eastAsia="zh-CN"/>
        </w:rPr>
        <w:t>6.4老师课表</w:t>
      </w:r>
    </w:p>
    <w:p w14:paraId="0CD60FC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 w:bidi="ar-SA"/>
        </w:rPr>
        <w:t>教师登录系统后，可以查看个人专属的授课时间表，直观地了解自己的教学任务和时间安排。</w:t>
      </w:r>
    </w:p>
    <w:p w14:paraId="084E1E8E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</w:p>
    <w:p w14:paraId="7E5A10BE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48655" cy="2694305"/>
            <wp:effectExtent l="0" t="0" r="12065" b="3175"/>
            <wp:docPr id="4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图片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EBE5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6.5老师课程统计</w:t>
      </w:r>
    </w:p>
    <w:p w14:paraId="5E8734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 w:bidi="ar-SA"/>
        </w:rPr>
        <w:t>为教师提供其所授课程的数据统计视图，包括选课学生名单和人数统计，以辅助教学管理和掌握学生情况。</w:t>
      </w:r>
    </w:p>
    <w:p w14:paraId="2BA7F682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</w:p>
    <w:p w14:paraId="7069036C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51195" cy="2712720"/>
            <wp:effectExtent l="0" t="0" r="9525" b="0"/>
            <wp:docPr id="4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图片 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6471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6.6课程管理</w:t>
      </w:r>
    </w:p>
    <w:p w14:paraId="618FFC55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  <w:t>该模块为管理员和教师提供对系统内课程信息的全面生命周期管理，包括增、删、改、查等操作，确保课程信息的准确性和时效性。</w:t>
      </w:r>
    </w:p>
    <w:p w14:paraId="1B852BB2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55640" cy="2611755"/>
            <wp:effectExtent l="0" t="0" r="5080" b="9525"/>
            <wp:docPr id="4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图片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505D">
      <w:pPr>
        <w:pStyle w:val="5"/>
        <w:tabs>
          <w:tab w:val="left" w:pos="4327"/>
        </w:tabs>
        <w:spacing w:line="315" w:lineRule="exact"/>
        <w:ind w:left="973"/>
        <w:rPr>
          <w:color w:val="333333"/>
          <w:spacing w:val="-10"/>
        </w:rPr>
      </w:pPr>
    </w:p>
    <w:sectPr>
      <w:type w:val="continuous"/>
      <w:pgSz w:w="11900" w:h="16840"/>
      <w:pgMar w:top="6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706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892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078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264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450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1636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822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008" w:hanging="215"/>
      </w:pPr>
      <w:rPr>
        <w:rFonts w:hint="default"/>
        <w:lang w:val="en-US" w:eastAsia="zh-CN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113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06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499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192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885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578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271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964" w:hanging="215"/>
      </w:pPr>
      <w:rPr>
        <w:rFonts w:hint="default"/>
        <w:lang w:val="en-US" w:eastAsia="zh-CN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1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134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48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62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276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990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704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418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132" w:hanging="215"/>
      </w:pPr>
      <w:rPr>
        <w:rFonts w:hint="default"/>
        <w:lang w:val="en-US" w:eastAsia="zh-CN" w:bidi="ar-SA"/>
      </w:rPr>
    </w:lvl>
  </w:abstractNum>
  <w:abstractNum w:abstractNumId="3">
    <w:nsid w:val="C8879AEF"/>
    <w:multiLevelType w:val="multilevel"/>
    <w:tmpl w:val="C8879AEF"/>
    <w:lvl w:ilvl="0" w:tentative="0">
      <w:start w:val="5"/>
      <w:numFmt w:val="decimal"/>
      <w:lvlText w:val="%1."/>
      <w:lvlJc w:val="left"/>
      <w:pPr>
        <w:ind w:left="453" w:hanging="3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79"/>
        <w:sz w:val="34"/>
        <w:szCs w:val="34"/>
        <w:u w:val="single" w:color="EDEDED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566" w:hanging="49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9"/>
        <w:szCs w:val="29"/>
        <w:lang w:val="en-US" w:eastAsia="zh-CN" w:bidi="ar-SA"/>
      </w:rPr>
    </w:lvl>
    <w:lvl w:ilvl="2" w:tentative="0">
      <w:start w:val="1"/>
      <w:numFmt w:val="decimal"/>
      <w:lvlText w:val="%3."/>
      <w:lvlJc w:val="left"/>
      <w:pPr>
        <w:ind w:left="14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469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18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567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1616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665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1714" w:hanging="215"/>
      </w:pPr>
      <w:rPr>
        <w:rFonts w:hint="default"/>
        <w:lang w:val="en-US" w:eastAsia="zh-CN" w:bidi="ar-S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11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095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770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445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120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795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470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145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820" w:hanging="215"/>
      </w:pPr>
      <w:rPr>
        <w:rFonts w:hint="default"/>
        <w:lang w:val="en-US" w:eastAsia="zh-CN" w:bidi="ar-SA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53" w:hanging="381"/>
        <w:jc w:val="left"/>
      </w:pPr>
      <w:rPr>
        <w:rFonts w:hint="default"/>
        <w:spacing w:val="0"/>
        <w:w w:val="79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566" w:hanging="49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9"/>
        <w:szCs w:val="29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692" w:hanging="62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4"/>
        <w:szCs w:val="24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745" w:hanging="6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91" w:hanging="6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836" w:hanging="6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882" w:hanging="6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928" w:hanging="6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973" w:hanging="620"/>
      </w:pPr>
      <w:rPr>
        <w:rFonts w:hint="default"/>
        <w:lang w:val="en-US" w:eastAsia="zh-CN" w:bidi="ar-SA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40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360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780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200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2620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040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3460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3880" w:hanging="215"/>
      </w:pPr>
      <w:rPr>
        <w:rFonts w:hint="default"/>
        <w:lang w:val="en-US" w:eastAsia="zh-CN" w:bidi="ar-SA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53" w:hanging="3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79"/>
        <w:sz w:val="34"/>
        <w:szCs w:val="34"/>
        <w:u w:val="single" w:color="EDEDED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566" w:hanging="49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9"/>
        <w:szCs w:val="29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05" w:hanging="49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450" w:hanging="49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395" w:hanging="49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340" w:hanging="49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285" w:hanging="49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30" w:hanging="49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75" w:hanging="494"/>
      </w:pPr>
      <w:rPr>
        <w:rFonts w:hint="default"/>
        <w:lang w:val="en-US" w:eastAsia="zh-CN" w:bidi="ar-SA"/>
      </w:rPr>
    </w:lvl>
  </w:abstractNum>
  <w:abstractNum w:abstractNumId="10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14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184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949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713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478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42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007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71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536" w:hanging="215"/>
      </w:pPr>
      <w:rPr>
        <w:rFonts w:hint="default"/>
        <w:lang w:val="en-US" w:eastAsia="zh-CN" w:bidi="ar-SA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18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158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96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634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372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110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848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586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324" w:hanging="215"/>
      </w:pPr>
      <w:rPr>
        <w:rFonts w:hint="default"/>
        <w:lang w:val="en-US" w:eastAsia="zh-CN" w:bidi="ar-SA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1257" w:hanging="118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5"/>
        <w:sz w:val="24"/>
        <w:szCs w:val="24"/>
        <w:lang w:val="en-US" w:eastAsia="zh-CN" w:bidi="ar-SA"/>
      </w:rPr>
    </w:lvl>
    <w:lvl w:ilvl="1" w:tentative="0">
      <w:start w:val="0"/>
      <w:numFmt w:val="bullet"/>
      <w:lvlText w:val="-"/>
      <w:lvlJc w:val="left"/>
      <w:pPr>
        <w:ind w:left="214" w:hanging="142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98"/>
        <w:sz w:val="24"/>
        <w:szCs w:val="24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10" w:hanging="142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360" w:hanging="14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910" w:hanging="14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460" w:hanging="14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010" w:hanging="14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561" w:hanging="14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111" w:hanging="142"/>
      </w:pPr>
      <w:rPr>
        <w:rFonts w:hint="default"/>
        <w:lang w:val="en-US" w:eastAsia="zh-CN" w:bidi="ar-SA"/>
      </w:rPr>
    </w:lvl>
  </w:abstractNum>
  <w:abstractNum w:abstractNumId="13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523" w:hanging="21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74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29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83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38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92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47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01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356" w:hanging="215"/>
      </w:pPr>
      <w:rPr>
        <w:rFonts w:hint="default"/>
        <w:lang w:val="en-US" w:eastAsia="zh-CN" w:bidi="ar-SA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7D060CF"/>
    <w:rsid w:val="35FA5871"/>
    <w:rsid w:val="4BE666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3"/>
      <w:ind w:left="365" w:hanging="292"/>
      <w:outlineLvl w:val="1"/>
    </w:pPr>
    <w:rPr>
      <w:rFonts w:ascii="微软雅黑" w:hAnsi="微软雅黑" w:eastAsia="微软雅黑" w:cs="微软雅黑"/>
      <w:b/>
      <w:bCs/>
      <w:sz w:val="34"/>
      <w:szCs w:val="34"/>
      <w:u w:val="single" w:color="000000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54"/>
      <w:ind w:left="566" w:hanging="493"/>
      <w:outlineLvl w:val="2"/>
    </w:pPr>
    <w:rPr>
      <w:rFonts w:ascii="微软雅黑" w:hAnsi="微软雅黑" w:eastAsia="微软雅黑" w:cs="微软雅黑"/>
      <w:b/>
      <w:bCs/>
      <w:sz w:val="29"/>
      <w:szCs w:val="29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55"/>
      <w:ind w:left="521" w:hanging="213"/>
      <w:outlineLvl w:val="3"/>
    </w:pPr>
    <w:rPr>
      <w:rFonts w:ascii="微软雅黑" w:hAnsi="微软雅黑" w:eastAsia="微软雅黑" w:cs="微软雅黑"/>
      <w:b/>
      <w:bCs/>
      <w:sz w:val="19"/>
      <w:szCs w:val="19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微软雅黑" w:hAnsi="微软雅黑" w:eastAsia="微软雅黑" w:cs="微软雅黑"/>
      <w:sz w:val="19"/>
      <w:szCs w:val="19"/>
      <w:lang w:val="en-US" w:eastAsia="zh-CN" w:bidi="ar-SA"/>
    </w:rPr>
  </w:style>
  <w:style w:type="paragraph" w:styleId="6">
    <w:name w:val="Normal (Web)"/>
    <w:basedOn w:val="1"/>
    <w:qFormat/>
    <w:uiPriority w:val="0"/>
    <w:rPr>
      <w:sz w:val="24"/>
    </w:rPr>
  </w:style>
  <w:style w:type="paragraph" w:styleId="7">
    <w:name w:val="Title"/>
    <w:basedOn w:val="1"/>
    <w:qFormat/>
    <w:uiPriority w:val="1"/>
    <w:pPr>
      <w:spacing w:line="760" w:lineRule="exact"/>
      <w:ind w:left="73"/>
    </w:pPr>
    <w:rPr>
      <w:rFonts w:ascii="微软雅黑" w:hAnsi="微软雅黑" w:eastAsia="微软雅黑" w:cs="微软雅黑"/>
      <w:b/>
      <w:bCs/>
      <w:sz w:val="44"/>
      <w:szCs w:val="44"/>
      <w:lang w:val="en-US" w:eastAsia="zh-CN" w:bidi="ar-SA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55"/>
      <w:ind w:left="521" w:hanging="213"/>
    </w:pPr>
    <w:rPr>
      <w:rFonts w:ascii="微软雅黑" w:hAnsi="微软雅黑" w:eastAsia="微软雅黑" w:cs="微软雅黑"/>
      <w:lang w:val="en-US" w:eastAsia="zh-CN" w:bidi="ar-SA"/>
    </w:rPr>
  </w:style>
  <w:style w:type="paragraph" w:customStyle="1" w:styleId="12">
    <w:name w:val="Table Paragraph"/>
    <w:basedOn w:val="1"/>
    <w:qFormat/>
    <w:uiPriority w:val="1"/>
    <w:pPr>
      <w:spacing w:line="86" w:lineRule="exact"/>
      <w:ind w:left="23"/>
    </w:pPr>
    <w:rPr>
      <w:rFonts w:ascii="微软雅黑" w:hAnsi="微软雅黑" w:eastAsia="微软雅黑" w:cs="微软雅黑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2176</Words>
  <Characters>2264</Characters>
  <TotalTime>0</TotalTime>
  <ScaleCrop>false</ScaleCrop>
  <LinksUpToDate>false</LinksUpToDate>
  <CharactersWithSpaces>2345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2025-06-30T12:25:00Z</dcterms:created>
  <dc:creator>KANZI007</dc:creator>
  <cp:lastModifiedBy>企业用户_288457760</cp:lastModifiedBy>
  <dcterms:modified xsi:type="dcterms:W3CDTF">2025-06-30T12:38:05Z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Typora</vt:lpwstr>
  </property>
  <property fmtid="{D5CDD505-2E9C-101B-9397-08002B2CF9AE}" pid="4" name="LastSaved">
    <vt:filetime>2025-06-30T00:00:00Z</vt:filetime>
  </property>
  <property fmtid="{D5CDD505-2E9C-101B-9397-08002B2CF9AE}" pid="5" name="Producer">
    <vt:lpwstr>Typora, Electron</vt:lpwstr>
  </property>
  <property fmtid="{D5CDD505-2E9C-101B-9397-08002B2CF9AE}" pid="6" name="KSOTemplateDocerSaveRecord">
    <vt:lpwstr>eyJoZGlkIjoiNjdmYWQyYjY1ZmVhOGRhNjI2ZWFjYWZjNDg0OTIwZTciLCJ1c2VySWQiOiIxNTc5Njc2MjMxIn0=</vt:lpwstr>
  </property>
  <property fmtid="{D5CDD505-2E9C-101B-9397-08002B2CF9AE}" pid="7" name="KSOProductBuildVer">
    <vt:lpwstr>2052-12.1.0.19770</vt:lpwstr>
  </property>
  <property fmtid="{D5CDD505-2E9C-101B-9397-08002B2CF9AE}" pid="8" name="ICV">
    <vt:lpwstr>D3D7BDBB981942E19004D182489E50A5_12</vt:lpwstr>
  </property>
</Properties>
</file>