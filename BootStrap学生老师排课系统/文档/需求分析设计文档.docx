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ADA296D">
      <w:pPr>
        <w:pStyle w:val="6"/>
      </w:pPr>
      <w:r>
        <w:drawing>
          <wp:anchor distT="0" distB="0" distL="0" distR="0" simplePos="0" relativeHeight="251666432" behindDoc="1" locked="0" layoutInCell="1" allowOverlap="1">
            <wp:simplePos x="0" y="0"/>
            <wp:positionH relativeFrom="page">
              <wp:posOffset>4726305</wp:posOffset>
            </wp:positionH>
            <wp:positionV relativeFrom="page">
              <wp:posOffset>9375775</wp:posOffset>
            </wp:positionV>
            <wp:extent cx="138430" cy="148590"/>
            <wp:effectExtent l="0" t="0" r="0" b="0"/>
            <wp:wrapNone/>
            <wp:docPr id="1" name="Imag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8143" cy="1485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mc:AlternateContent>
          <mc:Choice Requires="wps">
            <w:drawing>
              <wp:anchor distT="0" distB="0" distL="0" distR="0" simplePos="0" relativeHeight="251667456" behindDoc="1" locked="0" layoutInCell="1" allowOverlap="1">
                <wp:simplePos x="0" y="0"/>
                <wp:positionH relativeFrom="page">
                  <wp:posOffset>946150</wp:posOffset>
                </wp:positionH>
                <wp:positionV relativeFrom="paragraph">
                  <wp:posOffset>413385</wp:posOffset>
                </wp:positionV>
                <wp:extent cx="5676900" cy="9525"/>
                <wp:effectExtent l="0" t="0" r="0" b="0"/>
                <wp:wrapNone/>
                <wp:docPr id="2" name="Graphic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769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76900" h="9525">
                              <a:moveTo>
                                <a:pt x="56769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5676900" y="0"/>
                              </a:lnTo>
                              <a:lnTo>
                                <a:pt x="56769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DEDED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2" o:spid="_x0000_s1026" o:spt="100" style="position:absolute;left:0pt;margin-left:74.5pt;margin-top:32.55pt;height:0.75pt;width:447pt;mso-position-horizontal-relative:page;z-index:-251649024;mso-width-relative:page;mso-height-relative:page;" fillcolor="#EDEDED" filled="t" stroked="f" coordsize="5676900,9525" o:gfxdata="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" path="m5676900,9525l0,9525,0,0,5676900,0,5676900,9525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  <w:bookmarkStart w:id="0" w:name="项目需求分析文档"/>
      <w:bookmarkEnd w:id="0"/>
      <w:r>
        <w:rPr>
          <w:color w:val="333333"/>
          <w:spacing w:val="-7"/>
        </w:rPr>
        <w:t>项目需求分析文档</w:t>
      </w:r>
    </w:p>
    <w:p w14:paraId="2D038CCD">
      <w:pPr>
        <w:pStyle w:val="2"/>
        <w:numPr>
          <w:ilvl w:val="0"/>
          <w:numId w:val="1"/>
        </w:numPr>
        <w:tabs>
          <w:tab w:val="left" w:pos="453"/>
        </w:tabs>
        <w:spacing w:before="0" w:after="0" w:line="610" w:lineRule="exact"/>
        <w:ind w:left="453" w:right="0" w:hanging="380"/>
        <w:jc w:val="left"/>
        <w:rPr>
          <w:rFonts w:ascii="Arial Black" w:eastAsia="Arial Black"/>
          <w:b w:val="0"/>
          <w:color w:val="333333"/>
        </w:rPr>
      </w:pPr>
      <w:r>
        <w:rPr>
          <w:rFonts w:ascii="Arial Black" w:eastAsia="Arial Black"/>
          <w:b w:val="0"/>
        </w:rPr>
        <mc:AlternateContent>
          <mc:Choice Requires="wps">
            <w:drawing>
              <wp:anchor distT="0" distB="0" distL="0" distR="0" simplePos="0" relativeHeight="251667456" behindDoc="1" locked="0" layoutInCell="1" allowOverlap="1">
                <wp:simplePos x="0" y="0"/>
                <wp:positionH relativeFrom="page">
                  <wp:posOffset>946150</wp:posOffset>
                </wp:positionH>
                <wp:positionV relativeFrom="paragraph">
                  <wp:posOffset>330835</wp:posOffset>
                </wp:positionV>
                <wp:extent cx="5676900" cy="9525"/>
                <wp:effectExtent l="0" t="0" r="0" b="0"/>
                <wp:wrapNone/>
                <wp:docPr id="3" name="Graphic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769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76900" h="9525">
                              <a:moveTo>
                                <a:pt x="56769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5676900" y="0"/>
                              </a:lnTo>
                              <a:lnTo>
                                <a:pt x="56769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DEDED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3" o:spid="_x0000_s1026" o:spt="100" style="position:absolute;left:0pt;margin-left:74.5pt;margin-top:26.05pt;height:0.75pt;width:447pt;mso-position-horizontal-relative:page;z-index:-251649024;mso-width-relative:page;mso-height-relative:page;" fillcolor="#EDEDED" filled="t" stroked="f" coordsize="5676900,9525" o:gfxdata="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" path="m5676900,9525l0,9525,0,0,5676900,0,5676900,9525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  <w:bookmarkStart w:id="1" w:name="1. 系统概述"/>
      <w:bookmarkEnd w:id="1"/>
      <w:r>
        <w:rPr>
          <w:color w:val="333333"/>
          <w:spacing w:val="-3"/>
        </w:rPr>
        <w:t>系统概述</w:t>
      </w:r>
    </w:p>
    <w:p w14:paraId="656ABC26">
      <w:pPr>
        <w:pStyle w:val="5"/>
        <w:spacing w:before="121" w:line="216" w:lineRule="auto"/>
        <w:ind w:left="73" w:right="215"/>
        <w:jc w:val="both"/>
      </w:pPr>
      <w:r>
        <w:rPr>
          <w:color w:val="333333"/>
          <w:spacing w:val="-1"/>
          <w:w w:val="102"/>
        </w:rPr>
        <w:t>本项目旨在开发一个基于协同过滤算法的智能排课与选课系统。系统致力于解决传统选课模式中的信息不对称问题，通过智能推荐算法，为学生提供个性化的课程选择建议，从而优化选课体验和教育资源分</w:t>
      </w:r>
      <w:r>
        <w:rPr>
          <w:color w:val="333333"/>
          <w:w w:val="102"/>
        </w:rPr>
        <w:t>配。</w:t>
      </w:r>
    </w:p>
    <w:p w14:paraId="6D2973EE">
      <w:pPr>
        <w:pStyle w:val="5"/>
        <w:spacing w:before="124"/>
        <w:ind w:left="73"/>
      </w:pPr>
      <w:r>
        <w:rPr>
          <w:color w:val="333333"/>
          <w:spacing w:val="-1"/>
        </w:rPr>
        <w:t>系统主要服务于三类用户：学生、教师和管理员。</w:t>
      </w:r>
    </w:p>
    <w:p w14:paraId="233BBE61">
      <w:pPr>
        <w:pStyle w:val="5"/>
        <w:spacing w:before="140" w:line="216" w:lineRule="auto"/>
        <w:ind w:left="523" w:right="104" w:hanging="240"/>
      </w:pPr>
      <w:r>
        <w:rPr>
          <w:position w:val="3"/>
        </w:rPr>
        <w:drawing>
          <wp:inline distT="0" distB="0" distL="0" distR="0">
            <wp:extent cx="47625" cy="46990"/>
            <wp:effectExtent l="0" t="0" r="0" b="0"/>
            <wp:docPr id="4" name="Image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/>
          <w:spacing w:val="80"/>
          <w:sz w:val="20"/>
        </w:rPr>
        <w:t xml:space="preserve">  </w:t>
      </w:r>
      <w:r>
        <w:rPr>
          <w:b/>
          <w:color w:val="333333"/>
          <w:spacing w:val="11"/>
        </w:rPr>
        <w:t xml:space="preserve">学生 </w:t>
      </w:r>
      <w:r>
        <w:rPr>
          <w:color w:val="333333"/>
        </w:rPr>
        <w:t>可以浏览课程、进行选课、退课，并能获取系统根据其历史选课记录和学习偏好生成的个性化</w:t>
      </w:r>
      <w:r>
        <w:rPr>
          <w:color w:val="333333"/>
          <w:spacing w:val="-2"/>
        </w:rPr>
        <w:t>课程推荐。</w:t>
      </w:r>
    </w:p>
    <w:p w14:paraId="19A5EEB9">
      <w:pPr>
        <w:pStyle w:val="5"/>
        <w:spacing w:before="65"/>
        <w:ind w:left="282"/>
      </w:pPr>
      <w:r>
        <w:rPr>
          <w:position w:val="3"/>
        </w:rPr>
        <w:drawing>
          <wp:inline distT="0" distB="0" distL="0" distR="0">
            <wp:extent cx="47625" cy="46990"/>
            <wp:effectExtent l="0" t="0" r="0" b="0"/>
            <wp:docPr id="5" name="Image 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/>
          <w:spacing w:val="80"/>
          <w:sz w:val="20"/>
        </w:rPr>
        <w:t xml:space="preserve">  </w:t>
      </w:r>
      <w:r>
        <w:rPr>
          <w:b/>
          <w:color w:val="333333"/>
          <w:spacing w:val="13"/>
        </w:rPr>
        <w:t xml:space="preserve">教师 </w:t>
      </w:r>
      <w:r>
        <w:rPr>
          <w:color w:val="333333"/>
        </w:rPr>
        <w:t>可以发布新课程、设置课程信息，并管理自己所授课程。</w:t>
      </w:r>
    </w:p>
    <w:p w14:paraId="1570B84D">
      <w:pPr>
        <w:pStyle w:val="5"/>
        <w:ind w:left="282"/>
      </w:pPr>
      <w:r>
        <w:rPr>
          <w:position w:val="3"/>
        </w:rPr>
        <w:drawing>
          <wp:inline distT="0" distB="0" distL="0" distR="0">
            <wp:extent cx="47625" cy="46990"/>
            <wp:effectExtent l="0" t="0" r="0" b="0"/>
            <wp:docPr id="6" name="Image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/>
          <w:spacing w:val="80"/>
          <w:sz w:val="20"/>
        </w:rPr>
        <w:t xml:space="preserve">  </w:t>
      </w:r>
      <w:r>
        <w:rPr>
          <w:b/>
          <w:color w:val="333333"/>
          <w:spacing w:val="10"/>
        </w:rPr>
        <w:t xml:space="preserve">管理员 </w:t>
      </w:r>
      <w:r>
        <w:rPr>
          <w:color w:val="333333"/>
        </w:rPr>
        <w:t>负责整个系统的维护，包括用户管理、权限分配以及所有课程的增删改查。</w:t>
      </w:r>
    </w:p>
    <w:p w14:paraId="07EFD432">
      <w:pPr>
        <w:pStyle w:val="5"/>
        <w:spacing w:before="164" w:line="206" w:lineRule="auto"/>
        <w:ind w:left="73" w:right="215"/>
      </w:pPr>
      <w:r>
        <w:rPr>
          <w:color w:val="333333"/>
          <w:spacing w:val="-1"/>
          <w:w w:val="102"/>
        </w:rPr>
        <w:t>通过该系统，我们期望能提高学生的选课效率和满意度，减轻教师的课程管理负担，并为学校的教学管</w:t>
      </w:r>
      <w:r>
        <w:rPr>
          <w:color w:val="333333"/>
          <w:w w:val="102"/>
        </w:rPr>
        <w:t>理提供数据支持。</w:t>
      </w:r>
    </w:p>
    <w:p w14:paraId="30D9F28A">
      <w:pPr>
        <w:pStyle w:val="2"/>
        <w:numPr>
          <w:ilvl w:val="0"/>
          <w:numId w:val="1"/>
        </w:numPr>
        <w:tabs>
          <w:tab w:val="left" w:pos="453"/>
        </w:tabs>
        <w:spacing w:before="80" w:after="0" w:line="240" w:lineRule="auto"/>
        <w:ind w:left="453" w:right="0" w:hanging="380"/>
        <w:jc w:val="left"/>
        <w:rPr>
          <w:rFonts w:ascii="Arial Black" w:eastAsia="Arial Black"/>
          <w:b w:val="0"/>
          <w:color w:val="333333"/>
        </w:rPr>
      </w:pPr>
      <w:r>
        <w:rPr>
          <w:rFonts w:ascii="Arial Black" w:eastAsia="Arial Black"/>
          <w:b w:val="0"/>
        </w:rPr>
        <mc:AlternateContent>
          <mc:Choice Requires="wps">
            <w:drawing>
              <wp:anchor distT="0" distB="0" distL="0" distR="0" simplePos="0" relativeHeight="251668480" behindDoc="1" locked="0" layoutInCell="1" allowOverlap="1">
                <wp:simplePos x="0" y="0"/>
                <wp:positionH relativeFrom="page">
                  <wp:posOffset>946150</wp:posOffset>
                </wp:positionH>
                <wp:positionV relativeFrom="paragraph">
                  <wp:posOffset>393065</wp:posOffset>
                </wp:positionV>
                <wp:extent cx="5676900" cy="9525"/>
                <wp:effectExtent l="0" t="0" r="0" b="0"/>
                <wp:wrapNone/>
                <wp:docPr id="7" name="Graphic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769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76900" h="9525">
                              <a:moveTo>
                                <a:pt x="56769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5676900" y="0"/>
                              </a:lnTo>
                              <a:lnTo>
                                <a:pt x="56769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DEDED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7" o:spid="_x0000_s1026" o:spt="100" style="position:absolute;left:0pt;margin-left:74.5pt;margin-top:30.95pt;height:0.75pt;width:447pt;mso-position-horizontal-relative:page;z-index:-251648000;mso-width-relative:page;mso-height-relative:page;" fillcolor="#EDEDED" filled="t" stroked="f" coordsize="5676900,9525" o:gfxdata="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" path="m5676900,9525l0,9525,0,0,5676900,0,5676900,9525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  <w:bookmarkStart w:id="2" w:name="2. 系统功能架构方案设计"/>
      <w:bookmarkEnd w:id="2"/>
      <w:r>
        <w:rPr>
          <w:color w:val="333333"/>
          <w:spacing w:val="-1"/>
        </w:rPr>
        <w:t>系统功能架构方案设计</w:t>
      </w:r>
    </w:p>
    <w:p w14:paraId="347DCA5F">
      <w:pPr>
        <w:pStyle w:val="5"/>
        <w:spacing w:before="121" w:line="216" w:lineRule="auto"/>
        <w:ind w:left="73" w:right="215"/>
      </w:pPr>
      <w:r>
        <w:rPr>
          <w:color w:val="333333"/>
          <w:spacing w:val="-1"/>
          <w:w w:val="102"/>
        </w:rPr>
        <w:t>为了实现上述目标，系统将采用模块化的设计思想，将整个系统划分为三大核心功能模块，分别是学生</w:t>
      </w:r>
      <w:r>
        <w:rPr>
          <w:color w:val="333333"/>
          <w:w w:val="102"/>
        </w:rPr>
        <w:t>端、教师端和管理员端。</w:t>
      </w:r>
    </w:p>
    <w:p w14:paraId="67037AC2">
      <w:pPr>
        <w:pStyle w:val="10"/>
        <w:numPr>
          <w:ilvl w:val="1"/>
          <w:numId w:val="1"/>
        </w:numPr>
        <w:tabs>
          <w:tab w:val="left" w:pos="566"/>
        </w:tabs>
        <w:spacing w:before="128" w:after="0" w:line="240" w:lineRule="auto"/>
        <w:ind w:left="566" w:right="0" w:hanging="493"/>
        <w:jc w:val="left"/>
        <w:rPr>
          <w:b/>
          <w:sz w:val="29"/>
        </w:rPr>
      </w:pPr>
      <w:bookmarkStart w:id="3" w:name="2.1 系统功能模块图"/>
      <w:bookmarkEnd w:id="3"/>
      <w:r>
        <w:rPr>
          <w:b/>
          <w:color w:val="333333"/>
          <w:spacing w:val="-2"/>
          <w:sz w:val="29"/>
        </w:rPr>
        <w:t>系统功能模块图</w:t>
      </w:r>
    </w:p>
    <w:p w14:paraId="14D0E274">
      <w:pPr>
        <w:pStyle w:val="5"/>
        <w:spacing w:before="12"/>
        <w:rPr>
          <w:b/>
          <w:sz w:val="7"/>
        </w:rPr>
      </w:pPr>
      <w:r>
        <w:rPr>
          <w:b/>
          <w:sz w:val="7"/>
        </w:rPr>
        <mc:AlternateContent>
          <mc:Choice Requires="wpg">
            <w:drawing>
              <wp:anchor distT="0" distB="0" distL="0" distR="0" simplePos="0" relativeHeight="251670528" behindDoc="1" locked="0" layoutInCell="1" allowOverlap="1">
                <wp:simplePos x="0" y="0"/>
                <wp:positionH relativeFrom="page">
                  <wp:posOffset>967105</wp:posOffset>
                </wp:positionH>
                <wp:positionV relativeFrom="paragraph">
                  <wp:posOffset>105410</wp:posOffset>
                </wp:positionV>
                <wp:extent cx="5634990" cy="615950"/>
                <wp:effectExtent l="0" t="0" r="0" b="0"/>
                <wp:wrapTopAndBottom/>
                <wp:docPr id="8" name="Group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34990" cy="615950"/>
                          <a:chOff x="0" y="0"/>
                          <a:chExt cx="5634990" cy="615950"/>
                        </a:xfrm>
                      </wpg:grpSpPr>
                      <wps:wsp>
                        <wps:cNvPr id="9" name="Graphic 9"/>
                        <wps:cNvSpPr/>
                        <wps:spPr>
                          <a:xfrm>
                            <a:off x="649027" y="73905"/>
                            <a:ext cx="2018664" cy="1784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18664" h="178435">
                                <a:moveTo>
                                  <a:pt x="2018095" y="0"/>
                                </a:moveTo>
                                <a:lnTo>
                                  <a:pt x="0" y="108776"/>
                                </a:lnTo>
                                <a:lnTo>
                                  <a:pt x="0" y="177876"/>
                                </a:lnTo>
                              </a:path>
                            </a:pathLst>
                          </a:custGeom>
                          <a:ln w="5527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0" name="Image 10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34368"/>
                            <a:ext cx="1407363" cy="38139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" name="Image 11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41239" y="0"/>
                            <a:ext cx="4093603" cy="61576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" name="Textbox 12"/>
                        <wps:cNvSpPr txBox="1"/>
                        <wps:spPr>
                          <a:xfrm>
                            <a:off x="2687617" y="27833"/>
                            <a:ext cx="581660" cy="5841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83A9057">
                              <w:pPr>
                                <w:spacing w:before="0" w:line="92" w:lineRule="exact"/>
                                <w:ind w:left="0" w:right="0" w:firstLine="0"/>
                                <w:jc w:val="left"/>
                                <w:rPr>
                                  <w:sz w:val="7"/>
                                </w:rPr>
                              </w:pPr>
                              <w:r>
                                <w:rPr>
                                  <w:color w:val="333333"/>
                                  <w:spacing w:val="-3"/>
                                  <w:sz w:val="7"/>
                                </w:rPr>
                                <w:t>基于协同过滤算法的排课系统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" name="Textbox 13"/>
                        <wps:cNvSpPr txBox="1"/>
                        <wps:spPr>
                          <a:xfrm>
                            <a:off x="583442" y="278234"/>
                            <a:ext cx="144145" cy="5841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703F620">
                              <w:pPr>
                                <w:spacing w:before="0" w:line="92" w:lineRule="exact"/>
                                <w:ind w:left="0" w:right="0" w:firstLine="0"/>
                                <w:jc w:val="left"/>
                                <w:rPr>
                                  <w:sz w:val="7"/>
                                </w:rPr>
                              </w:pPr>
                              <w:r>
                                <w:rPr>
                                  <w:color w:val="333333"/>
                                  <w:spacing w:val="-6"/>
                                  <w:sz w:val="7"/>
                                </w:rPr>
                                <w:t>学生端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" name="Textbox 14"/>
                        <wps:cNvSpPr txBox="1"/>
                        <wps:spPr>
                          <a:xfrm>
                            <a:off x="2135613" y="278234"/>
                            <a:ext cx="144145" cy="5841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0599A78">
                              <w:pPr>
                                <w:spacing w:before="0" w:line="92" w:lineRule="exact"/>
                                <w:ind w:left="0" w:right="0" w:firstLine="0"/>
                                <w:jc w:val="left"/>
                                <w:rPr>
                                  <w:sz w:val="7"/>
                                </w:rPr>
                              </w:pPr>
                              <w:r>
                                <w:rPr>
                                  <w:color w:val="333333"/>
                                  <w:spacing w:val="-6"/>
                                  <w:sz w:val="7"/>
                                </w:rPr>
                                <w:t>教师端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" name="Textbox 15"/>
                        <wps:cNvSpPr txBox="1"/>
                        <wps:spPr>
                          <a:xfrm>
                            <a:off x="3676853" y="278234"/>
                            <a:ext cx="187960" cy="5841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1711B77">
                              <w:pPr>
                                <w:spacing w:before="0" w:line="92" w:lineRule="exact"/>
                                <w:ind w:left="0" w:right="0" w:firstLine="0"/>
                                <w:jc w:val="left"/>
                                <w:rPr>
                                  <w:sz w:val="7"/>
                                </w:rPr>
                              </w:pPr>
                              <w:r>
                                <w:rPr>
                                  <w:color w:val="333333"/>
                                  <w:spacing w:val="-4"/>
                                  <w:sz w:val="7"/>
                                </w:rPr>
                                <w:t>管理员端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" name="Textbox 16"/>
                        <wps:cNvSpPr txBox="1"/>
                        <wps:spPr>
                          <a:xfrm>
                            <a:off x="4910665" y="278234"/>
                            <a:ext cx="275590" cy="5841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A0A42D0">
                              <w:pPr>
                                <w:spacing w:before="0" w:line="92" w:lineRule="exact"/>
                                <w:ind w:left="0" w:right="0" w:firstLine="0"/>
                                <w:jc w:val="left"/>
                                <w:rPr>
                                  <w:sz w:val="7"/>
                                </w:rPr>
                              </w:pPr>
                              <w:r>
                                <w:rPr>
                                  <w:color w:val="333333"/>
                                  <w:spacing w:val="-4"/>
                                  <w:sz w:val="7"/>
                                </w:rPr>
                                <w:t>核心推荐模块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" name="Textbox 17"/>
                        <wps:cNvSpPr txBox="1"/>
                        <wps:spPr>
                          <a:xfrm>
                            <a:off x="21873" y="528634"/>
                            <a:ext cx="187960" cy="5841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FE32EAB">
                              <w:pPr>
                                <w:spacing w:before="0" w:line="92" w:lineRule="exact"/>
                                <w:ind w:left="0" w:right="0" w:firstLine="0"/>
                                <w:jc w:val="left"/>
                                <w:rPr>
                                  <w:sz w:val="7"/>
                                </w:rPr>
                              </w:pPr>
                              <w:r>
                                <w:rPr>
                                  <w:color w:val="333333"/>
                                  <w:spacing w:val="-4"/>
                                  <w:sz w:val="7"/>
                                </w:rPr>
                                <w:t>选课功能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" name="Textbox 18"/>
                        <wps:cNvSpPr txBox="1"/>
                        <wps:spPr>
                          <a:xfrm>
                            <a:off x="374391" y="528634"/>
                            <a:ext cx="187960" cy="5841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B1BEB7B">
                              <w:pPr>
                                <w:spacing w:before="0" w:line="92" w:lineRule="exact"/>
                                <w:ind w:left="0" w:right="0" w:firstLine="0"/>
                                <w:jc w:val="left"/>
                                <w:rPr>
                                  <w:sz w:val="7"/>
                                </w:rPr>
                              </w:pPr>
                              <w:r>
                                <w:rPr>
                                  <w:color w:val="333333"/>
                                  <w:spacing w:val="-4"/>
                                  <w:sz w:val="7"/>
                                </w:rPr>
                                <w:t>退课功能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" name="Textbox 19"/>
                        <wps:cNvSpPr txBox="1"/>
                        <wps:spPr>
                          <a:xfrm>
                            <a:off x="726909" y="528634"/>
                            <a:ext cx="231775" cy="5841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1503E6B">
                              <w:pPr>
                                <w:spacing w:before="0" w:line="92" w:lineRule="exact"/>
                                <w:ind w:left="0" w:right="0" w:firstLine="0"/>
                                <w:jc w:val="left"/>
                                <w:rPr>
                                  <w:sz w:val="7"/>
                                </w:rPr>
                              </w:pPr>
                              <w:r>
                                <w:rPr>
                                  <w:color w:val="333333"/>
                                  <w:spacing w:val="-4"/>
                                  <w:sz w:val="7"/>
                                </w:rPr>
                                <w:t>个性化推荐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" name="Textbox 20"/>
                        <wps:cNvSpPr txBox="1"/>
                        <wps:spPr>
                          <a:xfrm>
                            <a:off x="1123149" y="528634"/>
                            <a:ext cx="275590" cy="5841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19FC726">
                              <w:pPr>
                                <w:spacing w:before="0" w:line="92" w:lineRule="exact"/>
                                <w:ind w:left="0" w:right="0" w:firstLine="0"/>
                                <w:jc w:val="left"/>
                                <w:rPr>
                                  <w:sz w:val="7"/>
                                </w:rPr>
                              </w:pPr>
                              <w:r>
                                <w:rPr>
                                  <w:color w:val="333333"/>
                                  <w:spacing w:val="-4"/>
                                  <w:sz w:val="7"/>
                                </w:rPr>
                                <w:t>查看已选课程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" name="Textbox 21"/>
                        <wps:cNvSpPr txBox="1"/>
                        <wps:spPr>
                          <a:xfrm>
                            <a:off x="1563113" y="528634"/>
                            <a:ext cx="187960" cy="5841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D381FFB">
                              <w:pPr>
                                <w:spacing w:before="0" w:line="92" w:lineRule="exact"/>
                                <w:ind w:left="0" w:right="0" w:firstLine="0"/>
                                <w:jc w:val="left"/>
                                <w:rPr>
                                  <w:sz w:val="7"/>
                                </w:rPr>
                              </w:pPr>
                              <w:r>
                                <w:rPr>
                                  <w:color w:val="333333"/>
                                  <w:spacing w:val="-4"/>
                                  <w:sz w:val="7"/>
                                </w:rPr>
                                <w:t>开课功能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" name="Textbox 22"/>
                        <wps:cNvSpPr txBox="1"/>
                        <wps:spPr>
                          <a:xfrm>
                            <a:off x="1915631" y="528634"/>
                            <a:ext cx="187960" cy="5841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63DF934">
                              <w:pPr>
                                <w:spacing w:before="0" w:line="92" w:lineRule="exact"/>
                                <w:ind w:left="0" w:right="0" w:firstLine="0"/>
                                <w:jc w:val="left"/>
                                <w:rPr>
                                  <w:sz w:val="7"/>
                                </w:rPr>
                              </w:pPr>
                              <w:r>
                                <w:rPr>
                                  <w:color w:val="333333"/>
                                  <w:spacing w:val="-4"/>
                                  <w:sz w:val="7"/>
                                </w:rPr>
                                <w:t>删除课程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" name="Textbox 23"/>
                        <wps:cNvSpPr txBox="1"/>
                        <wps:spPr>
                          <a:xfrm>
                            <a:off x="2268148" y="528634"/>
                            <a:ext cx="275590" cy="5841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B084894">
                              <w:pPr>
                                <w:spacing w:before="0" w:line="92" w:lineRule="exact"/>
                                <w:ind w:left="0" w:right="0" w:firstLine="0"/>
                                <w:jc w:val="left"/>
                                <w:rPr>
                                  <w:sz w:val="7"/>
                                </w:rPr>
                              </w:pPr>
                              <w:r>
                                <w:rPr>
                                  <w:color w:val="333333"/>
                                  <w:spacing w:val="-4"/>
                                  <w:sz w:val="7"/>
                                </w:rPr>
                                <w:t>管理课程信息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" name="Textbox 24"/>
                        <wps:cNvSpPr txBox="1"/>
                        <wps:spPr>
                          <a:xfrm>
                            <a:off x="2708112" y="528634"/>
                            <a:ext cx="275590" cy="5841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FF3EE41">
                              <w:pPr>
                                <w:spacing w:before="0" w:line="92" w:lineRule="exact"/>
                                <w:ind w:left="0" w:right="0" w:firstLine="0"/>
                                <w:jc w:val="left"/>
                                <w:rPr>
                                  <w:sz w:val="7"/>
                                </w:rPr>
                              </w:pPr>
                              <w:r>
                                <w:rPr>
                                  <w:color w:val="333333"/>
                                  <w:spacing w:val="-4"/>
                                  <w:sz w:val="7"/>
                                </w:rPr>
                                <w:t>管理课程安排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" name="Textbox 25"/>
                        <wps:cNvSpPr txBox="1"/>
                        <wps:spPr>
                          <a:xfrm>
                            <a:off x="3148076" y="528634"/>
                            <a:ext cx="187960" cy="5841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BC3448D">
                              <w:pPr>
                                <w:spacing w:before="0" w:line="92" w:lineRule="exact"/>
                                <w:ind w:left="0" w:right="0" w:firstLine="0"/>
                                <w:jc w:val="left"/>
                                <w:rPr>
                                  <w:sz w:val="7"/>
                                </w:rPr>
                              </w:pPr>
                              <w:r>
                                <w:rPr>
                                  <w:color w:val="333333"/>
                                  <w:spacing w:val="-4"/>
                                  <w:sz w:val="7"/>
                                </w:rPr>
                                <w:t>用户管理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" name="Textbox 26"/>
                        <wps:cNvSpPr txBox="1"/>
                        <wps:spPr>
                          <a:xfrm>
                            <a:off x="3500594" y="528634"/>
                            <a:ext cx="187960" cy="5841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083E3B7">
                              <w:pPr>
                                <w:spacing w:before="0" w:line="92" w:lineRule="exact"/>
                                <w:ind w:left="0" w:right="0" w:firstLine="0"/>
                                <w:jc w:val="left"/>
                                <w:rPr>
                                  <w:sz w:val="7"/>
                                </w:rPr>
                              </w:pPr>
                              <w:r>
                                <w:rPr>
                                  <w:color w:val="333333"/>
                                  <w:spacing w:val="-4"/>
                                  <w:sz w:val="7"/>
                                </w:rPr>
                                <w:t>课程管理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" name="Textbox 27"/>
                        <wps:cNvSpPr txBox="1"/>
                        <wps:spPr>
                          <a:xfrm>
                            <a:off x="3853112" y="528634"/>
                            <a:ext cx="187960" cy="5841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598A79B">
                              <w:pPr>
                                <w:spacing w:before="0" w:line="92" w:lineRule="exact"/>
                                <w:ind w:left="0" w:right="0" w:firstLine="0"/>
                                <w:jc w:val="left"/>
                                <w:rPr>
                                  <w:sz w:val="7"/>
                                </w:rPr>
                              </w:pPr>
                              <w:r>
                                <w:rPr>
                                  <w:color w:val="333333"/>
                                  <w:spacing w:val="-4"/>
                                  <w:sz w:val="7"/>
                                </w:rPr>
                                <w:t>权限分配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" name="Textbox 28"/>
                        <wps:cNvSpPr txBox="1"/>
                        <wps:spPr>
                          <a:xfrm>
                            <a:off x="4205630" y="528634"/>
                            <a:ext cx="187960" cy="5841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41E60DA">
                              <w:pPr>
                                <w:spacing w:before="0" w:line="92" w:lineRule="exact"/>
                                <w:ind w:left="0" w:right="0" w:firstLine="0"/>
                                <w:jc w:val="left"/>
                                <w:rPr>
                                  <w:sz w:val="7"/>
                                </w:rPr>
                              </w:pPr>
                              <w:r>
                                <w:rPr>
                                  <w:color w:val="333333"/>
                                  <w:spacing w:val="-4"/>
                                  <w:sz w:val="7"/>
                                </w:rPr>
                                <w:t>排课管理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" name="Textbox 29"/>
                        <wps:cNvSpPr txBox="1"/>
                        <wps:spPr>
                          <a:xfrm>
                            <a:off x="4558146" y="528634"/>
                            <a:ext cx="187960" cy="5841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A7B8951">
                              <w:pPr>
                                <w:spacing w:before="0" w:line="92" w:lineRule="exact"/>
                                <w:ind w:left="0" w:right="0" w:firstLine="0"/>
                                <w:jc w:val="left"/>
                                <w:rPr>
                                  <w:sz w:val="7"/>
                                </w:rPr>
                              </w:pPr>
                              <w:r>
                                <w:rPr>
                                  <w:color w:val="333333"/>
                                  <w:spacing w:val="-4"/>
                                  <w:sz w:val="7"/>
                                </w:rPr>
                                <w:t>数据收集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0" name="Textbox 30"/>
                        <wps:cNvSpPr txBox="1"/>
                        <wps:spPr>
                          <a:xfrm>
                            <a:off x="4910665" y="528634"/>
                            <a:ext cx="275590" cy="5841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AE64AD2">
                              <w:pPr>
                                <w:spacing w:before="0" w:line="92" w:lineRule="exact"/>
                                <w:ind w:left="0" w:right="0" w:firstLine="0"/>
                                <w:jc w:val="left"/>
                                <w:rPr>
                                  <w:sz w:val="7"/>
                                </w:rPr>
                              </w:pPr>
                              <w:r>
                                <w:rPr>
                                  <w:color w:val="333333"/>
                                  <w:spacing w:val="-4"/>
                                  <w:sz w:val="7"/>
                                </w:rPr>
                                <w:t>协同过滤算法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1" name="Textbox 31"/>
                        <wps:cNvSpPr txBox="1"/>
                        <wps:spPr>
                          <a:xfrm>
                            <a:off x="5350629" y="528634"/>
                            <a:ext cx="275590" cy="5841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5F68432">
                              <w:pPr>
                                <w:spacing w:before="0" w:line="92" w:lineRule="exact"/>
                                <w:ind w:left="0" w:right="0" w:firstLine="0"/>
                                <w:jc w:val="left"/>
                                <w:rPr>
                                  <w:sz w:val="7"/>
                                </w:rPr>
                              </w:pPr>
                              <w:r>
                                <w:rPr>
                                  <w:color w:val="333333"/>
                                  <w:spacing w:val="-4"/>
                                  <w:sz w:val="7"/>
                                </w:rPr>
                                <w:t>生成推荐列表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8" o:spid="_x0000_s1026" o:spt="203" style="position:absolute;left:0pt;margin-left:76.15pt;margin-top:8.3pt;height:48.5pt;width:443.7pt;mso-position-horizontal-relative:page;mso-wrap-distance-bottom:0pt;mso-wrap-distance-top:0pt;z-index:-251645952;mso-width-relative:page;mso-height-relative:page;" coordsize="5634990,615950" o:gfxdata="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">
                <o:lock v:ext="edit" aspectratio="f"/>
                <v:shape id="Graphic 9" o:spid="_x0000_s1026" o:spt="100" style="position:absolute;left:649027;top:73905;height:178435;width:2018664;" filled="f" stroked="t" coordsize="2018664,178435" o:gfxdata="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M/2Kd25AAAA2gAA&#10;AA8AAAAAAAAAAQAgAAAAIgAAAGRycy9kb3ducmV2LnhtbFBLAQIUABQAAAAIAIdO4kAzLwWeOwAA&#10;ADkAAAAQAAAAAAAAAAEAIAAAAAgBAABkcnMvc2hhcGV4bWwueG1sUEsFBgAAAAAGAAYAWwEAALID&#10;AAAAAA==&#10;" path="m2018095,0l0,108776,0,177876e">
                  <v:fill on="f" focussize="0,0"/>
                  <v:stroke weight="0.435196850393701pt" color="#333333" joinstyle="round"/>
                  <v:imagedata o:title=""/>
                  <o:lock v:ext="edit" aspectratio="f"/>
                  <v:textbox inset="0mm,0mm,0mm,0mm"/>
                </v:shape>
                <v:shape id="Image 10" o:spid="_x0000_s1026" o:spt="75" type="#_x0000_t75" style="position:absolute;left:0;top:234368;height:381394;width:1407363;" filled="f" o:preferrelative="t" stroked="f" coordsize="21600,21600" o:gfxdata="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BK8HfW8AAAA&#10;2w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8" o:title=""/>
                  <o:lock v:ext="edit" aspectratio="f"/>
                </v:shape>
                <v:shape id="Image 11" o:spid="_x0000_s1026" o:spt="75" type="#_x0000_t75" style="position:absolute;left:1541239;top:0;height:615763;width:4093603;" filled="f" o:preferrelative="t" stroked="f" coordsize="21600,21600" o:gfxdata="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EeRchm8AAAA&#10;2w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9" o:title=""/>
                  <o:lock v:ext="edit" aspectratio="f"/>
                </v:shape>
                <v:shape id="Textbox 12" o:spid="_x0000_s1026" o:spt="202" type="#_x0000_t202" style="position:absolute;left:2687617;top:27833;height:58419;width:581660;" filled="f" stroked="f" coordsize="21600,21600" o:gfxdata="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JWUylS8AAAA&#10;2w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783A9057">
                        <w:pPr>
                          <w:spacing w:before="0" w:line="92" w:lineRule="exact"/>
                          <w:ind w:left="0" w:right="0" w:firstLine="0"/>
                          <w:jc w:val="left"/>
                          <w:rPr>
                            <w:sz w:val="7"/>
                          </w:rPr>
                        </w:pPr>
                        <w:r>
                          <w:rPr>
                            <w:color w:val="333333"/>
                            <w:spacing w:val="-3"/>
                            <w:sz w:val="7"/>
                          </w:rPr>
                          <w:t>基于协同过滤算法的排课系统</w:t>
                        </w:r>
                      </w:p>
                    </w:txbxContent>
                  </v:textbox>
                </v:shape>
                <v:shape id="Textbox 13" o:spid="_x0000_s1026" o:spt="202" type="#_x0000_t202" style="position:absolute;left:583442;top:278234;height:58419;width:144145;" filled="f" stroked="f" coordsize="21600,21600" o:gfxdata="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PrYb8+8AAAA&#10;2w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7703F620">
                        <w:pPr>
                          <w:spacing w:before="0" w:line="92" w:lineRule="exact"/>
                          <w:ind w:left="0" w:right="0" w:firstLine="0"/>
                          <w:jc w:val="left"/>
                          <w:rPr>
                            <w:sz w:val="7"/>
                          </w:rPr>
                        </w:pPr>
                        <w:r>
                          <w:rPr>
                            <w:color w:val="333333"/>
                            <w:spacing w:val="-6"/>
                            <w:sz w:val="7"/>
                          </w:rPr>
                          <w:t>学生端</w:t>
                        </w:r>
                      </w:p>
                    </w:txbxContent>
                  </v:textbox>
                </v:shape>
                <v:shape id="Textbox 14" o:spid="_x0000_s1026" o:spt="202" type="#_x0000_t202" style="position:absolute;left:2135613;top:278234;height:58419;width:144145;" filled="f" stroked="f" coordsize="21600,21600" o:gfxdata="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HUx97u8AAAA&#10;2w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10599A78">
                        <w:pPr>
                          <w:spacing w:before="0" w:line="92" w:lineRule="exact"/>
                          <w:ind w:left="0" w:right="0" w:firstLine="0"/>
                          <w:jc w:val="left"/>
                          <w:rPr>
                            <w:sz w:val="7"/>
                          </w:rPr>
                        </w:pPr>
                        <w:r>
                          <w:rPr>
                            <w:color w:val="333333"/>
                            <w:spacing w:val="-6"/>
                            <w:sz w:val="7"/>
                          </w:rPr>
                          <w:t>教师端</w:t>
                        </w:r>
                      </w:p>
                    </w:txbxContent>
                  </v:textbox>
                </v:shape>
                <v:shape id="Textbox 15" o:spid="_x0000_s1026" o:spt="202" type="#_x0000_t202" style="position:absolute;left:3676853;top:278234;height:58419;width:187960;" filled="f" stroked="f" coordsize="21600,21600" o:gfxdata="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Bp9UiC8AAAA&#10;2w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51711B77">
                        <w:pPr>
                          <w:spacing w:before="0" w:line="92" w:lineRule="exact"/>
                          <w:ind w:left="0" w:right="0" w:firstLine="0"/>
                          <w:jc w:val="left"/>
                          <w:rPr>
                            <w:sz w:val="7"/>
                          </w:rPr>
                        </w:pPr>
                        <w:r>
                          <w:rPr>
                            <w:color w:val="333333"/>
                            <w:spacing w:val="-4"/>
                            <w:sz w:val="7"/>
                          </w:rPr>
                          <w:t>管理员端</w:t>
                        </w:r>
                      </w:p>
                    </w:txbxContent>
                  </v:textbox>
                </v:shape>
                <v:shape id="Textbox 16" o:spid="_x0000_s1026" o:spt="202" type="#_x0000_t202" style="position:absolute;left:4910665;top:278234;height:58419;width:275590;" filled="f" stroked="f" coordsize="21600,21600" o:gfxdata="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OqvzFe8AAAA&#10;2w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3A0A42D0">
                        <w:pPr>
                          <w:spacing w:before="0" w:line="92" w:lineRule="exact"/>
                          <w:ind w:left="0" w:right="0" w:firstLine="0"/>
                          <w:jc w:val="left"/>
                          <w:rPr>
                            <w:sz w:val="7"/>
                          </w:rPr>
                        </w:pPr>
                        <w:r>
                          <w:rPr>
                            <w:color w:val="333333"/>
                            <w:spacing w:val="-4"/>
                            <w:sz w:val="7"/>
                          </w:rPr>
                          <w:t>核心推荐模块</w:t>
                        </w:r>
                      </w:p>
                    </w:txbxContent>
                  </v:textbox>
                </v:shape>
                <v:shape id="Textbox 17" o:spid="_x0000_s1026" o:spt="202" type="#_x0000_t202" style="position:absolute;left:21873;top:528634;height:58419;width:187960;" filled="f" stroked="f" coordsize="21600,21600" o:gfxdata="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IXjacy8AAAA&#10;2w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4FE32EAB">
                        <w:pPr>
                          <w:spacing w:before="0" w:line="92" w:lineRule="exact"/>
                          <w:ind w:left="0" w:right="0" w:firstLine="0"/>
                          <w:jc w:val="left"/>
                          <w:rPr>
                            <w:sz w:val="7"/>
                          </w:rPr>
                        </w:pPr>
                        <w:r>
                          <w:rPr>
                            <w:color w:val="333333"/>
                            <w:spacing w:val="-4"/>
                            <w:sz w:val="7"/>
                          </w:rPr>
                          <w:t>选课功能</w:t>
                        </w:r>
                      </w:p>
                    </w:txbxContent>
                  </v:textbox>
                </v:shape>
                <v:shape id="Textbox 18" o:spid="_x0000_s1026" o:spt="202" type="#_x0000_t202" style="position:absolute;left:374391;top:528634;height:58419;width:187960;" filled="f" stroked="f" coordsize="21600,21600" o:gfxdata="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9Hz9vr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3B1BEB7B">
                        <w:pPr>
                          <w:spacing w:before="0" w:line="92" w:lineRule="exact"/>
                          <w:ind w:left="0" w:right="0" w:firstLine="0"/>
                          <w:jc w:val="left"/>
                          <w:rPr>
                            <w:sz w:val="7"/>
                          </w:rPr>
                        </w:pPr>
                        <w:r>
                          <w:rPr>
                            <w:color w:val="333333"/>
                            <w:spacing w:val="-4"/>
                            <w:sz w:val="7"/>
                          </w:rPr>
                          <w:t>退课功能</w:t>
                        </w:r>
                      </w:p>
                    </w:txbxContent>
                  </v:textbox>
                </v:shape>
                <v:shape id="Textbox 19" o:spid="_x0000_s1026" o:spt="202" type="#_x0000_t202" style="position:absolute;left:726909;top:528634;height:58419;width:231775;" filled="f" stroked="f" coordsize="21600,21600" o:gfxdata="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JswWCW8AAAA&#10;2w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51503E6B">
                        <w:pPr>
                          <w:spacing w:before="0" w:line="92" w:lineRule="exact"/>
                          <w:ind w:left="0" w:right="0" w:firstLine="0"/>
                          <w:jc w:val="left"/>
                          <w:rPr>
                            <w:sz w:val="7"/>
                          </w:rPr>
                        </w:pPr>
                        <w:r>
                          <w:rPr>
                            <w:color w:val="333333"/>
                            <w:spacing w:val="-4"/>
                            <w:sz w:val="7"/>
                          </w:rPr>
                          <w:t>个性化推荐</w:t>
                        </w:r>
                      </w:p>
                    </w:txbxContent>
                  </v:textbox>
                </v:shape>
                <v:shape id="Textbox 20" o:spid="_x0000_s1026" o:spt="202" type="#_x0000_t202" style="position:absolute;left:1123149;top:528634;height:58419;width:275590;" filled="f" stroked="f" coordsize="21600,21600" o:gfxdata="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MRmOwW5AAAA2wAA&#10;AA8AAAAAAAAAAQAgAAAAIgAAAGRycy9kb3ducmV2LnhtbFBLAQIUABQAAAAIAIdO4kAzLwWeOwAA&#10;ADkAAAAQAAAAAAAAAAEAIAAAAAgBAABkcnMvc2hhcGV4bWwueG1sUEsFBgAAAAAGAAYAWwEAALID&#10;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319FC726">
                        <w:pPr>
                          <w:spacing w:before="0" w:line="92" w:lineRule="exact"/>
                          <w:ind w:left="0" w:right="0" w:firstLine="0"/>
                          <w:jc w:val="left"/>
                          <w:rPr>
                            <w:sz w:val="7"/>
                          </w:rPr>
                        </w:pPr>
                        <w:r>
                          <w:rPr>
                            <w:color w:val="333333"/>
                            <w:spacing w:val="-4"/>
                            <w:sz w:val="7"/>
                          </w:rPr>
                          <w:t>查看已选课程</w:t>
                        </w:r>
                      </w:p>
                    </w:txbxContent>
                  </v:textbox>
                </v:shape>
                <v:shape id="Textbox 21" o:spid="_x0000_s1026" o:spt="202" type="#_x0000_t202" style="position:absolute;left:1563113;top:528634;height:58419;width:187960;" filled="f" stroked="f" coordsize="21600,21600" o:gfxdata="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qyqenr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4D381FFB">
                        <w:pPr>
                          <w:spacing w:before="0" w:line="92" w:lineRule="exact"/>
                          <w:ind w:left="0" w:right="0" w:firstLine="0"/>
                          <w:jc w:val="left"/>
                          <w:rPr>
                            <w:sz w:val="7"/>
                          </w:rPr>
                        </w:pPr>
                        <w:r>
                          <w:rPr>
                            <w:color w:val="333333"/>
                            <w:spacing w:val="-4"/>
                            <w:sz w:val="7"/>
                          </w:rPr>
                          <w:t>开课功能</w:t>
                        </w:r>
                      </w:p>
                    </w:txbxContent>
                  </v:textbox>
                </v:shape>
                <v:shape id="Textbox 22" o:spid="_x0000_s1026" o:spt="202" type="#_x0000_t202" style="position:absolute;left:1915631;top:528634;height:58419;width:187960;" filled="f" stroked="f" coordsize="21600,21600" o:gfxdata="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b+ADp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163DF934">
                        <w:pPr>
                          <w:spacing w:before="0" w:line="92" w:lineRule="exact"/>
                          <w:ind w:left="0" w:right="0" w:firstLine="0"/>
                          <w:jc w:val="left"/>
                          <w:rPr>
                            <w:sz w:val="7"/>
                          </w:rPr>
                        </w:pPr>
                        <w:r>
                          <w:rPr>
                            <w:color w:val="333333"/>
                            <w:spacing w:val="-4"/>
                            <w:sz w:val="7"/>
                          </w:rPr>
                          <w:t>删除课程</w:t>
                        </w:r>
                      </w:p>
                    </w:txbxContent>
                  </v:textbox>
                </v:shape>
                <v:shape id="Textbox 23" o:spid="_x0000_s1026" o:spt="202" type="#_x0000_t202" style="position:absolute;left:2268148;top:528634;height:58419;width:275590;" filled="f" stroked="f" coordsize="21600,21600" o:gfxdata="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NLSlcr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4B084894">
                        <w:pPr>
                          <w:spacing w:before="0" w:line="92" w:lineRule="exact"/>
                          <w:ind w:left="0" w:right="0" w:firstLine="0"/>
                          <w:jc w:val="left"/>
                          <w:rPr>
                            <w:sz w:val="7"/>
                          </w:rPr>
                        </w:pPr>
                        <w:r>
                          <w:rPr>
                            <w:color w:val="333333"/>
                            <w:spacing w:val="-4"/>
                            <w:sz w:val="7"/>
                          </w:rPr>
                          <w:t>管理课程信息</w:t>
                        </w:r>
                      </w:p>
                    </w:txbxContent>
                  </v:textbox>
                </v:shape>
                <v:shape id="Textbox 24" o:spid="_x0000_s1026" o:spt="202" type="#_x0000_t202" style="position:absolute;left:2708112;top:528634;height:58419;width:275590;" filled="f" stroked="f" coordsize="21600,21600" o:gfxdata="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u109Br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4FF3EE41">
                        <w:pPr>
                          <w:spacing w:before="0" w:line="92" w:lineRule="exact"/>
                          <w:ind w:left="0" w:right="0" w:firstLine="0"/>
                          <w:jc w:val="left"/>
                          <w:rPr>
                            <w:sz w:val="7"/>
                          </w:rPr>
                        </w:pPr>
                        <w:r>
                          <w:rPr>
                            <w:color w:val="333333"/>
                            <w:spacing w:val="-4"/>
                            <w:sz w:val="7"/>
                          </w:rPr>
                          <w:t>管理课程安排</w:t>
                        </w:r>
                      </w:p>
                    </w:txbxContent>
                  </v:textbox>
                </v:shape>
                <v:shape id="Textbox 25" o:spid="_x0000_s1026" o:spt="202" type="#_x0000_t202" style="position:absolute;left:3148076;top:528634;height:58419;width:187960;" filled="f" stroked="f" coordsize="21600,21600" o:gfxdata="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1BGYnb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4BC3448D">
                        <w:pPr>
                          <w:spacing w:before="0" w:line="92" w:lineRule="exact"/>
                          <w:ind w:left="0" w:right="0" w:firstLine="0"/>
                          <w:jc w:val="left"/>
                          <w:rPr>
                            <w:sz w:val="7"/>
                          </w:rPr>
                        </w:pPr>
                        <w:r>
                          <w:rPr>
                            <w:color w:val="333333"/>
                            <w:spacing w:val="-4"/>
                            <w:sz w:val="7"/>
                          </w:rPr>
                          <w:t>用户管理</w:t>
                        </w:r>
                      </w:p>
                    </w:txbxContent>
                  </v:textbox>
                </v:shape>
                <v:shape id="Textbox 26" o:spid="_x0000_s1026" o:spt="202" type="#_x0000_t202" style="position:absolute;left:3500594;top:528634;height:58419;width:187960;" filled="f" stroked="f" coordsize="21600,21600" o:gfxdata="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kwwbq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7083E3B7">
                        <w:pPr>
                          <w:spacing w:before="0" w:line="92" w:lineRule="exact"/>
                          <w:ind w:left="0" w:right="0" w:firstLine="0"/>
                          <w:jc w:val="left"/>
                          <w:rPr>
                            <w:sz w:val="7"/>
                          </w:rPr>
                        </w:pPr>
                        <w:r>
                          <w:rPr>
                            <w:color w:val="333333"/>
                            <w:spacing w:val="-4"/>
                            <w:sz w:val="7"/>
                          </w:rPr>
                          <w:t>课程管理</w:t>
                        </w:r>
                      </w:p>
                    </w:txbxContent>
                  </v:textbox>
                </v:shape>
                <v:shape id="Textbox 27" o:spid="_x0000_s1026" o:spt="202" type="#_x0000_t202" style="position:absolute;left:3853112;top:528634;height:58419;width:187960;" filled="f" stroked="f" coordsize="21600,21600" o:gfxdata="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Lj6Nx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2598A79B">
                        <w:pPr>
                          <w:spacing w:before="0" w:line="92" w:lineRule="exact"/>
                          <w:ind w:left="0" w:right="0" w:firstLine="0"/>
                          <w:jc w:val="left"/>
                          <w:rPr>
                            <w:sz w:val="7"/>
                          </w:rPr>
                        </w:pPr>
                        <w:r>
                          <w:rPr>
                            <w:color w:val="333333"/>
                            <w:spacing w:val="-4"/>
                            <w:sz w:val="7"/>
                          </w:rPr>
                          <w:t>权限分配</w:t>
                        </w:r>
                      </w:p>
                    </w:txbxContent>
                  </v:textbox>
                </v:shape>
                <v:shape id="Textbox 28" o:spid="_x0000_s1026" o:spt="202" type="#_x0000_t202" style="position:absolute;left:4205630;top:528634;height:58419;width:187960;" filled="f" stroked="f" coordsize="21600,21600" o:gfxdata="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DoQNwO5AAAA2wAA&#10;AA8AAAAAAAAAAQAgAAAAIgAAAGRycy9kb3ducmV2LnhtbFBLAQIUABQAAAAIAIdO4kAzLwWeOwAA&#10;ADkAAAAQAAAAAAAAAAEAIAAAAAgBAABkcnMvc2hhcGV4bWwueG1sUEsFBgAAAAAGAAYAWwEAALID&#10;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641E60DA">
                        <w:pPr>
                          <w:spacing w:before="0" w:line="92" w:lineRule="exact"/>
                          <w:ind w:left="0" w:right="0" w:firstLine="0"/>
                          <w:jc w:val="left"/>
                          <w:rPr>
                            <w:sz w:val="7"/>
                          </w:rPr>
                        </w:pPr>
                        <w:r>
                          <w:rPr>
                            <w:color w:val="333333"/>
                            <w:spacing w:val="-4"/>
                            <w:sz w:val="7"/>
                          </w:rPr>
                          <w:t>排课管理</w:t>
                        </w:r>
                      </w:p>
                    </w:txbxContent>
                  </v:textbox>
                </v:shape>
                <v:shape id="Textbox 29" o:spid="_x0000_s1026" o:spt="202" type="#_x0000_t202" style="position:absolute;left:4558146;top:528634;height:58419;width:187960;" filled="f" stroked="f" coordsize="21600,21600" o:gfxdata="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VXJKY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2A7B8951">
                        <w:pPr>
                          <w:spacing w:before="0" w:line="92" w:lineRule="exact"/>
                          <w:ind w:left="0" w:right="0" w:firstLine="0"/>
                          <w:jc w:val="left"/>
                          <w:rPr>
                            <w:sz w:val="7"/>
                          </w:rPr>
                        </w:pPr>
                        <w:r>
                          <w:rPr>
                            <w:color w:val="333333"/>
                            <w:spacing w:val="-4"/>
                            <w:sz w:val="7"/>
                          </w:rPr>
                          <w:t>数据收集</w:t>
                        </w:r>
                      </w:p>
                    </w:txbxContent>
                  </v:textbox>
                </v:shape>
                <v:shape id="Textbox 30" o:spid="_x0000_s1026" o:spt="202" type="#_x0000_t202" style="position:absolute;left:4910665;top:528634;height:58419;width:275590;" filled="f" stroked="f" coordsize="21600,21600" o:gfxdata="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Bv63YugAAANsA&#10;AAAPAAAAAAAAAAEAIAAAACIAAABkcnMvZG93bnJldi54bWxQSwECFAAUAAAACACHTuJAMy8FnjsA&#10;AAA5AAAAEAAAAAAAAAABACAAAAAJAQAAZHJzL3NoYXBleG1sLnhtbFBLBQYAAAAABgAGAFsBAACz&#10;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4AE64AD2">
                        <w:pPr>
                          <w:spacing w:before="0" w:line="92" w:lineRule="exact"/>
                          <w:ind w:left="0" w:right="0" w:firstLine="0"/>
                          <w:jc w:val="left"/>
                          <w:rPr>
                            <w:sz w:val="7"/>
                          </w:rPr>
                        </w:pPr>
                        <w:r>
                          <w:rPr>
                            <w:color w:val="333333"/>
                            <w:spacing w:val="-4"/>
                            <w:sz w:val="7"/>
                          </w:rPr>
                          <w:t>协同过滤算法</w:t>
                        </w:r>
                      </w:p>
                    </w:txbxContent>
                  </v:textbox>
                </v:shape>
                <v:shape id="Textbox 31" o:spid="_x0000_s1026" o:spt="202" type="#_x0000_t202" style="position:absolute;left:5350629;top:528634;height:58419;width:275590;" filled="f" stroked="f" coordsize="21600,21600" o:gfxdata="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u8whD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25F68432">
                        <w:pPr>
                          <w:spacing w:before="0" w:line="92" w:lineRule="exact"/>
                          <w:ind w:left="0" w:right="0" w:firstLine="0"/>
                          <w:jc w:val="left"/>
                          <w:rPr>
                            <w:sz w:val="7"/>
                          </w:rPr>
                        </w:pPr>
                        <w:r>
                          <w:rPr>
                            <w:color w:val="333333"/>
                            <w:spacing w:val="-4"/>
                            <w:sz w:val="7"/>
                          </w:rPr>
                          <w:t>生成推荐列表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</w:p>
    <w:p w14:paraId="572F0C9D">
      <w:pPr>
        <w:pStyle w:val="2"/>
        <w:numPr>
          <w:ilvl w:val="0"/>
          <w:numId w:val="1"/>
        </w:numPr>
        <w:tabs>
          <w:tab w:val="left" w:pos="453"/>
        </w:tabs>
        <w:spacing w:before="304" w:after="0" w:line="240" w:lineRule="auto"/>
        <w:ind w:left="453" w:right="0" w:hanging="380"/>
        <w:jc w:val="left"/>
        <w:rPr>
          <w:rFonts w:ascii="Arial Black" w:eastAsia="Arial Black"/>
          <w:b w:val="0"/>
          <w:color w:val="333333"/>
        </w:rPr>
      </w:pPr>
      <w:bookmarkStart w:id="4" w:name="3. 系统功能分析"/>
      <w:bookmarkEnd w:id="4"/>
      <w:r>
        <w:rPr>
          <w:color w:val="333333"/>
          <w:spacing w:val="-2"/>
        </w:rPr>
        <w:t>系统功能分析</w:t>
      </w:r>
      <w:bookmarkStart w:id="16" w:name="_GoBack"/>
      <w:bookmarkEnd w:id="16"/>
    </w:p>
    <w:p w14:paraId="11D0B6EA">
      <w:pPr>
        <w:pStyle w:val="3"/>
        <w:numPr>
          <w:ilvl w:val="1"/>
          <w:numId w:val="1"/>
        </w:numPr>
        <w:tabs>
          <w:tab w:val="left" w:pos="566"/>
        </w:tabs>
        <w:spacing w:before="337" w:after="0" w:line="240" w:lineRule="auto"/>
        <w:ind w:left="566" w:right="0" w:hanging="493"/>
        <w:jc w:val="left"/>
      </w:pPr>
      <w:bookmarkStart w:id="5" w:name="3.1.3 管理员用例图"/>
      <w:bookmarkEnd w:id="5"/>
      <w:bookmarkStart w:id="6" w:name="3.2 用例说明"/>
      <w:bookmarkEnd w:id="6"/>
      <w:r>
        <w:rPr>
          <w:color w:val="333333"/>
          <w:spacing w:val="-3"/>
        </w:rPr>
        <w:t>用例说明</w:t>
      </w:r>
    </w:p>
    <w:p w14:paraId="6B15D218">
      <w:pPr>
        <w:pStyle w:val="10"/>
        <w:numPr>
          <w:ilvl w:val="2"/>
          <w:numId w:val="1"/>
        </w:numPr>
        <w:tabs>
          <w:tab w:val="left" w:pos="692"/>
        </w:tabs>
        <w:spacing w:before="71" w:after="0" w:line="240" w:lineRule="auto"/>
        <w:ind w:left="692" w:right="0" w:hanging="619"/>
        <w:jc w:val="left"/>
        <w:rPr>
          <w:b/>
          <w:sz w:val="24"/>
        </w:rPr>
      </w:pPr>
      <w:bookmarkStart w:id="7" w:name="3.2.1 学生用例"/>
      <w:bookmarkEnd w:id="7"/>
      <w:r>
        <w:rPr>
          <w:b/>
          <w:color w:val="333333"/>
          <w:spacing w:val="-3"/>
          <w:sz w:val="24"/>
        </w:rPr>
        <w:t>学生用例</w:t>
      </w:r>
    </w:p>
    <w:p w14:paraId="3AE1F904">
      <w:pPr>
        <w:pStyle w:val="5"/>
        <w:spacing w:before="2"/>
        <w:rPr>
          <w:b/>
          <w:sz w:val="11"/>
        </w:rPr>
      </w:pPr>
    </w:p>
    <w:tbl>
      <w:tblPr>
        <w:tblStyle w:val="7"/>
        <w:tblW w:w="0" w:type="auto"/>
        <w:tblInd w:w="88" w:type="dxa"/>
        <w:tblBorders>
          <w:top w:val="single" w:color="DEE2E4" w:sz="6" w:space="0"/>
          <w:left w:val="single" w:color="DEE2E4" w:sz="6" w:space="0"/>
          <w:bottom w:val="single" w:color="DEE2E4" w:sz="6" w:space="0"/>
          <w:right w:val="single" w:color="DEE2E4" w:sz="6" w:space="0"/>
          <w:insideH w:val="single" w:color="DEE2E4" w:sz="6" w:space="0"/>
          <w:insideV w:val="single" w:color="DEE2E4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740"/>
        <w:gridCol w:w="7185"/>
      </w:tblGrid>
      <w:tr w14:paraId="16B0B176">
        <w:tblPrEx>
          <w:tblBorders>
            <w:top w:val="single" w:color="DEE2E4" w:sz="6" w:space="0"/>
            <w:left w:val="single" w:color="DEE2E4" w:sz="6" w:space="0"/>
            <w:bottom w:val="single" w:color="DEE2E4" w:sz="6" w:space="0"/>
            <w:right w:val="single" w:color="DEE2E4" w:sz="6" w:space="0"/>
            <w:insideH w:val="single" w:color="DEE2E4" w:sz="6" w:space="0"/>
            <w:insideV w:val="single" w:color="DEE2E4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5" w:hRule="atLeast"/>
        </w:trPr>
        <w:tc>
          <w:tcPr>
            <w:tcW w:w="1740" w:type="dxa"/>
            <w:shd w:val="clear" w:color="auto" w:fill="F7F7F7"/>
          </w:tcPr>
          <w:p w14:paraId="7A2DD6BC">
            <w:pPr>
              <w:pStyle w:val="11"/>
              <w:rPr>
                <w:b/>
                <w:sz w:val="19"/>
              </w:rPr>
            </w:pPr>
            <w:r>
              <w:rPr>
                <w:b/>
                <w:color w:val="333333"/>
                <w:spacing w:val="-3"/>
                <w:sz w:val="19"/>
              </w:rPr>
              <w:t>用例名称</w:t>
            </w:r>
          </w:p>
        </w:tc>
        <w:tc>
          <w:tcPr>
            <w:tcW w:w="7185" w:type="dxa"/>
            <w:shd w:val="clear" w:color="auto" w:fill="F7F7F7"/>
          </w:tcPr>
          <w:p w14:paraId="2963C6CA">
            <w:pPr>
              <w:pStyle w:val="11"/>
              <w:ind w:left="197"/>
              <w:rPr>
                <w:b/>
                <w:sz w:val="19"/>
              </w:rPr>
            </w:pPr>
            <w:r>
              <w:rPr>
                <w:b/>
                <w:color w:val="333333"/>
                <w:spacing w:val="-5"/>
                <w:sz w:val="19"/>
              </w:rPr>
              <w:t>选课</w:t>
            </w:r>
          </w:p>
        </w:tc>
      </w:tr>
      <w:tr w14:paraId="46D288D5">
        <w:tblPrEx>
          <w:tblBorders>
            <w:top w:val="single" w:color="DEE2E4" w:sz="6" w:space="0"/>
            <w:left w:val="single" w:color="DEE2E4" w:sz="6" w:space="0"/>
            <w:bottom w:val="single" w:color="DEE2E4" w:sz="6" w:space="0"/>
            <w:right w:val="single" w:color="DEE2E4" w:sz="6" w:space="0"/>
            <w:insideH w:val="single" w:color="DEE2E4" w:sz="6" w:space="0"/>
            <w:insideV w:val="single" w:color="DEE2E4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</w:trPr>
        <w:tc>
          <w:tcPr>
            <w:tcW w:w="1740" w:type="dxa"/>
          </w:tcPr>
          <w:p w14:paraId="563E5848">
            <w:pPr>
              <w:pStyle w:val="11"/>
              <w:rPr>
                <w:b/>
                <w:sz w:val="19"/>
              </w:rPr>
            </w:pPr>
            <w:r>
              <w:rPr>
                <w:b/>
                <w:color w:val="333333"/>
                <w:spacing w:val="-4"/>
                <w:sz w:val="19"/>
              </w:rPr>
              <w:t>参与者</w:t>
            </w:r>
          </w:p>
        </w:tc>
        <w:tc>
          <w:tcPr>
            <w:tcW w:w="7185" w:type="dxa"/>
          </w:tcPr>
          <w:p w14:paraId="2354ECEB">
            <w:pPr>
              <w:pStyle w:val="11"/>
              <w:ind w:left="197"/>
              <w:rPr>
                <w:sz w:val="19"/>
              </w:rPr>
            </w:pPr>
            <w:r>
              <w:rPr>
                <w:color w:val="333333"/>
                <w:spacing w:val="-5"/>
                <w:sz w:val="19"/>
              </w:rPr>
              <w:t>学生</w:t>
            </w:r>
          </w:p>
        </w:tc>
      </w:tr>
      <w:tr w14:paraId="0054B2AC">
        <w:tblPrEx>
          <w:tblBorders>
            <w:top w:val="single" w:color="DEE2E4" w:sz="6" w:space="0"/>
            <w:left w:val="single" w:color="DEE2E4" w:sz="6" w:space="0"/>
            <w:bottom w:val="single" w:color="DEE2E4" w:sz="6" w:space="0"/>
            <w:right w:val="single" w:color="DEE2E4" w:sz="6" w:space="0"/>
            <w:insideH w:val="single" w:color="DEE2E4" w:sz="6" w:space="0"/>
            <w:insideV w:val="single" w:color="DEE2E4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5" w:hRule="atLeast"/>
        </w:trPr>
        <w:tc>
          <w:tcPr>
            <w:tcW w:w="1740" w:type="dxa"/>
            <w:shd w:val="clear" w:color="auto" w:fill="F7F7F7"/>
          </w:tcPr>
          <w:p w14:paraId="144F96DB">
            <w:pPr>
              <w:pStyle w:val="11"/>
              <w:rPr>
                <w:b/>
                <w:sz w:val="19"/>
              </w:rPr>
            </w:pPr>
            <w:r>
              <w:rPr>
                <w:b/>
                <w:color w:val="333333"/>
                <w:spacing w:val="-3"/>
                <w:sz w:val="19"/>
              </w:rPr>
              <w:t>前置条件</w:t>
            </w:r>
          </w:p>
        </w:tc>
        <w:tc>
          <w:tcPr>
            <w:tcW w:w="7185" w:type="dxa"/>
            <w:shd w:val="clear" w:color="auto" w:fill="F7F7F7"/>
          </w:tcPr>
          <w:p w14:paraId="51EC48E3">
            <w:pPr>
              <w:pStyle w:val="11"/>
              <w:ind w:left="197"/>
              <w:rPr>
                <w:sz w:val="19"/>
              </w:rPr>
            </w:pPr>
            <w:r>
              <w:rPr>
                <w:color w:val="333333"/>
                <w:spacing w:val="-1"/>
                <w:sz w:val="19"/>
              </w:rPr>
              <w:t>学生已成功登录系统。</w:t>
            </w:r>
          </w:p>
        </w:tc>
      </w:tr>
      <w:tr w14:paraId="393CF091">
        <w:tblPrEx>
          <w:tblBorders>
            <w:top w:val="single" w:color="DEE2E4" w:sz="6" w:space="0"/>
            <w:left w:val="single" w:color="DEE2E4" w:sz="6" w:space="0"/>
            <w:bottom w:val="single" w:color="DEE2E4" w:sz="6" w:space="0"/>
            <w:right w:val="single" w:color="DEE2E4" w:sz="6" w:space="0"/>
            <w:insideH w:val="single" w:color="DEE2E4" w:sz="6" w:space="0"/>
            <w:insideV w:val="single" w:color="DEE2E4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40" w:hRule="atLeast"/>
        </w:trPr>
        <w:tc>
          <w:tcPr>
            <w:tcW w:w="1740" w:type="dxa"/>
          </w:tcPr>
          <w:p w14:paraId="22011E7A">
            <w:pPr>
              <w:pStyle w:val="11"/>
              <w:spacing w:before="344"/>
              <w:ind w:left="0"/>
              <w:rPr>
                <w:b/>
                <w:sz w:val="19"/>
              </w:rPr>
            </w:pPr>
          </w:p>
          <w:p w14:paraId="779B7B4E">
            <w:pPr>
              <w:pStyle w:val="11"/>
              <w:spacing w:before="0"/>
              <w:rPr>
                <w:b/>
                <w:sz w:val="19"/>
              </w:rPr>
            </w:pPr>
            <w:r>
              <w:rPr>
                <w:b/>
                <w:color w:val="333333"/>
                <w:spacing w:val="-4"/>
                <w:sz w:val="19"/>
              </w:rPr>
              <w:t>主流程</w:t>
            </w:r>
          </w:p>
        </w:tc>
        <w:tc>
          <w:tcPr>
            <w:tcW w:w="7185" w:type="dxa"/>
          </w:tcPr>
          <w:p w14:paraId="07D0C5F9">
            <w:pPr>
              <w:pStyle w:val="11"/>
              <w:numPr>
                <w:ilvl w:val="0"/>
                <w:numId w:val="2"/>
              </w:numPr>
              <w:tabs>
                <w:tab w:val="left" w:pos="410"/>
              </w:tabs>
              <w:spacing w:before="64" w:after="0" w:line="333" w:lineRule="exact"/>
              <w:ind w:left="410" w:right="0" w:hanging="213"/>
              <w:jc w:val="left"/>
              <w:rPr>
                <w:sz w:val="19"/>
              </w:rPr>
            </w:pPr>
            <w:r>
              <w:rPr>
                <w:color w:val="333333"/>
                <w:spacing w:val="-2"/>
                <w:sz w:val="19"/>
              </w:rPr>
              <w:t>学生浏览课程列表。</w:t>
            </w:r>
          </w:p>
          <w:p w14:paraId="600E8FA0">
            <w:pPr>
              <w:pStyle w:val="11"/>
              <w:numPr>
                <w:ilvl w:val="0"/>
                <w:numId w:val="2"/>
              </w:numPr>
              <w:tabs>
                <w:tab w:val="left" w:pos="410"/>
              </w:tabs>
              <w:spacing w:before="0" w:after="0" w:line="315" w:lineRule="exact"/>
              <w:ind w:left="410" w:right="0" w:hanging="213"/>
              <w:jc w:val="left"/>
              <w:rPr>
                <w:sz w:val="19"/>
              </w:rPr>
            </w:pPr>
            <w:r>
              <w:rPr>
                <w:color w:val="333333"/>
                <w:spacing w:val="-1"/>
                <w:sz w:val="19"/>
              </w:rPr>
              <w:t>学生选择一门或多门意向课程。</w:t>
            </w:r>
          </w:p>
          <w:p w14:paraId="1F72351D">
            <w:pPr>
              <w:pStyle w:val="11"/>
              <w:numPr>
                <w:ilvl w:val="0"/>
                <w:numId w:val="2"/>
              </w:numPr>
              <w:tabs>
                <w:tab w:val="left" w:pos="410"/>
              </w:tabs>
              <w:spacing w:before="0" w:after="0" w:line="315" w:lineRule="exact"/>
              <w:ind w:left="410" w:right="0" w:hanging="213"/>
              <w:jc w:val="left"/>
              <w:rPr>
                <w:sz w:val="19"/>
              </w:rPr>
            </w:pPr>
            <w:r>
              <w:rPr>
                <w:color w:val="333333"/>
                <w:spacing w:val="-1"/>
                <w:sz w:val="19"/>
              </w:rPr>
              <w:t>系统检查课程容量是否已满、上课时间是否冲突。</w:t>
            </w:r>
          </w:p>
          <w:p w14:paraId="6A333015">
            <w:pPr>
              <w:pStyle w:val="11"/>
              <w:numPr>
                <w:ilvl w:val="0"/>
                <w:numId w:val="2"/>
              </w:numPr>
              <w:tabs>
                <w:tab w:val="left" w:pos="410"/>
              </w:tabs>
              <w:spacing w:before="0" w:after="0" w:line="308" w:lineRule="exact"/>
              <w:ind w:left="410" w:right="0" w:hanging="213"/>
              <w:jc w:val="left"/>
              <w:rPr>
                <w:sz w:val="19"/>
              </w:rPr>
            </w:pPr>
            <w:r>
              <w:rPr>
                <w:color w:val="333333"/>
                <w:spacing w:val="-1"/>
                <w:sz w:val="19"/>
              </w:rPr>
              <w:t>如无冲突，系统将课程加入学生的已选列表。</w:t>
            </w:r>
          </w:p>
          <w:p w14:paraId="59CBE7D1">
            <w:pPr>
              <w:pStyle w:val="11"/>
              <w:numPr>
                <w:ilvl w:val="0"/>
                <w:numId w:val="2"/>
              </w:numPr>
              <w:tabs>
                <w:tab w:val="left" w:pos="410"/>
              </w:tabs>
              <w:spacing w:before="0" w:after="0" w:line="325" w:lineRule="exact"/>
              <w:ind w:left="410" w:right="0" w:hanging="213"/>
              <w:jc w:val="left"/>
              <w:rPr>
                <w:sz w:val="19"/>
              </w:rPr>
            </w:pPr>
            <w:r>
              <w:rPr>
                <w:color w:val="333333"/>
                <w:spacing w:val="-1"/>
                <w:sz w:val="19"/>
              </w:rPr>
              <w:t>系统记录选课操作到历史记录中。</w:t>
            </w:r>
          </w:p>
        </w:tc>
      </w:tr>
      <w:tr w14:paraId="01A3758E">
        <w:tblPrEx>
          <w:tblBorders>
            <w:top w:val="single" w:color="DEE2E4" w:sz="6" w:space="0"/>
            <w:left w:val="single" w:color="DEE2E4" w:sz="6" w:space="0"/>
            <w:bottom w:val="single" w:color="DEE2E4" w:sz="6" w:space="0"/>
            <w:right w:val="single" w:color="DEE2E4" w:sz="6" w:space="0"/>
            <w:insideH w:val="single" w:color="DEE2E4" w:sz="6" w:space="0"/>
            <w:insideV w:val="single" w:color="DEE2E4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5" w:hRule="atLeast"/>
        </w:trPr>
        <w:tc>
          <w:tcPr>
            <w:tcW w:w="1740" w:type="dxa"/>
            <w:shd w:val="clear" w:color="auto" w:fill="F7F7F7"/>
          </w:tcPr>
          <w:p w14:paraId="1FC4B81A">
            <w:pPr>
              <w:pStyle w:val="11"/>
              <w:rPr>
                <w:b/>
                <w:sz w:val="19"/>
              </w:rPr>
            </w:pPr>
            <w:r>
              <w:rPr>
                <w:b/>
                <w:color w:val="333333"/>
                <w:spacing w:val="-3"/>
                <w:sz w:val="19"/>
              </w:rPr>
              <w:t>后置条件</w:t>
            </w:r>
          </w:p>
        </w:tc>
        <w:tc>
          <w:tcPr>
            <w:tcW w:w="7185" w:type="dxa"/>
            <w:shd w:val="clear" w:color="auto" w:fill="F7F7F7"/>
          </w:tcPr>
          <w:p w14:paraId="13A5B5FE">
            <w:pPr>
              <w:pStyle w:val="11"/>
              <w:ind w:left="197"/>
              <w:rPr>
                <w:sz w:val="19"/>
              </w:rPr>
            </w:pPr>
            <w:r>
              <w:rPr>
                <w:color w:val="333333"/>
                <w:spacing w:val="-1"/>
                <w:sz w:val="19"/>
              </w:rPr>
              <w:t>学生成功选上课程，或收到选课失败的提示。</w:t>
            </w:r>
          </w:p>
        </w:tc>
      </w:tr>
    </w:tbl>
    <w:p w14:paraId="26E02D27">
      <w:pPr>
        <w:pStyle w:val="5"/>
        <w:spacing w:before="0"/>
        <w:rPr>
          <w:b/>
          <w:sz w:val="13"/>
        </w:rPr>
      </w:pPr>
    </w:p>
    <w:tbl>
      <w:tblPr>
        <w:tblStyle w:val="7"/>
        <w:tblW w:w="0" w:type="auto"/>
        <w:tblInd w:w="88" w:type="dxa"/>
        <w:tblBorders>
          <w:top w:val="single" w:color="DEE2E4" w:sz="6" w:space="0"/>
          <w:left w:val="single" w:color="DEE2E4" w:sz="6" w:space="0"/>
          <w:bottom w:val="single" w:color="DEE2E4" w:sz="6" w:space="0"/>
          <w:right w:val="single" w:color="DEE2E4" w:sz="6" w:space="0"/>
          <w:insideH w:val="single" w:color="DEE2E4" w:sz="6" w:space="0"/>
          <w:insideV w:val="single" w:color="DEE2E4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10"/>
        <w:gridCol w:w="7815"/>
      </w:tblGrid>
      <w:tr w14:paraId="07CAB0D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95" w:hRule="atLeast"/>
        </w:trPr>
        <w:tc>
          <w:tcPr>
            <w:tcW w:w="1110" w:type="dxa"/>
            <w:shd w:val="clear" w:color="auto" w:fill="F7F7F7"/>
          </w:tcPr>
          <w:p w14:paraId="5E3039C5">
            <w:pPr>
              <w:pStyle w:val="11"/>
              <w:spacing w:before="99" w:line="206" w:lineRule="auto"/>
              <w:ind w:right="305"/>
              <w:rPr>
                <w:b/>
                <w:sz w:val="19"/>
              </w:rPr>
            </w:pPr>
            <w:r>
              <w:rPr>
                <w:b/>
                <w:color w:val="333333"/>
                <w:spacing w:val="-4"/>
                <w:sz w:val="19"/>
              </w:rPr>
              <w:t>用例名</w:t>
            </w:r>
            <w:r>
              <w:rPr>
                <w:b/>
                <w:color w:val="333333"/>
                <w:spacing w:val="-10"/>
                <w:sz w:val="19"/>
              </w:rPr>
              <w:t>称</w:t>
            </w:r>
          </w:p>
        </w:tc>
        <w:tc>
          <w:tcPr>
            <w:tcW w:w="7815" w:type="dxa"/>
            <w:shd w:val="clear" w:color="auto" w:fill="F7F7F7"/>
          </w:tcPr>
          <w:p w14:paraId="5D65AB8A">
            <w:pPr>
              <w:pStyle w:val="11"/>
              <w:spacing w:before="214"/>
              <w:ind w:left="204"/>
              <w:rPr>
                <w:b/>
                <w:sz w:val="19"/>
              </w:rPr>
            </w:pPr>
            <w:r>
              <w:rPr>
                <w:b/>
                <w:color w:val="333333"/>
                <w:spacing w:val="-2"/>
                <w:sz w:val="19"/>
              </w:rPr>
              <w:t>查看个性化推荐</w:t>
            </w:r>
          </w:p>
        </w:tc>
      </w:tr>
      <w:tr w14:paraId="58D6A7CF">
        <w:tblPrEx>
          <w:tblBorders>
            <w:top w:val="single" w:color="DEE2E4" w:sz="6" w:space="0"/>
            <w:left w:val="single" w:color="DEE2E4" w:sz="6" w:space="0"/>
            <w:bottom w:val="single" w:color="DEE2E4" w:sz="6" w:space="0"/>
            <w:right w:val="single" w:color="DEE2E4" w:sz="6" w:space="0"/>
            <w:insideH w:val="single" w:color="DEE2E4" w:sz="6" w:space="0"/>
            <w:insideV w:val="single" w:color="DEE2E4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5" w:hRule="atLeast"/>
        </w:trPr>
        <w:tc>
          <w:tcPr>
            <w:tcW w:w="1110" w:type="dxa"/>
          </w:tcPr>
          <w:p w14:paraId="551D45A8">
            <w:pPr>
              <w:pStyle w:val="11"/>
              <w:rPr>
                <w:b/>
                <w:sz w:val="19"/>
              </w:rPr>
            </w:pPr>
            <w:r>
              <w:rPr>
                <w:b/>
                <w:color w:val="333333"/>
                <w:spacing w:val="-4"/>
                <w:sz w:val="19"/>
              </w:rPr>
              <w:t>参与者</w:t>
            </w:r>
          </w:p>
        </w:tc>
        <w:tc>
          <w:tcPr>
            <w:tcW w:w="7815" w:type="dxa"/>
          </w:tcPr>
          <w:p w14:paraId="4F63F575">
            <w:pPr>
              <w:pStyle w:val="11"/>
              <w:ind w:left="204"/>
              <w:rPr>
                <w:sz w:val="19"/>
              </w:rPr>
            </w:pPr>
            <w:r>
              <w:rPr>
                <w:color w:val="333333"/>
                <w:spacing w:val="-5"/>
                <w:sz w:val="19"/>
              </w:rPr>
              <w:t>学生</w:t>
            </w:r>
          </w:p>
        </w:tc>
      </w:tr>
      <w:tr w14:paraId="14D84503">
        <w:tblPrEx>
          <w:tblBorders>
            <w:top w:val="single" w:color="DEE2E4" w:sz="6" w:space="0"/>
            <w:left w:val="single" w:color="DEE2E4" w:sz="6" w:space="0"/>
            <w:bottom w:val="single" w:color="DEE2E4" w:sz="6" w:space="0"/>
            <w:right w:val="single" w:color="DEE2E4" w:sz="6" w:space="0"/>
            <w:insideH w:val="single" w:color="DEE2E4" w:sz="6" w:space="0"/>
            <w:insideV w:val="single" w:color="DEE2E4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10" w:hRule="atLeast"/>
        </w:trPr>
        <w:tc>
          <w:tcPr>
            <w:tcW w:w="1110" w:type="dxa"/>
            <w:shd w:val="clear" w:color="auto" w:fill="F7F7F7"/>
          </w:tcPr>
          <w:p w14:paraId="41F46E85">
            <w:pPr>
              <w:pStyle w:val="11"/>
              <w:spacing w:before="89" w:line="216" w:lineRule="auto"/>
              <w:ind w:right="305"/>
              <w:rPr>
                <w:b/>
                <w:sz w:val="19"/>
              </w:rPr>
            </w:pPr>
            <w:r>
              <w:rPr>
                <w:b/>
                <w:color w:val="333333"/>
                <w:spacing w:val="-4"/>
                <w:sz w:val="19"/>
              </w:rPr>
              <w:t>前置条</w:t>
            </w:r>
            <w:r>
              <w:rPr>
                <w:b/>
                <w:color w:val="333333"/>
                <w:spacing w:val="-10"/>
                <w:sz w:val="19"/>
              </w:rPr>
              <w:t>件</w:t>
            </w:r>
          </w:p>
        </w:tc>
        <w:tc>
          <w:tcPr>
            <w:tcW w:w="7815" w:type="dxa"/>
            <w:shd w:val="clear" w:color="auto" w:fill="F7F7F7"/>
          </w:tcPr>
          <w:p w14:paraId="6AFF4E70">
            <w:pPr>
              <w:pStyle w:val="11"/>
              <w:spacing w:before="214"/>
              <w:ind w:left="204"/>
              <w:rPr>
                <w:sz w:val="19"/>
              </w:rPr>
            </w:pPr>
            <w:r>
              <w:rPr>
                <w:color w:val="333333"/>
                <w:spacing w:val="-1"/>
                <w:sz w:val="19"/>
              </w:rPr>
              <w:t>学生已成功登录系统。</w:t>
            </w:r>
          </w:p>
        </w:tc>
      </w:tr>
      <w:tr w14:paraId="6C5DC687">
        <w:tblPrEx>
          <w:tblBorders>
            <w:top w:val="single" w:color="DEE2E4" w:sz="6" w:space="0"/>
            <w:left w:val="single" w:color="DEE2E4" w:sz="6" w:space="0"/>
            <w:bottom w:val="single" w:color="DEE2E4" w:sz="6" w:space="0"/>
            <w:right w:val="single" w:color="DEE2E4" w:sz="6" w:space="0"/>
            <w:insideH w:val="single" w:color="DEE2E4" w:sz="6" w:space="0"/>
            <w:insideV w:val="single" w:color="DEE2E4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25" w:hRule="atLeast"/>
        </w:trPr>
        <w:tc>
          <w:tcPr>
            <w:tcW w:w="1110" w:type="dxa"/>
          </w:tcPr>
          <w:p w14:paraId="54D19479">
            <w:pPr>
              <w:pStyle w:val="11"/>
              <w:spacing w:before="179"/>
              <w:ind w:left="0"/>
              <w:rPr>
                <w:b/>
                <w:sz w:val="19"/>
              </w:rPr>
            </w:pPr>
          </w:p>
          <w:p w14:paraId="2C9FD114">
            <w:pPr>
              <w:pStyle w:val="11"/>
              <w:spacing w:before="0"/>
              <w:rPr>
                <w:b/>
                <w:sz w:val="19"/>
              </w:rPr>
            </w:pPr>
            <w:r>
              <w:rPr>
                <w:b/>
                <w:color w:val="333333"/>
                <w:spacing w:val="-4"/>
                <w:sz w:val="19"/>
              </w:rPr>
              <w:t>主流程</w:t>
            </w:r>
          </w:p>
        </w:tc>
        <w:tc>
          <w:tcPr>
            <w:tcW w:w="7815" w:type="dxa"/>
          </w:tcPr>
          <w:p w14:paraId="03BCACA0">
            <w:pPr>
              <w:pStyle w:val="11"/>
              <w:numPr>
                <w:ilvl w:val="0"/>
                <w:numId w:val="3"/>
              </w:numPr>
              <w:tabs>
                <w:tab w:val="left" w:pos="417"/>
              </w:tabs>
              <w:spacing w:before="64" w:after="0" w:line="325" w:lineRule="exact"/>
              <w:ind w:left="417" w:right="0" w:hanging="213"/>
              <w:jc w:val="left"/>
              <w:rPr>
                <w:sz w:val="19"/>
              </w:rPr>
            </w:pPr>
            <w:r>
              <w:rPr>
                <w:color w:val="333333"/>
                <w:spacing w:val="-1"/>
                <w:sz w:val="19"/>
              </w:rPr>
              <w:t>学生进入个性化推荐页面。</w:t>
            </w:r>
          </w:p>
          <w:p w14:paraId="09BDF166">
            <w:pPr>
              <w:pStyle w:val="11"/>
              <w:numPr>
                <w:ilvl w:val="0"/>
                <w:numId w:val="3"/>
              </w:numPr>
              <w:tabs>
                <w:tab w:val="left" w:pos="417"/>
              </w:tabs>
              <w:spacing w:before="0" w:after="0" w:line="216" w:lineRule="auto"/>
              <w:ind w:left="204" w:right="359" w:firstLine="0"/>
              <w:jc w:val="left"/>
              <w:rPr>
                <w:sz w:val="19"/>
              </w:rPr>
            </w:pPr>
            <w:r>
              <w:rPr>
                <w:color w:val="333333"/>
                <w:spacing w:val="-1"/>
                <w:w w:val="102"/>
                <w:sz w:val="19"/>
              </w:rPr>
              <w:t>系统基于该学生的历史选课数据、评分以及其他相似学生的行为，通过协同过滤算</w:t>
            </w:r>
            <w:r>
              <w:rPr>
                <w:color w:val="333333"/>
                <w:w w:val="102"/>
                <w:sz w:val="19"/>
              </w:rPr>
              <w:t>法进行计算。</w:t>
            </w:r>
          </w:p>
          <w:p w14:paraId="68BDCF48">
            <w:pPr>
              <w:pStyle w:val="11"/>
              <w:numPr>
                <w:ilvl w:val="0"/>
                <w:numId w:val="3"/>
              </w:numPr>
              <w:tabs>
                <w:tab w:val="left" w:pos="417"/>
              </w:tabs>
              <w:spacing w:before="0" w:after="0" w:line="325" w:lineRule="exact"/>
              <w:ind w:left="417" w:right="0" w:hanging="213"/>
              <w:jc w:val="left"/>
              <w:rPr>
                <w:sz w:val="19"/>
              </w:rPr>
            </w:pPr>
            <w:r>
              <w:rPr>
                <w:color w:val="333333"/>
                <w:spacing w:val="-1"/>
                <w:sz w:val="19"/>
              </w:rPr>
              <w:t>系统展示一个推荐课程的列表给学生。</w:t>
            </w:r>
          </w:p>
        </w:tc>
      </w:tr>
      <w:tr w14:paraId="19F9D228">
        <w:tblPrEx>
          <w:tblBorders>
            <w:top w:val="single" w:color="DEE2E4" w:sz="6" w:space="0"/>
            <w:left w:val="single" w:color="DEE2E4" w:sz="6" w:space="0"/>
            <w:bottom w:val="single" w:color="DEE2E4" w:sz="6" w:space="0"/>
            <w:right w:val="single" w:color="DEE2E4" w:sz="6" w:space="0"/>
            <w:insideH w:val="single" w:color="DEE2E4" w:sz="6" w:space="0"/>
            <w:insideV w:val="single" w:color="DEE2E4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95" w:hRule="atLeast"/>
        </w:trPr>
        <w:tc>
          <w:tcPr>
            <w:tcW w:w="1110" w:type="dxa"/>
            <w:shd w:val="clear" w:color="auto" w:fill="F7F7F7"/>
          </w:tcPr>
          <w:p w14:paraId="03595FA5">
            <w:pPr>
              <w:pStyle w:val="11"/>
              <w:spacing w:before="89" w:line="216" w:lineRule="auto"/>
              <w:ind w:right="305"/>
              <w:rPr>
                <w:b/>
                <w:sz w:val="19"/>
              </w:rPr>
            </w:pPr>
            <w:r>
              <w:rPr>
                <w:b/>
                <w:color w:val="333333"/>
                <w:spacing w:val="-4"/>
                <w:sz w:val="19"/>
              </w:rPr>
              <w:t>后置条</w:t>
            </w:r>
            <w:r>
              <w:rPr>
                <w:b/>
                <w:color w:val="333333"/>
                <w:spacing w:val="-10"/>
                <w:sz w:val="19"/>
              </w:rPr>
              <w:t>件</w:t>
            </w:r>
          </w:p>
        </w:tc>
        <w:tc>
          <w:tcPr>
            <w:tcW w:w="7815" w:type="dxa"/>
            <w:shd w:val="clear" w:color="auto" w:fill="F7F7F7"/>
          </w:tcPr>
          <w:p w14:paraId="7D7159FC">
            <w:pPr>
              <w:pStyle w:val="11"/>
              <w:spacing w:before="214"/>
              <w:ind w:left="204"/>
              <w:rPr>
                <w:sz w:val="19"/>
              </w:rPr>
            </w:pPr>
            <w:r>
              <w:rPr>
                <w:color w:val="333333"/>
                <w:spacing w:val="-1"/>
                <w:sz w:val="19"/>
              </w:rPr>
              <w:t>学生看到为其量身定制的课程推荐列表。</w:t>
            </w:r>
          </w:p>
        </w:tc>
      </w:tr>
    </w:tbl>
    <w:p w14:paraId="3EAAF05A">
      <w:pPr>
        <w:pStyle w:val="10"/>
        <w:numPr>
          <w:ilvl w:val="2"/>
          <w:numId w:val="1"/>
        </w:numPr>
        <w:tabs>
          <w:tab w:val="left" w:pos="692"/>
        </w:tabs>
        <w:spacing w:before="178" w:after="0" w:line="240" w:lineRule="auto"/>
        <w:ind w:left="692" w:right="0" w:hanging="619"/>
        <w:jc w:val="left"/>
        <w:rPr>
          <w:b/>
          <w:sz w:val="24"/>
        </w:rPr>
      </w:pPr>
      <w:bookmarkStart w:id="8" w:name="3.2.2 教师用例"/>
      <w:bookmarkEnd w:id="8"/>
      <w:r>
        <w:rPr>
          <w:b/>
          <w:color w:val="333333"/>
          <w:spacing w:val="-3"/>
          <w:sz w:val="24"/>
        </w:rPr>
        <w:t>教师用例</w:t>
      </w:r>
    </w:p>
    <w:p w14:paraId="54839526">
      <w:pPr>
        <w:pStyle w:val="5"/>
        <w:spacing w:before="5"/>
        <w:rPr>
          <w:b/>
          <w:sz w:val="10"/>
        </w:rPr>
      </w:pPr>
    </w:p>
    <w:tbl>
      <w:tblPr>
        <w:tblStyle w:val="7"/>
        <w:tblW w:w="0" w:type="auto"/>
        <w:tblInd w:w="88" w:type="dxa"/>
        <w:tblBorders>
          <w:top w:val="single" w:color="DEE2E4" w:sz="6" w:space="0"/>
          <w:left w:val="single" w:color="DEE2E4" w:sz="6" w:space="0"/>
          <w:bottom w:val="single" w:color="DEE2E4" w:sz="6" w:space="0"/>
          <w:right w:val="single" w:color="DEE2E4" w:sz="6" w:space="0"/>
          <w:insideH w:val="single" w:color="DEE2E4" w:sz="6" w:space="0"/>
          <w:insideV w:val="single" w:color="DEE2E4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350"/>
        <w:gridCol w:w="7575"/>
      </w:tblGrid>
      <w:tr w14:paraId="61EAAB87">
        <w:tblPrEx>
          <w:tblBorders>
            <w:top w:val="single" w:color="DEE2E4" w:sz="6" w:space="0"/>
            <w:left w:val="single" w:color="DEE2E4" w:sz="6" w:space="0"/>
            <w:bottom w:val="single" w:color="DEE2E4" w:sz="6" w:space="0"/>
            <w:right w:val="single" w:color="DEE2E4" w:sz="6" w:space="0"/>
            <w:insideH w:val="single" w:color="DEE2E4" w:sz="6" w:space="0"/>
            <w:insideV w:val="single" w:color="DEE2E4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5" w:hRule="atLeast"/>
        </w:trPr>
        <w:tc>
          <w:tcPr>
            <w:tcW w:w="1350" w:type="dxa"/>
            <w:shd w:val="clear" w:color="auto" w:fill="F7F7F7"/>
          </w:tcPr>
          <w:p w14:paraId="416DB85A">
            <w:pPr>
              <w:pStyle w:val="11"/>
              <w:rPr>
                <w:b/>
                <w:sz w:val="19"/>
              </w:rPr>
            </w:pPr>
            <w:r>
              <w:rPr>
                <w:b/>
                <w:color w:val="333333"/>
                <w:spacing w:val="-3"/>
                <w:sz w:val="19"/>
              </w:rPr>
              <w:t>用例名称</w:t>
            </w:r>
          </w:p>
        </w:tc>
        <w:tc>
          <w:tcPr>
            <w:tcW w:w="7575" w:type="dxa"/>
            <w:shd w:val="clear" w:color="auto" w:fill="F7F7F7"/>
          </w:tcPr>
          <w:p w14:paraId="1BBE03BB">
            <w:pPr>
              <w:pStyle w:val="11"/>
              <w:ind w:left="199"/>
              <w:rPr>
                <w:b/>
                <w:sz w:val="19"/>
              </w:rPr>
            </w:pPr>
            <w:r>
              <w:rPr>
                <w:b/>
                <w:color w:val="333333"/>
                <w:spacing w:val="-5"/>
                <w:sz w:val="19"/>
              </w:rPr>
              <w:t>开课</w:t>
            </w:r>
          </w:p>
        </w:tc>
      </w:tr>
      <w:tr w14:paraId="2F853A52">
        <w:tblPrEx>
          <w:tblBorders>
            <w:top w:val="single" w:color="DEE2E4" w:sz="6" w:space="0"/>
            <w:left w:val="single" w:color="DEE2E4" w:sz="6" w:space="0"/>
            <w:bottom w:val="single" w:color="DEE2E4" w:sz="6" w:space="0"/>
            <w:right w:val="single" w:color="DEE2E4" w:sz="6" w:space="0"/>
            <w:insideH w:val="single" w:color="DEE2E4" w:sz="6" w:space="0"/>
            <w:insideV w:val="single" w:color="DEE2E4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5" w:hRule="atLeast"/>
        </w:trPr>
        <w:tc>
          <w:tcPr>
            <w:tcW w:w="1350" w:type="dxa"/>
          </w:tcPr>
          <w:p w14:paraId="1BD2FEE1">
            <w:pPr>
              <w:pStyle w:val="11"/>
              <w:rPr>
                <w:b/>
                <w:sz w:val="19"/>
              </w:rPr>
            </w:pPr>
            <w:r>
              <w:rPr>
                <w:b/>
                <w:color w:val="333333"/>
                <w:spacing w:val="-4"/>
                <w:sz w:val="19"/>
              </w:rPr>
              <w:t>参与者</w:t>
            </w:r>
          </w:p>
        </w:tc>
        <w:tc>
          <w:tcPr>
            <w:tcW w:w="7575" w:type="dxa"/>
          </w:tcPr>
          <w:p w14:paraId="5566E16F">
            <w:pPr>
              <w:pStyle w:val="11"/>
              <w:ind w:left="199"/>
              <w:rPr>
                <w:sz w:val="19"/>
              </w:rPr>
            </w:pPr>
            <w:r>
              <w:rPr>
                <w:color w:val="333333"/>
                <w:spacing w:val="-5"/>
                <w:sz w:val="19"/>
              </w:rPr>
              <w:t>教师</w:t>
            </w:r>
          </w:p>
        </w:tc>
      </w:tr>
      <w:tr w14:paraId="742947AF">
        <w:tblPrEx>
          <w:tblBorders>
            <w:top w:val="single" w:color="DEE2E4" w:sz="6" w:space="0"/>
            <w:left w:val="single" w:color="DEE2E4" w:sz="6" w:space="0"/>
            <w:bottom w:val="single" w:color="DEE2E4" w:sz="6" w:space="0"/>
            <w:right w:val="single" w:color="DEE2E4" w:sz="6" w:space="0"/>
            <w:insideH w:val="single" w:color="DEE2E4" w:sz="6" w:space="0"/>
            <w:insideV w:val="single" w:color="DEE2E4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5" w:hRule="atLeast"/>
        </w:trPr>
        <w:tc>
          <w:tcPr>
            <w:tcW w:w="1350" w:type="dxa"/>
            <w:shd w:val="clear" w:color="auto" w:fill="F7F7F7"/>
          </w:tcPr>
          <w:p w14:paraId="71BDE9BB">
            <w:pPr>
              <w:pStyle w:val="11"/>
              <w:rPr>
                <w:b/>
                <w:sz w:val="19"/>
              </w:rPr>
            </w:pPr>
            <w:r>
              <w:rPr>
                <w:b/>
                <w:color w:val="333333"/>
                <w:spacing w:val="-3"/>
                <w:sz w:val="19"/>
              </w:rPr>
              <w:t>前置条件</w:t>
            </w:r>
          </w:p>
        </w:tc>
        <w:tc>
          <w:tcPr>
            <w:tcW w:w="7575" w:type="dxa"/>
            <w:shd w:val="clear" w:color="auto" w:fill="F7F7F7"/>
          </w:tcPr>
          <w:p w14:paraId="36D05473">
            <w:pPr>
              <w:pStyle w:val="11"/>
              <w:ind w:left="199"/>
              <w:rPr>
                <w:sz w:val="19"/>
              </w:rPr>
            </w:pPr>
            <w:r>
              <w:rPr>
                <w:color w:val="333333"/>
                <w:spacing w:val="-1"/>
                <w:sz w:val="19"/>
              </w:rPr>
              <w:t>教师已成功登录系统。</w:t>
            </w:r>
          </w:p>
        </w:tc>
      </w:tr>
    </w:tbl>
    <w:p w14:paraId="541DB6F8">
      <w:pPr>
        <w:pStyle w:val="11"/>
        <w:spacing w:after="0"/>
        <w:rPr>
          <w:sz w:val="19"/>
        </w:rPr>
        <w:sectPr>
          <w:pgSz w:w="11900" w:h="16840"/>
          <w:pgMar w:top="460" w:right="1417" w:bottom="1621" w:left="1417" w:header="720" w:footer="720" w:gutter="0"/>
          <w:cols w:space="720" w:num="1"/>
        </w:sectPr>
      </w:pPr>
    </w:p>
    <w:tbl>
      <w:tblPr>
        <w:tblStyle w:val="7"/>
        <w:tblW w:w="0" w:type="auto"/>
        <w:tblInd w:w="88" w:type="dxa"/>
        <w:tblBorders>
          <w:top w:val="single" w:color="DEE2E4" w:sz="6" w:space="0"/>
          <w:left w:val="single" w:color="DEE2E4" w:sz="6" w:space="0"/>
          <w:bottom w:val="single" w:color="DEE2E4" w:sz="6" w:space="0"/>
          <w:right w:val="single" w:color="DEE2E4" w:sz="6" w:space="0"/>
          <w:insideH w:val="single" w:color="DEE2E4" w:sz="6" w:space="0"/>
          <w:insideV w:val="single" w:color="DEE2E4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350"/>
        <w:gridCol w:w="7575"/>
      </w:tblGrid>
      <w:tr w14:paraId="3179F15D">
        <w:tblPrEx>
          <w:tblBorders>
            <w:top w:val="single" w:color="DEE2E4" w:sz="6" w:space="0"/>
            <w:left w:val="single" w:color="DEE2E4" w:sz="6" w:space="0"/>
            <w:bottom w:val="single" w:color="DEE2E4" w:sz="6" w:space="0"/>
            <w:right w:val="single" w:color="DEE2E4" w:sz="6" w:space="0"/>
            <w:insideH w:val="single" w:color="DEE2E4" w:sz="6" w:space="0"/>
            <w:insideV w:val="single" w:color="DEE2E4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5" w:hRule="atLeast"/>
        </w:trPr>
        <w:tc>
          <w:tcPr>
            <w:tcW w:w="1350" w:type="dxa"/>
            <w:shd w:val="clear" w:color="auto" w:fill="F7F7F7"/>
          </w:tcPr>
          <w:p w14:paraId="1A565A4A">
            <w:pPr>
              <w:pStyle w:val="11"/>
              <w:rPr>
                <w:b/>
                <w:sz w:val="19"/>
              </w:rPr>
            </w:pPr>
            <w:r>
              <w:rPr>
                <w:b/>
                <w:color w:val="333333"/>
                <w:spacing w:val="-3"/>
                <w:sz w:val="19"/>
              </w:rPr>
              <w:t>用例名称</w:t>
            </w:r>
          </w:p>
        </w:tc>
        <w:tc>
          <w:tcPr>
            <w:tcW w:w="7575" w:type="dxa"/>
            <w:shd w:val="clear" w:color="auto" w:fill="F7F7F7"/>
          </w:tcPr>
          <w:p w14:paraId="5156BD6A">
            <w:pPr>
              <w:pStyle w:val="11"/>
              <w:ind w:left="199"/>
              <w:rPr>
                <w:b/>
                <w:sz w:val="19"/>
              </w:rPr>
            </w:pPr>
            <w:r>
              <w:rPr>
                <w:b/>
                <w:color w:val="333333"/>
                <w:spacing w:val="-5"/>
                <w:sz w:val="19"/>
              </w:rPr>
              <w:t>开课</w:t>
            </w:r>
          </w:p>
        </w:tc>
      </w:tr>
      <w:tr w14:paraId="18A7A502">
        <w:tblPrEx>
          <w:tblBorders>
            <w:top w:val="single" w:color="DEE2E4" w:sz="6" w:space="0"/>
            <w:left w:val="single" w:color="DEE2E4" w:sz="6" w:space="0"/>
            <w:bottom w:val="single" w:color="DEE2E4" w:sz="6" w:space="0"/>
            <w:right w:val="single" w:color="DEE2E4" w:sz="6" w:space="0"/>
            <w:insideH w:val="single" w:color="DEE2E4" w:sz="6" w:space="0"/>
            <w:insideV w:val="single" w:color="DEE2E4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25" w:hRule="atLeast"/>
        </w:trPr>
        <w:tc>
          <w:tcPr>
            <w:tcW w:w="1350" w:type="dxa"/>
          </w:tcPr>
          <w:p w14:paraId="7BD78867">
            <w:pPr>
              <w:pStyle w:val="11"/>
              <w:spacing w:before="179"/>
              <w:ind w:left="0"/>
              <w:rPr>
                <w:b/>
                <w:sz w:val="19"/>
              </w:rPr>
            </w:pPr>
          </w:p>
          <w:p w14:paraId="74384281">
            <w:pPr>
              <w:pStyle w:val="11"/>
              <w:spacing w:before="0"/>
              <w:rPr>
                <w:b/>
                <w:sz w:val="19"/>
              </w:rPr>
            </w:pPr>
            <w:r>
              <w:rPr>
                <w:b/>
                <w:color w:val="333333"/>
                <w:spacing w:val="-4"/>
                <w:sz w:val="19"/>
              </w:rPr>
              <w:t>主流程</w:t>
            </w:r>
          </w:p>
        </w:tc>
        <w:tc>
          <w:tcPr>
            <w:tcW w:w="7575" w:type="dxa"/>
          </w:tcPr>
          <w:p w14:paraId="0BED1974">
            <w:pPr>
              <w:pStyle w:val="11"/>
              <w:numPr>
                <w:ilvl w:val="0"/>
                <w:numId w:val="4"/>
              </w:numPr>
              <w:tabs>
                <w:tab w:val="left" w:pos="412"/>
              </w:tabs>
              <w:spacing w:before="64" w:after="0" w:line="333" w:lineRule="exact"/>
              <w:ind w:left="412" w:right="0" w:hanging="213"/>
              <w:jc w:val="left"/>
              <w:rPr>
                <w:sz w:val="19"/>
              </w:rPr>
            </w:pPr>
            <w:r>
              <w:rPr>
                <w:color w:val="333333"/>
                <w:spacing w:val="-1"/>
                <w:sz w:val="19"/>
              </w:rPr>
              <w:t>教师进入开课管理界面。</w:t>
            </w:r>
          </w:p>
          <w:p w14:paraId="53584283">
            <w:pPr>
              <w:pStyle w:val="11"/>
              <w:numPr>
                <w:ilvl w:val="0"/>
                <w:numId w:val="4"/>
              </w:numPr>
              <w:tabs>
                <w:tab w:val="left" w:pos="412"/>
              </w:tabs>
              <w:spacing w:before="0" w:after="0" w:line="308" w:lineRule="exact"/>
              <w:ind w:left="412" w:right="0" w:hanging="213"/>
              <w:jc w:val="left"/>
              <w:rPr>
                <w:sz w:val="19"/>
              </w:rPr>
            </w:pPr>
            <w:r>
              <w:rPr>
                <w:color w:val="333333"/>
                <w:sz w:val="19"/>
              </w:rPr>
              <w:t>教师填写新课程的详细信息（如课程名称、描述、学分、周学时等）</w:t>
            </w:r>
            <w:r>
              <w:rPr>
                <w:color w:val="333333"/>
                <w:spacing w:val="-10"/>
                <w:sz w:val="19"/>
              </w:rPr>
              <w:t>。</w:t>
            </w:r>
          </w:p>
          <w:p w14:paraId="396E16C3">
            <w:pPr>
              <w:pStyle w:val="11"/>
              <w:numPr>
                <w:ilvl w:val="0"/>
                <w:numId w:val="4"/>
              </w:numPr>
              <w:tabs>
                <w:tab w:val="left" w:pos="412"/>
              </w:tabs>
              <w:spacing w:before="0" w:after="0" w:line="308" w:lineRule="exact"/>
              <w:ind w:left="412" w:right="0" w:hanging="213"/>
              <w:jc w:val="left"/>
              <w:rPr>
                <w:sz w:val="19"/>
              </w:rPr>
            </w:pPr>
            <w:r>
              <w:rPr>
                <w:color w:val="333333"/>
                <w:spacing w:val="-2"/>
                <w:sz w:val="19"/>
              </w:rPr>
              <w:t>教师提交表单。</w:t>
            </w:r>
          </w:p>
          <w:p w14:paraId="6DB6B532">
            <w:pPr>
              <w:pStyle w:val="11"/>
              <w:numPr>
                <w:ilvl w:val="0"/>
                <w:numId w:val="4"/>
              </w:numPr>
              <w:tabs>
                <w:tab w:val="left" w:pos="412"/>
              </w:tabs>
              <w:spacing w:before="0" w:after="0" w:line="333" w:lineRule="exact"/>
              <w:ind w:left="412" w:right="0" w:hanging="213"/>
              <w:jc w:val="left"/>
              <w:rPr>
                <w:sz w:val="19"/>
              </w:rPr>
            </w:pPr>
            <w:r>
              <w:rPr>
                <w:color w:val="333333"/>
                <w:spacing w:val="-1"/>
                <w:sz w:val="19"/>
              </w:rPr>
              <w:t>系统验证信息的完整性，并在数据库中创建一条新的课程记录。</w:t>
            </w:r>
          </w:p>
        </w:tc>
      </w:tr>
      <w:tr w14:paraId="30C2E0B3">
        <w:tblPrEx>
          <w:tblBorders>
            <w:top w:val="single" w:color="DEE2E4" w:sz="6" w:space="0"/>
            <w:left w:val="single" w:color="DEE2E4" w:sz="6" w:space="0"/>
            <w:bottom w:val="single" w:color="DEE2E4" w:sz="6" w:space="0"/>
            <w:right w:val="single" w:color="DEE2E4" w:sz="6" w:space="0"/>
            <w:insideH w:val="single" w:color="DEE2E4" w:sz="6" w:space="0"/>
            <w:insideV w:val="single" w:color="DEE2E4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5" w:hRule="atLeast"/>
        </w:trPr>
        <w:tc>
          <w:tcPr>
            <w:tcW w:w="1350" w:type="dxa"/>
            <w:shd w:val="clear" w:color="auto" w:fill="F7F7F7"/>
          </w:tcPr>
          <w:p w14:paraId="415C8B5A">
            <w:pPr>
              <w:pStyle w:val="11"/>
              <w:rPr>
                <w:b/>
                <w:sz w:val="19"/>
              </w:rPr>
            </w:pPr>
            <w:r>
              <w:rPr>
                <w:b/>
                <w:color w:val="333333"/>
                <w:spacing w:val="-3"/>
                <w:sz w:val="19"/>
              </w:rPr>
              <w:t>后置条件</w:t>
            </w:r>
          </w:p>
        </w:tc>
        <w:tc>
          <w:tcPr>
            <w:tcW w:w="7575" w:type="dxa"/>
            <w:shd w:val="clear" w:color="auto" w:fill="F7F7F7"/>
          </w:tcPr>
          <w:p w14:paraId="009DF792">
            <w:pPr>
              <w:pStyle w:val="11"/>
              <w:ind w:left="199"/>
              <w:rPr>
                <w:sz w:val="19"/>
              </w:rPr>
            </w:pPr>
            <w:r>
              <w:rPr>
                <w:color w:val="333333"/>
                <w:spacing w:val="-1"/>
                <w:sz w:val="19"/>
              </w:rPr>
              <w:t>新课程被成功创建并添加到课程列表中。</w:t>
            </w:r>
          </w:p>
        </w:tc>
      </w:tr>
    </w:tbl>
    <w:p w14:paraId="05614822">
      <w:pPr>
        <w:pStyle w:val="10"/>
        <w:numPr>
          <w:ilvl w:val="2"/>
          <w:numId w:val="1"/>
        </w:numPr>
        <w:tabs>
          <w:tab w:val="left" w:pos="692"/>
        </w:tabs>
        <w:spacing w:before="185" w:after="0" w:line="240" w:lineRule="auto"/>
        <w:ind w:left="692" w:right="0" w:hanging="619"/>
        <w:jc w:val="left"/>
        <w:rPr>
          <w:b/>
          <w:sz w:val="24"/>
        </w:rPr>
      </w:pPr>
      <w:bookmarkStart w:id="9" w:name="3.2.3 管理员用例"/>
      <w:bookmarkEnd w:id="9"/>
      <w:r>
        <w:rPr>
          <w:b/>
          <w:color w:val="333333"/>
          <w:spacing w:val="-2"/>
          <w:sz w:val="24"/>
        </w:rPr>
        <w:t>管理员用例</w:t>
      </w:r>
    </w:p>
    <w:p w14:paraId="60981F44">
      <w:pPr>
        <w:pStyle w:val="5"/>
        <w:spacing w:before="1"/>
        <w:rPr>
          <w:b/>
          <w:sz w:val="11"/>
        </w:rPr>
      </w:pPr>
    </w:p>
    <w:tbl>
      <w:tblPr>
        <w:tblStyle w:val="7"/>
        <w:tblW w:w="0" w:type="auto"/>
        <w:tblInd w:w="88" w:type="dxa"/>
        <w:tblBorders>
          <w:top w:val="single" w:color="DEE2E4" w:sz="6" w:space="0"/>
          <w:left w:val="single" w:color="DEE2E4" w:sz="6" w:space="0"/>
          <w:bottom w:val="single" w:color="DEE2E4" w:sz="6" w:space="0"/>
          <w:right w:val="single" w:color="DEE2E4" w:sz="6" w:space="0"/>
          <w:insideH w:val="single" w:color="DEE2E4" w:sz="6" w:space="0"/>
          <w:insideV w:val="single" w:color="DEE2E4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560"/>
        <w:gridCol w:w="7365"/>
      </w:tblGrid>
      <w:tr w14:paraId="1BEBBC87">
        <w:tblPrEx>
          <w:tblBorders>
            <w:top w:val="single" w:color="DEE2E4" w:sz="6" w:space="0"/>
            <w:left w:val="single" w:color="DEE2E4" w:sz="6" w:space="0"/>
            <w:bottom w:val="single" w:color="DEE2E4" w:sz="6" w:space="0"/>
            <w:right w:val="single" w:color="DEE2E4" w:sz="6" w:space="0"/>
            <w:insideH w:val="single" w:color="DEE2E4" w:sz="6" w:space="0"/>
            <w:insideV w:val="single" w:color="DEE2E4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5" w:hRule="atLeast"/>
        </w:trPr>
        <w:tc>
          <w:tcPr>
            <w:tcW w:w="1560" w:type="dxa"/>
            <w:shd w:val="clear" w:color="auto" w:fill="F7F7F7"/>
          </w:tcPr>
          <w:p w14:paraId="033DB620">
            <w:pPr>
              <w:pStyle w:val="11"/>
              <w:rPr>
                <w:b/>
                <w:sz w:val="19"/>
              </w:rPr>
            </w:pPr>
            <w:r>
              <w:rPr>
                <w:b/>
                <w:color w:val="333333"/>
                <w:spacing w:val="-3"/>
                <w:sz w:val="19"/>
              </w:rPr>
              <w:t>用例名称</w:t>
            </w:r>
          </w:p>
        </w:tc>
        <w:tc>
          <w:tcPr>
            <w:tcW w:w="7365" w:type="dxa"/>
            <w:shd w:val="clear" w:color="auto" w:fill="F7F7F7"/>
          </w:tcPr>
          <w:p w14:paraId="634A93D8">
            <w:pPr>
              <w:pStyle w:val="11"/>
              <w:ind w:left="209"/>
              <w:rPr>
                <w:b/>
                <w:sz w:val="19"/>
              </w:rPr>
            </w:pPr>
            <w:r>
              <w:rPr>
                <w:b/>
                <w:color w:val="333333"/>
                <w:spacing w:val="-3"/>
                <w:sz w:val="19"/>
              </w:rPr>
              <w:t>管理用户</w:t>
            </w:r>
          </w:p>
        </w:tc>
      </w:tr>
      <w:tr w14:paraId="6F39737A">
        <w:tblPrEx>
          <w:tblBorders>
            <w:top w:val="single" w:color="DEE2E4" w:sz="6" w:space="0"/>
            <w:left w:val="single" w:color="DEE2E4" w:sz="6" w:space="0"/>
            <w:bottom w:val="single" w:color="DEE2E4" w:sz="6" w:space="0"/>
            <w:right w:val="single" w:color="DEE2E4" w:sz="6" w:space="0"/>
            <w:insideH w:val="single" w:color="DEE2E4" w:sz="6" w:space="0"/>
            <w:insideV w:val="single" w:color="DEE2E4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</w:trPr>
        <w:tc>
          <w:tcPr>
            <w:tcW w:w="1560" w:type="dxa"/>
          </w:tcPr>
          <w:p w14:paraId="011967B2">
            <w:pPr>
              <w:pStyle w:val="11"/>
              <w:rPr>
                <w:b/>
                <w:sz w:val="19"/>
              </w:rPr>
            </w:pPr>
            <w:r>
              <w:rPr>
                <w:b/>
                <w:color w:val="333333"/>
                <w:spacing w:val="-4"/>
                <w:sz w:val="19"/>
              </w:rPr>
              <w:t>参与者</w:t>
            </w:r>
          </w:p>
        </w:tc>
        <w:tc>
          <w:tcPr>
            <w:tcW w:w="7365" w:type="dxa"/>
          </w:tcPr>
          <w:p w14:paraId="0C094844">
            <w:pPr>
              <w:pStyle w:val="11"/>
              <w:ind w:left="209"/>
              <w:rPr>
                <w:sz w:val="19"/>
              </w:rPr>
            </w:pPr>
            <w:r>
              <w:rPr>
                <w:color w:val="333333"/>
                <w:spacing w:val="-4"/>
                <w:sz w:val="19"/>
              </w:rPr>
              <w:t>管理员</w:t>
            </w:r>
          </w:p>
        </w:tc>
      </w:tr>
      <w:tr w14:paraId="319E4204">
        <w:tblPrEx>
          <w:tblBorders>
            <w:top w:val="single" w:color="DEE2E4" w:sz="6" w:space="0"/>
            <w:left w:val="single" w:color="DEE2E4" w:sz="6" w:space="0"/>
            <w:bottom w:val="single" w:color="DEE2E4" w:sz="6" w:space="0"/>
            <w:right w:val="single" w:color="DEE2E4" w:sz="6" w:space="0"/>
            <w:insideH w:val="single" w:color="DEE2E4" w:sz="6" w:space="0"/>
            <w:insideV w:val="single" w:color="DEE2E4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5" w:hRule="atLeast"/>
        </w:trPr>
        <w:tc>
          <w:tcPr>
            <w:tcW w:w="1560" w:type="dxa"/>
            <w:shd w:val="clear" w:color="auto" w:fill="F7F7F7"/>
          </w:tcPr>
          <w:p w14:paraId="78E5FA80">
            <w:pPr>
              <w:pStyle w:val="11"/>
              <w:rPr>
                <w:b/>
                <w:sz w:val="19"/>
              </w:rPr>
            </w:pPr>
            <w:r>
              <w:rPr>
                <w:b/>
                <w:color w:val="333333"/>
                <w:spacing w:val="-3"/>
                <w:sz w:val="19"/>
              </w:rPr>
              <w:t>前置条件</w:t>
            </w:r>
          </w:p>
        </w:tc>
        <w:tc>
          <w:tcPr>
            <w:tcW w:w="7365" w:type="dxa"/>
            <w:shd w:val="clear" w:color="auto" w:fill="F7F7F7"/>
          </w:tcPr>
          <w:p w14:paraId="4F490153">
            <w:pPr>
              <w:pStyle w:val="11"/>
              <w:ind w:left="209"/>
              <w:rPr>
                <w:sz w:val="19"/>
              </w:rPr>
            </w:pPr>
            <w:r>
              <w:rPr>
                <w:color w:val="333333"/>
                <w:spacing w:val="-1"/>
                <w:sz w:val="19"/>
              </w:rPr>
              <w:t>管理员已成功登录系统。</w:t>
            </w:r>
          </w:p>
        </w:tc>
      </w:tr>
      <w:tr w14:paraId="06593336">
        <w:tblPrEx>
          <w:tblBorders>
            <w:top w:val="single" w:color="DEE2E4" w:sz="6" w:space="0"/>
            <w:left w:val="single" w:color="DEE2E4" w:sz="6" w:space="0"/>
            <w:bottom w:val="single" w:color="DEE2E4" w:sz="6" w:space="0"/>
            <w:right w:val="single" w:color="DEE2E4" w:sz="6" w:space="0"/>
            <w:insideH w:val="single" w:color="DEE2E4" w:sz="6" w:space="0"/>
            <w:insideV w:val="single" w:color="DEE2E4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40" w:hRule="atLeast"/>
        </w:trPr>
        <w:tc>
          <w:tcPr>
            <w:tcW w:w="1560" w:type="dxa"/>
          </w:tcPr>
          <w:p w14:paraId="2F8B3ED7">
            <w:pPr>
              <w:pStyle w:val="11"/>
              <w:spacing w:before="344"/>
              <w:ind w:left="0"/>
              <w:rPr>
                <w:b/>
                <w:sz w:val="19"/>
              </w:rPr>
            </w:pPr>
          </w:p>
          <w:p w14:paraId="00C7B004">
            <w:pPr>
              <w:pStyle w:val="11"/>
              <w:spacing w:before="0"/>
              <w:rPr>
                <w:b/>
                <w:sz w:val="19"/>
              </w:rPr>
            </w:pPr>
            <w:r>
              <w:rPr>
                <w:b/>
                <w:color w:val="333333"/>
                <w:spacing w:val="-4"/>
                <w:sz w:val="19"/>
              </w:rPr>
              <w:t>主流程</w:t>
            </w:r>
          </w:p>
        </w:tc>
        <w:tc>
          <w:tcPr>
            <w:tcW w:w="7365" w:type="dxa"/>
          </w:tcPr>
          <w:p w14:paraId="3D206ED6">
            <w:pPr>
              <w:pStyle w:val="11"/>
              <w:numPr>
                <w:ilvl w:val="0"/>
                <w:numId w:val="5"/>
              </w:numPr>
              <w:tabs>
                <w:tab w:val="left" w:pos="422"/>
              </w:tabs>
              <w:spacing w:before="64" w:after="0" w:line="333" w:lineRule="exact"/>
              <w:ind w:left="422" w:right="0" w:hanging="213"/>
              <w:jc w:val="left"/>
              <w:rPr>
                <w:sz w:val="19"/>
              </w:rPr>
            </w:pPr>
            <w:r>
              <w:rPr>
                <w:color w:val="333333"/>
                <w:spacing w:val="-1"/>
                <w:sz w:val="19"/>
              </w:rPr>
              <w:t>管理员进入用户管理面板。</w:t>
            </w:r>
          </w:p>
          <w:p w14:paraId="67F0D644">
            <w:pPr>
              <w:pStyle w:val="11"/>
              <w:numPr>
                <w:ilvl w:val="0"/>
                <w:numId w:val="5"/>
              </w:numPr>
              <w:tabs>
                <w:tab w:val="left" w:pos="422"/>
              </w:tabs>
              <w:spacing w:before="0" w:after="0" w:line="315" w:lineRule="exact"/>
              <w:ind w:left="422" w:right="0" w:hanging="213"/>
              <w:jc w:val="left"/>
              <w:rPr>
                <w:sz w:val="19"/>
              </w:rPr>
            </w:pPr>
            <w:r>
              <w:rPr>
                <w:color w:val="333333"/>
                <w:sz w:val="19"/>
              </w:rPr>
              <w:t>管理员可以查看所有用户（学生、教师）</w:t>
            </w:r>
            <w:r>
              <w:rPr>
                <w:color w:val="333333"/>
                <w:spacing w:val="-3"/>
                <w:sz w:val="19"/>
              </w:rPr>
              <w:t>的列表。</w:t>
            </w:r>
          </w:p>
          <w:p w14:paraId="41255467">
            <w:pPr>
              <w:pStyle w:val="11"/>
              <w:numPr>
                <w:ilvl w:val="0"/>
                <w:numId w:val="5"/>
              </w:numPr>
              <w:tabs>
                <w:tab w:val="left" w:pos="422"/>
              </w:tabs>
              <w:spacing w:before="0" w:after="0" w:line="315" w:lineRule="exact"/>
              <w:ind w:left="422" w:right="0" w:hanging="213"/>
              <w:jc w:val="left"/>
              <w:rPr>
                <w:sz w:val="19"/>
              </w:rPr>
            </w:pPr>
            <w:r>
              <w:rPr>
                <w:color w:val="333333"/>
                <w:sz w:val="19"/>
              </w:rPr>
              <w:t>管理员可以添加新用户，并为其分配角色（学生</w:t>
            </w:r>
            <w:r>
              <w:rPr>
                <w:rFonts w:ascii="Tahoma" w:eastAsia="Tahoma"/>
                <w:color w:val="333333"/>
                <w:sz w:val="19"/>
              </w:rPr>
              <w:t>/</w:t>
            </w:r>
            <w:r>
              <w:rPr>
                <w:color w:val="333333"/>
                <w:sz w:val="19"/>
              </w:rPr>
              <w:t>教师）</w:t>
            </w:r>
            <w:r>
              <w:rPr>
                <w:color w:val="333333"/>
                <w:spacing w:val="-10"/>
                <w:sz w:val="19"/>
              </w:rPr>
              <w:t>。</w:t>
            </w:r>
          </w:p>
          <w:p w14:paraId="47F4DF0B">
            <w:pPr>
              <w:pStyle w:val="11"/>
              <w:numPr>
                <w:ilvl w:val="0"/>
                <w:numId w:val="5"/>
              </w:numPr>
              <w:tabs>
                <w:tab w:val="left" w:pos="422"/>
              </w:tabs>
              <w:spacing w:before="0" w:after="0" w:line="308" w:lineRule="exact"/>
              <w:ind w:left="422" w:right="0" w:hanging="213"/>
              <w:jc w:val="left"/>
              <w:rPr>
                <w:sz w:val="19"/>
              </w:rPr>
            </w:pPr>
            <w:r>
              <w:rPr>
                <w:color w:val="333333"/>
                <w:spacing w:val="-1"/>
                <w:sz w:val="19"/>
              </w:rPr>
              <w:t>管理员可以修改现有用户的信息。</w:t>
            </w:r>
          </w:p>
          <w:p w14:paraId="0B233B40">
            <w:pPr>
              <w:pStyle w:val="11"/>
              <w:numPr>
                <w:ilvl w:val="0"/>
                <w:numId w:val="5"/>
              </w:numPr>
              <w:tabs>
                <w:tab w:val="left" w:pos="422"/>
              </w:tabs>
              <w:spacing w:before="0" w:after="0" w:line="325" w:lineRule="exact"/>
              <w:ind w:left="422" w:right="0" w:hanging="213"/>
              <w:jc w:val="left"/>
              <w:rPr>
                <w:sz w:val="19"/>
              </w:rPr>
            </w:pPr>
            <w:r>
              <w:rPr>
                <w:color w:val="333333"/>
                <w:spacing w:val="-1"/>
                <w:sz w:val="19"/>
              </w:rPr>
              <w:t>管理员可以删除用户。</w:t>
            </w:r>
          </w:p>
        </w:tc>
      </w:tr>
      <w:tr w14:paraId="0443EB0C">
        <w:tblPrEx>
          <w:tblBorders>
            <w:top w:val="single" w:color="DEE2E4" w:sz="6" w:space="0"/>
            <w:left w:val="single" w:color="DEE2E4" w:sz="6" w:space="0"/>
            <w:bottom w:val="single" w:color="DEE2E4" w:sz="6" w:space="0"/>
            <w:right w:val="single" w:color="DEE2E4" w:sz="6" w:space="0"/>
            <w:insideH w:val="single" w:color="DEE2E4" w:sz="6" w:space="0"/>
            <w:insideV w:val="single" w:color="DEE2E4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5" w:hRule="atLeast"/>
        </w:trPr>
        <w:tc>
          <w:tcPr>
            <w:tcW w:w="1560" w:type="dxa"/>
            <w:shd w:val="clear" w:color="auto" w:fill="F7F7F7"/>
          </w:tcPr>
          <w:p w14:paraId="6F22AC09">
            <w:pPr>
              <w:pStyle w:val="11"/>
              <w:rPr>
                <w:b/>
                <w:sz w:val="19"/>
              </w:rPr>
            </w:pPr>
            <w:r>
              <w:rPr>
                <w:b/>
                <w:color w:val="333333"/>
                <w:spacing w:val="-3"/>
                <w:sz w:val="19"/>
              </w:rPr>
              <w:t>后置条件</w:t>
            </w:r>
          </w:p>
        </w:tc>
        <w:tc>
          <w:tcPr>
            <w:tcW w:w="7365" w:type="dxa"/>
            <w:shd w:val="clear" w:color="auto" w:fill="F7F7F7"/>
          </w:tcPr>
          <w:p w14:paraId="7DD26084">
            <w:pPr>
              <w:pStyle w:val="11"/>
              <w:ind w:left="209"/>
              <w:rPr>
                <w:sz w:val="19"/>
              </w:rPr>
            </w:pPr>
            <w:r>
              <w:rPr>
                <w:color w:val="333333"/>
                <w:spacing w:val="-1"/>
                <w:sz w:val="19"/>
              </w:rPr>
              <w:t>系统的用户和角色信息得到更新。</w:t>
            </w:r>
          </w:p>
        </w:tc>
      </w:tr>
    </w:tbl>
    <w:p w14:paraId="47213FA0">
      <w:pPr>
        <w:pStyle w:val="2"/>
        <w:numPr>
          <w:ilvl w:val="0"/>
          <w:numId w:val="1"/>
        </w:numPr>
        <w:tabs>
          <w:tab w:val="left" w:pos="365"/>
          <w:tab w:val="left" w:pos="9012"/>
        </w:tabs>
        <w:spacing w:before="106" w:after="0" w:line="240" w:lineRule="auto"/>
        <w:ind w:left="365" w:right="0" w:hanging="292"/>
        <w:jc w:val="left"/>
        <w:rPr>
          <w:rFonts w:ascii="Arial Black" w:eastAsia="Arial Black"/>
          <w:b w:val="0"/>
          <w:color w:val="333333"/>
          <w:u w:val="single" w:color="EDEDED"/>
        </w:rPr>
      </w:pPr>
      <w:bookmarkStart w:id="10" w:name="4. 系统业务流程分析"/>
      <w:bookmarkEnd w:id="10"/>
      <w:r>
        <w:rPr>
          <w:rFonts w:ascii="Arial Black" w:eastAsia="Arial Black"/>
          <w:b w:val="0"/>
          <w:color w:val="333333"/>
          <w:spacing w:val="-25"/>
          <w:u w:val="single" w:color="EDEDED"/>
        </w:rPr>
        <w:t xml:space="preserve"> </w:t>
      </w:r>
      <w:r>
        <w:rPr>
          <w:color w:val="333333"/>
          <w:u w:val="single" w:color="EDEDED"/>
        </w:rPr>
        <w:t>系统业务流程分</w:t>
      </w:r>
      <w:r>
        <w:rPr>
          <w:color w:val="333333"/>
          <w:spacing w:val="-10"/>
          <w:u w:val="single" w:color="EDEDED"/>
        </w:rPr>
        <w:t>析</w:t>
      </w:r>
      <w:r>
        <w:rPr>
          <w:color w:val="333333"/>
          <w:u w:val="single" w:color="EDEDED"/>
        </w:rPr>
        <w:tab/>
      </w:r>
    </w:p>
    <w:p w14:paraId="43D87E33">
      <w:pPr>
        <w:pStyle w:val="3"/>
        <w:numPr>
          <w:ilvl w:val="1"/>
          <w:numId w:val="1"/>
        </w:numPr>
        <w:tabs>
          <w:tab w:val="left" w:pos="566"/>
        </w:tabs>
        <w:spacing w:before="54" w:after="0" w:line="240" w:lineRule="auto"/>
        <w:ind w:left="566" w:right="0" w:hanging="493"/>
        <w:jc w:val="left"/>
      </w:pPr>
      <w:bookmarkStart w:id="11" w:name="4.1 学生选课流程"/>
      <w:bookmarkEnd w:id="11"/>
      <w:r>
        <w:rPr>
          <w:color w:val="333333"/>
          <w:spacing w:val="-2"/>
        </w:rPr>
        <w:t>学生选课流程</w:t>
      </w:r>
    </w:p>
    <w:p w14:paraId="521E85DD">
      <w:pPr>
        <w:pStyle w:val="10"/>
        <w:numPr>
          <w:ilvl w:val="0"/>
          <w:numId w:val="6"/>
        </w:numPr>
        <w:tabs>
          <w:tab w:val="left" w:pos="521"/>
        </w:tabs>
        <w:spacing w:before="123" w:after="0" w:line="240" w:lineRule="auto"/>
        <w:ind w:left="521" w:right="0" w:hanging="213"/>
        <w:jc w:val="left"/>
        <w:rPr>
          <w:sz w:val="19"/>
        </w:rPr>
      </w:pPr>
      <w:r>
        <w:rPr>
          <w:b/>
          <w:color w:val="333333"/>
          <w:sz w:val="19"/>
        </w:rPr>
        <w:t>登录系统</w:t>
      </w:r>
      <w:r>
        <w:rPr>
          <w:rFonts w:ascii="Tahoma" w:eastAsia="Tahoma"/>
          <w:color w:val="333333"/>
          <w:spacing w:val="16"/>
          <w:sz w:val="19"/>
        </w:rPr>
        <w:t xml:space="preserve">: </w:t>
      </w:r>
      <w:r>
        <w:rPr>
          <w:color w:val="333333"/>
          <w:spacing w:val="-1"/>
          <w:sz w:val="19"/>
        </w:rPr>
        <w:t>学生使用学号和密码登录。</w:t>
      </w:r>
    </w:p>
    <w:p w14:paraId="370A0C4D">
      <w:pPr>
        <w:pStyle w:val="10"/>
        <w:numPr>
          <w:ilvl w:val="0"/>
          <w:numId w:val="6"/>
        </w:numPr>
        <w:tabs>
          <w:tab w:val="left" w:pos="521"/>
          <w:tab w:val="left" w:pos="523"/>
        </w:tabs>
        <w:spacing w:before="105" w:after="0" w:line="206" w:lineRule="auto"/>
        <w:ind w:left="523" w:right="52" w:hanging="215"/>
        <w:jc w:val="left"/>
        <w:rPr>
          <w:sz w:val="19"/>
        </w:rPr>
      </w:pPr>
      <w:r>
        <w:rPr>
          <w:b/>
          <w:color w:val="333333"/>
          <w:w w:val="102"/>
          <w:sz w:val="19"/>
        </w:rPr>
        <w:t>浏览课程</w:t>
      </w:r>
      <w:r>
        <w:rPr>
          <w:rFonts w:ascii="Tahoma" w:eastAsia="Tahoma"/>
          <w:color w:val="333333"/>
          <w:w w:val="77"/>
          <w:sz w:val="19"/>
        </w:rPr>
        <w:t>:</w:t>
      </w:r>
      <w:r>
        <w:rPr>
          <w:rFonts w:ascii="Tahoma" w:eastAsia="Tahoma"/>
          <w:color w:val="333333"/>
          <w:spacing w:val="-9"/>
          <w:sz w:val="19"/>
        </w:rPr>
        <w:t xml:space="preserve"> </w:t>
      </w:r>
      <w:r>
        <w:rPr>
          <w:color w:val="333333"/>
          <w:spacing w:val="-1"/>
          <w:w w:val="102"/>
          <w:sz w:val="19"/>
        </w:rPr>
        <w:t>系统展示所有可选课程的列表，包括课程名称、授课教师、上课时间、地点、剩余容量等</w:t>
      </w:r>
      <w:r>
        <w:rPr>
          <w:color w:val="333333"/>
          <w:w w:val="102"/>
          <w:sz w:val="19"/>
        </w:rPr>
        <w:t>信息。</w:t>
      </w:r>
    </w:p>
    <w:p w14:paraId="0F797B7E">
      <w:pPr>
        <w:pStyle w:val="10"/>
        <w:numPr>
          <w:ilvl w:val="0"/>
          <w:numId w:val="6"/>
        </w:numPr>
        <w:tabs>
          <w:tab w:val="left" w:pos="521"/>
        </w:tabs>
        <w:spacing w:before="82" w:after="0" w:line="240" w:lineRule="auto"/>
        <w:ind w:left="521" w:right="0" w:hanging="213"/>
        <w:jc w:val="left"/>
        <w:rPr>
          <w:sz w:val="19"/>
        </w:rPr>
      </w:pPr>
      <w:r>
        <w:rPr>
          <w:b/>
          <w:color w:val="333333"/>
          <w:sz w:val="19"/>
        </w:rPr>
        <w:t>发起选课</w:t>
      </w:r>
      <w:r>
        <w:rPr>
          <w:rFonts w:ascii="Tahoma" w:eastAsia="Tahoma"/>
          <w:color w:val="333333"/>
          <w:spacing w:val="12"/>
          <w:sz w:val="19"/>
        </w:rPr>
        <w:t xml:space="preserve">: </w:t>
      </w:r>
      <w:r>
        <w:rPr>
          <w:color w:val="333333"/>
          <w:sz w:val="19"/>
        </w:rPr>
        <w:t>学生点击</w:t>
      </w:r>
      <w:r>
        <w:rPr>
          <w:rFonts w:ascii="Tahoma" w:eastAsia="Tahoma"/>
          <w:color w:val="333333"/>
          <w:sz w:val="19"/>
        </w:rPr>
        <w:t>"</w:t>
      </w:r>
      <w:r>
        <w:rPr>
          <w:color w:val="333333"/>
          <w:sz w:val="19"/>
        </w:rPr>
        <w:t>选课</w:t>
      </w:r>
      <w:r>
        <w:rPr>
          <w:rFonts w:ascii="Tahoma" w:eastAsia="Tahoma"/>
          <w:color w:val="333333"/>
          <w:sz w:val="19"/>
        </w:rPr>
        <w:t>"</w:t>
      </w:r>
      <w:r>
        <w:rPr>
          <w:color w:val="333333"/>
          <w:spacing w:val="-4"/>
          <w:sz w:val="19"/>
        </w:rPr>
        <w:t>按钮。</w:t>
      </w:r>
    </w:p>
    <w:p w14:paraId="68C8C2D5">
      <w:pPr>
        <w:pStyle w:val="4"/>
        <w:numPr>
          <w:ilvl w:val="0"/>
          <w:numId w:val="6"/>
        </w:numPr>
        <w:tabs>
          <w:tab w:val="left" w:pos="521"/>
        </w:tabs>
        <w:spacing w:before="55" w:after="0" w:line="240" w:lineRule="auto"/>
        <w:ind w:left="521" w:right="0" w:hanging="213"/>
        <w:jc w:val="left"/>
        <w:rPr>
          <w:rFonts w:ascii="Tahoma" w:eastAsia="Tahoma"/>
          <w:b w:val="0"/>
        </w:rPr>
      </w:pPr>
      <w:r>
        <w:rPr>
          <w:color w:val="333333"/>
        </w:rPr>
        <w:t>核心业务逻辑处理</w:t>
      </w:r>
      <w:r>
        <w:rPr>
          <w:rFonts w:ascii="Tahoma" w:eastAsia="Tahoma"/>
          <w:b w:val="0"/>
          <w:color w:val="333333"/>
          <w:spacing w:val="-10"/>
        </w:rPr>
        <w:t>:</w:t>
      </w:r>
    </w:p>
    <w:p w14:paraId="75AD783D">
      <w:pPr>
        <w:spacing w:before="55"/>
        <w:ind w:left="725" w:right="0" w:firstLine="0"/>
        <w:jc w:val="left"/>
        <w:rPr>
          <w:sz w:val="19"/>
        </w:rPr>
      </w:pPr>
      <w:r>
        <w:rPr>
          <w:position w:val="2"/>
        </w:rPr>
        <w:drawing>
          <wp:inline distT="0" distB="0" distL="0" distR="0">
            <wp:extent cx="57150" cy="57150"/>
            <wp:effectExtent l="0" t="0" r="0" b="0"/>
            <wp:docPr id="98" name="Image 9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" name="Image 98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/>
          <w:spacing w:val="80"/>
          <w:sz w:val="20"/>
        </w:rPr>
        <w:t xml:space="preserve">  </w:t>
      </w:r>
      <w:r>
        <w:rPr>
          <w:b/>
          <w:color w:val="333333"/>
          <w:sz w:val="19"/>
        </w:rPr>
        <w:t>时间冲突检测</w:t>
      </w:r>
      <w:r>
        <w:rPr>
          <w:rFonts w:ascii="Tahoma" w:eastAsia="Tahoma"/>
          <w:color w:val="333333"/>
          <w:spacing w:val="20"/>
          <w:sz w:val="19"/>
        </w:rPr>
        <w:t xml:space="preserve">: </w:t>
      </w:r>
      <w:r>
        <w:rPr>
          <w:color w:val="333333"/>
          <w:sz w:val="19"/>
        </w:rPr>
        <w:t>系统检查待选课程的上课时间是否与学生已选课程存在冲突。</w:t>
      </w:r>
    </w:p>
    <w:p w14:paraId="53CE4DF0">
      <w:pPr>
        <w:spacing w:before="69"/>
        <w:ind w:left="725" w:right="0" w:firstLine="0"/>
        <w:jc w:val="left"/>
        <w:rPr>
          <w:sz w:val="19"/>
        </w:rPr>
      </w:pPr>
      <w:r>
        <w:rPr>
          <w:position w:val="2"/>
        </w:rPr>
        <w:drawing>
          <wp:inline distT="0" distB="0" distL="0" distR="0">
            <wp:extent cx="57150" cy="57150"/>
            <wp:effectExtent l="0" t="0" r="0" b="0"/>
            <wp:docPr id="99" name="Image 9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" name="Image 99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/>
          <w:spacing w:val="40"/>
          <w:sz w:val="20"/>
        </w:rPr>
        <w:t xml:space="preserve">  </w:t>
      </w:r>
      <w:r>
        <w:rPr>
          <w:b/>
          <w:color w:val="333333"/>
          <w:sz w:val="19"/>
        </w:rPr>
        <w:t>容量检测</w:t>
      </w:r>
      <w:r>
        <w:rPr>
          <w:rFonts w:ascii="Tahoma" w:eastAsia="Tahoma"/>
          <w:color w:val="333333"/>
          <w:sz w:val="19"/>
        </w:rPr>
        <w:t xml:space="preserve">: </w:t>
      </w:r>
      <w:r>
        <w:rPr>
          <w:color w:val="333333"/>
          <w:sz w:val="19"/>
        </w:rPr>
        <w:t>系统检查课程的已选人数是否达到容量上限。</w:t>
      </w:r>
    </w:p>
    <w:p w14:paraId="1B93B371">
      <w:pPr>
        <w:spacing w:before="55"/>
        <w:ind w:left="725" w:right="0" w:firstLine="0"/>
        <w:jc w:val="left"/>
        <w:rPr>
          <w:sz w:val="19"/>
        </w:rPr>
      </w:pPr>
      <w:r>
        <w:rPr>
          <w:position w:val="2"/>
        </w:rPr>
        <w:drawing>
          <wp:inline distT="0" distB="0" distL="0" distR="0">
            <wp:extent cx="57150" cy="57150"/>
            <wp:effectExtent l="0" t="0" r="0" b="0"/>
            <wp:docPr id="100" name="Image 10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" name="Image 100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/>
          <w:spacing w:val="80"/>
          <w:w w:val="150"/>
          <w:sz w:val="20"/>
        </w:rPr>
        <w:t xml:space="preserve"> </w:t>
      </w:r>
      <w:r>
        <w:rPr>
          <w:b/>
          <w:color w:val="333333"/>
          <w:sz w:val="19"/>
        </w:rPr>
        <w:t xml:space="preserve">先修课程检测 </w:t>
      </w:r>
      <w:r>
        <w:rPr>
          <w:rFonts w:ascii="Tahoma" w:eastAsia="Tahoma"/>
          <w:color w:val="333333"/>
          <w:sz w:val="19"/>
        </w:rPr>
        <w:t>(</w:t>
      </w:r>
      <w:r>
        <w:rPr>
          <w:color w:val="333333"/>
          <w:sz w:val="19"/>
        </w:rPr>
        <w:t>可选扩展</w:t>
      </w:r>
      <w:r>
        <w:rPr>
          <w:rFonts w:ascii="Tahoma" w:eastAsia="Tahoma"/>
          <w:color w:val="333333"/>
          <w:sz w:val="19"/>
        </w:rPr>
        <w:t xml:space="preserve">): </w:t>
      </w:r>
      <w:r>
        <w:rPr>
          <w:color w:val="333333"/>
          <w:sz w:val="19"/>
        </w:rPr>
        <w:t>检查学生是否满足课程的先修要求。</w:t>
      </w:r>
    </w:p>
    <w:p w14:paraId="58EE2441">
      <w:pPr>
        <w:spacing w:after="0"/>
        <w:jc w:val="left"/>
        <w:rPr>
          <w:sz w:val="19"/>
        </w:rPr>
        <w:sectPr>
          <w:type w:val="continuous"/>
          <w:pgSz w:w="11900" w:h="16840"/>
          <w:pgMar w:top="520" w:right="1417" w:bottom="280" w:left="1417" w:header="720" w:footer="720" w:gutter="0"/>
          <w:cols w:space="720" w:num="1"/>
        </w:sectPr>
      </w:pPr>
    </w:p>
    <w:p w14:paraId="59AF0B31">
      <w:pPr>
        <w:pStyle w:val="10"/>
        <w:numPr>
          <w:ilvl w:val="0"/>
          <w:numId w:val="6"/>
        </w:numPr>
        <w:tabs>
          <w:tab w:val="left" w:pos="521"/>
        </w:tabs>
        <w:spacing w:before="55" w:after="0" w:line="340" w:lineRule="exact"/>
        <w:ind w:left="521" w:right="0" w:hanging="213"/>
        <w:jc w:val="left"/>
        <w:rPr>
          <w:sz w:val="19"/>
        </w:rPr>
      </w:pPr>
      <w:r>
        <w:rPr>
          <w:sz w:val="19"/>
        </w:rPr>
        <mc:AlternateContent>
          <mc:Choice Requires="wpg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3307715</wp:posOffset>
                </wp:positionH>
                <wp:positionV relativeFrom="paragraph">
                  <wp:posOffset>99060</wp:posOffset>
                </wp:positionV>
                <wp:extent cx="733425" cy="123825"/>
                <wp:effectExtent l="0" t="0" r="0" b="0"/>
                <wp:wrapNone/>
                <wp:docPr id="101" name="Group 10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33425" cy="123825"/>
                          <a:chOff x="0" y="0"/>
                          <a:chExt cx="733425" cy="123825"/>
                        </a:xfrm>
                      </wpg:grpSpPr>
                      <wps:wsp>
                        <wps:cNvPr id="102" name="Graphic 102"/>
                        <wps:cNvSpPr/>
                        <wps:spPr>
                          <a:xfrm>
                            <a:off x="0" y="0"/>
                            <a:ext cx="733425" cy="123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3425" h="123825">
                                <a:moveTo>
                                  <a:pt x="708639" y="123823"/>
                                </a:moveTo>
                                <a:lnTo>
                                  <a:pt x="24785" y="123823"/>
                                </a:lnTo>
                                <a:lnTo>
                                  <a:pt x="21140" y="123097"/>
                                </a:lnTo>
                                <a:lnTo>
                                  <a:pt x="0" y="99038"/>
                                </a:lnTo>
                                <a:lnTo>
                                  <a:pt x="0" y="95250"/>
                                </a:lnTo>
                                <a:lnTo>
                                  <a:pt x="0" y="24782"/>
                                </a:lnTo>
                                <a:lnTo>
                                  <a:pt x="24785" y="0"/>
                                </a:lnTo>
                                <a:lnTo>
                                  <a:pt x="708639" y="0"/>
                                </a:lnTo>
                                <a:lnTo>
                                  <a:pt x="733424" y="24782"/>
                                </a:lnTo>
                                <a:lnTo>
                                  <a:pt x="733424" y="99038"/>
                                </a:lnTo>
                                <a:lnTo>
                                  <a:pt x="712284" y="123097"/>
                                </a:lnTo>
                                <a:lnTo>
                                  <a:pt x="708639" y="12382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4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3" name="Graphic 103"/>
                        <wps:cNvSpPr/>
                        <wps:spPr>
                          <a:xfrm>
                            <a:off x="4762" y="4762"/>
                            <a:ext cx="72390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3900" h="114300">
                                <a:moveTo>
                                  <a:pt x="0" y="90487"/>
                                </a:moveTo>
                                <a:lnTo>
                                  <a:pt x="0" y="23812"/>
                                </a:lnTo>
                                <a:lnTo>
                                  <a:pt x="0" y="20652"/>
                                </a:lnTo>
                                <a:lnTo>
                                  <a:pt x="604" y="17612"/>
                                </a:lnTo>
                                <a:lnTo>
                                  <a:pt x="1812" y="14697"/>
                                </a:lnTo>
                                <a:lnTo>
                                  <a:pt x="3020" y="11778"/>
                                </a:lnTo>
                                <a:lnTo>
                                  <a:pt x="4741" y="9202"/>
                                </a:lnTo>
                                <a:lnTo>
                                  <a:pt x="6974" y="6971"/>
                                </a:lnTo>
                                <a:lnTo>
                                  <a:pt x="9207" y="4739"/>
                                </a:lnTo>
                                <a:lnTo>
                                  <a:pt x="11782" y="3018"/>
                                </a:lnTo>
                                <a:lnTo>
                                  <a:pt x="14699" y="1811"/>
                                </a:lnTo>
                                <a:lnTo>
                                  <a:pt x="17617" y="604"/>
                                </a:lnTo>
                                <a:lnTo>
                                  <a:pt x="20654" y="0"/>
                                </a:lnTo>
                                <a:lnTo>
                                  <a:pt x="23812" y="0"/>
                                </a:lnTo>
                                <a:lnTo>
                                  <a:pt x="700087" y="0"/>
                                </a:lnTo>
                                <a:lnTo>
                                  <a:pt x="703245" y="0"/>
                                </a:lnTo>
                                <a:lnTo>
                                  <a:pt x="706282" y="604"/>
                                </a:lnTo>
                                <a:lnTo>
                                  <a:pt x="709200" y="1811"/>
                                </a:lnTo>
                                <a:lnTo>
                                  <a:pt x="712117" y="3018"/>
                                </a:lnTo>
                                <a:lnTo>
                                  <a:pt x="714692" y="4739"/>
                                </a:lnTo>
                                <a:lnTo>
                                  <a:pt x="716925" y="6971"/>
                                </a:lnTo>
                                <a:lnTo>
                                  <a:pt x="719158" y="9202"/>
                                </a:lnTo>
                                <a:lnTo>
                                  <a:pt x="720878" y="11778"/>
                                </a:lnTo>
                                <a:lnTo>
                                  <a:pt x="722087" y="14697"/>
                                </a:lnTo>
                                <a:lnTo>
                                  <a:pt x="723295" y="17612"/>
                                </a:lnTo>
                                <a:lnTo>
                                  <a:pt x="723900" y="20652"/>
                                </a:lnTo>
                                <a:lnTo>
                                  <a:pt x="723900" y="23812"/>
                                </a:lnTo>
                                <a:lnTo>
                                  <a:pt x="723900" y="90487"/>
                                </a:lnTo>
                                <a:lnTo>
                                  <a:pt x="723900" y="93643"/>
                                </a:lnTo>
                                <a:lnTo>
                                  <a:pt x="723295" y="96679"/>
                                </a:lnTo>
                                <a:lnTo>
                                  <a:pt x="722087" y="99596"/>
                                </a:lnTo>
                                <a:lnTo>
                                  <a:pt x="720878" y="102514"/>
                                </a:lnTo>
                                <a:lnTo>
                                  <a:pt x="709200" y="112483"/>
                                </a:lnTo>
                                <a:lnTo>
                                  <a:pt x="706282" y="113693"/>
                                </a:lnTo>
                                <a:lnTo>
                                  <a:pt x="703245" y="114298"/>
                                </a:lnTo>
                                <a:lnTo>
                                  <a:pt x="700087" y="114300"/>
                                </a:lnTo>
                                <a:lnTo>
                                  <a:pt x="23812" y="114300"/>
                                </a:lnTo>
                                <a:lnTo>
                                  <a:pt x="20654" y="114298"/>
                                </a:lnTo>
                                <a:lnTo>
                                  <a:pt x="17617" y="113693"/>
                                </a:lnTo>
                                <a:lnTo>
                                  <a:pt x="14699" y="112483"/>
                                </a:lnTo>
                                <a:lnTo>
                                  <a:pt x="11782" y="111276"/>
                                </a:lnTo>
                                <a:lnTo>
                                  <a:pt x="1812" y="99596"/>
                                </a:lnTo>
                                <a:lnTo>
                                  <a:pt x="604" y="96679"/>
                                </a:lnTo>
                                <a:lnTo>
                                  <a:pt x="0" y="93643"/>
                                </a:lnTo>
                                <a:lnTo>
                                  <a:pt x="0" y="90487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E7E9E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4" name="Textbox 104"/>
                        <wps:cNvSpPr txBox="1"/>
                        <wps:spPr>
                          <a:xfrm>
                            <a:off x="0" y="0"/>
                            <a:ext cx="733425" cy="1238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7F46D08">
                              <w:pPr>
                                <w:spacing w:before="16"/>
                                <w:ind w:left="48" w:right="0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333333"/>
                                  <w:spacing w:val="-2"/>
                                  <w:w w:val="105"/>
                                  <w:sz w:val="17"/>
                                </w:rPr>
                                <w:t>selections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01" o:spid="_x0000_s1026" o:spt="203" style="position:absolute;left:0pt;margin-left:260.45pt;margin-top:7.8pt;height:9.75pt;width:57.75pt;mso-position-horizontal-relative:page;z-index:251659264;mso-width-relative:page;mso-height-relative:page;" coordsize="733425,123825" o:gfxdata="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">
                <o:lock v:ext="edit" aspectratio="f"/>
                <v:shape id="Graphic 102" o:spid="_x0000_s1026" o:spt="100" style="position:absolute;left:0;top:0;height:123825;width:733425;" fillcolor="#F2F4F4" filled="t" stroked="f" coordsize="733425,123825" o:gfxdata="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PuDe2+8AAAA&#10;3AAAAA8AAAAAAAAAAQAgAAAAIgAAAGRycy9kb3ducmV2LnhtbFBLAQIUABQAAAAIAIdO4kAzLwWe&#10;OwAAADkAAAAQAAAAAAAAAAEAIAAAAAsBAABkcnMvc2hhcGV4bWwueG1sUEsFBgAAAAAGAAYAWwEA&#10;ALUDAAAAAA==&#10;" path="m708639,123823l24785,123823,21140,123097,0,99038,0,95250,0,24782,24785,0,708639,0,733424,24782,733424,99038,712284,123097,708639,123823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03" o:spid="_x0000_s1026" o:spt="100" style="position:absolute;left:4762;top:4762;height:114300;width:723900;" filled="f" stroked="t" coordsize="723900,114300" o:gfxdata="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HIWJB6/&#10;AAAA3AAAAA8AAAAAAAAAAQAgAAAAIgAAAGRycy9kb3ducmV2LnhtbFBLAQIUABQAAAAIAIdO4kAz&#10;LwWeOwAAADkAAAAQAAAAAAAAAAEAIAAAAA4BAABkcnMvc2hhcGV4bWwueG1sUEsFBgAAAAAGAAYA&#10;WwEAALgDAAAAAA==&#10;" path="m0,90487l0,23812,0,20652,604,17612,1812,14697,3020,11778,4741,9202,6974,6971,9207,4739,11782,3018,14699,1811,17617,604,20654,0,23812,0,700087,0,703245,0,706282,604,709200,1811,712117,3018,714692,4739,716925,6971,719158,9202,720878,11778,722087,14697,723295,17612,723900,20652,723900,23812,723900,90487,723900,93643,723295,96679,722087,99596,720878,102514,709200,112483,706282,113693,703245,114298,700087,114300,23812,114300,20654,114298,17617,113693,14699,112483,11782,111276,1812,99596,604,96679,0,93643,0,90487xe">
                  <v:fill on="f" focussize="0,0"/>
                  <v:stroke color="#E7E9EC" joinstyle="round"/>
                  <v:imagedata o:title=""/>
                  <o:lock v:ext="edit" aspectratio="f"/>
                  <v:textbox inset="0mm,0mm,0mm,0mm"/>
                </v:shape>
                <v:shape id="Textbox 104" o:spid="_x0000_s1026" o:spt="202" type="#_x0000_t202" style="position:absolute;left:0;top:0;height:123825;width:733425;" filled="f" stroked="f" coordsize="21600,21600" o:gfxdata="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Ni7UGG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77F46D08">
                        <w:pPr>
                          <w:spacing w:before="16"/>
                          <w:ind w:left="48" w:right="0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333333"/>
                            <w:spacing w:val="-2"/>
                            <w:w w:val="105"/>
                            <w:sz w:val="17"/>
                          </w:rPr>
                          <w:t>selections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b/>
          <w:color w:val="333333"/>
          <w:sz w:val="19"/>
        </w:rPr>
        <w:t>更新数据</w:t>
      </w:r>
      <w:r>
        <w:rPr>
          <w:rFonts w:ascii="Tahoma" w:eastAsia="Tahoma"/>
          <w:color w:val="333333"/>
          <w:spacing w:val="16"/>
          <w:sz w:val="19"/>
        </w:rPr>
        <w:t xml:space="preserve">: </w:t>
      </w:r>
      <w:r>
        <w:rPr>
          <w:color w:val="333333"/>
          <w:spacing w:val="-1"/>
          <w:sz w:val="19"/>
        </w:rPr>
        <w:t>如果所有检查通过，系统在</w:t>
      </w:r>
    </w:p>
    <w:p w14:paraId="2C768B0A">
      <w:pPr>
        <w:pStyle w:val="5"/>
        <w:spacing w:before="0" w:line="340" w:lineRule="exact"/>
        <w:ind w:left="2461"/>
      </w:pPr>
      <w:r>
        <mc:AlternateContent>
          <mc:Choice Requires="wpg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1228090</wp:posOffset>
                </wp:positionH>
                <wp:positionV relativeFrom="paragraph">
                  <wp:posOffset>53975</wp:posOffset>
                </wp:positionV>
                <wp:extent cx="1207135" cy="130810"/>
                <wp:effectExtent l="0" t="0" r="0" b="0"/>
                <wp:wrapNone/>
                <wp:docPr id="105" name="Group 10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07135" cy="130810"/>
                          <a:chOff x="0" y="0"/>
                          <a:chExt cx="1207135" cy="130810"/>
                        </a:xfrm>
                      </wpg:grpSpPr>
                      <wps:wsp>
                        <wps:cNvPr id="106" name="Graphic 106"/>
                        <wps:cNvSpPr/>
                        <wps:spPr>
                          <a:xfrm>
                            <a:off x="3487" y="3487"/>
                            <a:ext cx="1200150" cy="123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0150" h="123825">
                                <a:moveTo>
                                  <a:pt x="1175364" y="123825"/>
                                </a:moveTo>
                                <a:lnTo>
                                  <a:pt x="24785" y="123825"/>
                                </a:lnTo>
                                <a:lnTo>
                                  <a:pt x="21140" y="123099"/>
                                </a:lnTo>
                                <a:lnTo>
                                  <a:pt x="0" y="99038"/>
                                </a:lnTo>
                                <a:lnTo>
                                  <a:pt x="0" y="95250"/>
                                </a:lnTo>
                                <a:lnTo>
                                  <a:pt x="0" y="24786"/>
                                </a:lnTo>
                                <a:lnTo>
                                  <a:pt x="24785" y="0"/>
                                </a:lnTo>
                                <a:lnTo>
                                  <a:pt x="1175364" y="0"/>
                                </a:lnTo>
                                <a:lnTo>
                                  <a:pt x="1200150" y="24786"/>
                                </a:lnTo>
                                <a:lnTo>
                                  <a:pt x="1200150" y="99038"/>
                                </a:lnTo>
                                <a:lnTo>
                                  <a:pt x="1179009" y="123099"/>
                                </a:lnTo>
                                <a:lnTo>
                                  <a:pt x="1175364" y="1238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4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7" name="Textbox 107"/>
                        <wps:cNvSpPr txBox="1"/>
                        <wps:spPr>
                          <a:xfrm>
                            <a:off x="8249" y="8249"/>
                            <a:ext cx="1190625" cy="114300"/>
                          </a:xfrm>
                          <a:prstGeom prst="rect">
                            <a:avLst/>
                          </a:prstGeom>
                          <a:ln w="16499">
                            <a:solidFill>
                              <a:srgbClr val="E7E9EC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09D14F88">
                              <w:pPr>
                                <w:spacing w:before="0" w:line="154" w:lineRule="exact"/>
                                <w:ind w:left="24" w:right="0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333333"/>
                                  <w:spacing w:val="-2"/>
                                  <w:sz w:val="17"/>
                                </w:rPr>
                                <w:t>selection_history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05" o:spid="_x0000_s1026" o:spt="203" style="position:absolute;left:0pt;margin-left:96.7pt;margin-top:4.25pt;height:10.3pt;width:95.05pt;mso-position-horizontal-relative:page;z-index:251659264;mso-width-relative:page;mso-height-relative:page;" coordsize="1207135,130810" o:gfxdata="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">
                <o:lock v:ext="edit" aspectratio="f"/>
                <v:shape id="Graphic 106" o:spid="_x0000_s1026" o:spt="100" style="position:absolute;left:3487;top:3487;height:123825;width:1200150;" fillcolor="#F2F4F4" filled="t" stroked="f" coordsize="1200150,123825" o:gfxdata="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y+IwsbsAAADc&#10;AAAADwAAAAAAAAABACAAAAAiAAAAZHJzL2Rvd25yZXYueG1sUEsBAhQAFAAAAAgAh07iQDMvBZ47&#10;AAAAOQAAABAAAAAAAAAAAQAgAAAACgEAAGRycy9zaGFwZXhtbC54bWxQSwUGAAAAAAYABgBbAQAA&#10;tAMAAAAA&#10;" path="m1175364,123825l24785,123825,21140,123099,0,99038,0,95250,0,24786,24785,0,1175364,0,1200150,24786,1200150,99038,1179009,123099,1175364,123825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107" o:spid="_x0000_s1026" o:spt="202" type="#_x0000_t202" style="position:absolute;left:8249;top:8249;height:114300;width:1190625;" filled="f" stroked="t" coordsize="21600,21600" o:gfxdata="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CgVfo+8AAAA&#10;3AAAAA8AAAAAAAAAAQAgAAAAIgAAAGRycy9kb3ducmV2LnhtbFBLAQIUABQAAAAIAIdO4kAzLwWe&#10;OwAAADkAAAAQAAAAAAAAAAEAIAAAAAsBAABkcnMvc2hhcGV4bWwueG1sUEsFBgAAAAAGAAYAWwEA&#10;ALUDAAAAAA==&#10;">
                  <v:fill on="f" focussize="0,0"/>
                  <v:stroke weight="1.29913385826772pt" color="#E7E9EC" joinstyle="round"/>
                  <v:imagedata o:title=""/>
                  <o:lock v:ext="edit" aspectratio="f"/>
                  <v:textbox inset="0mm,0mm,0mm,0mm">
                    <w:txbxContent>
                      <w:p w14:paraId="09D14F88">
                        <w:pPr>
                          <w:spacing w:before="0" w:line="154" w:lineRule="exact"/>
                          <w:ind w:left="24" w:right="0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333333"/>
                            <w:spacing w:val="-2"/>
                            <w:sz w:val="17"/>
                          </w:rPr>
                          <w:t>selection_history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color w:val="333333"/>
        </w:rPr>
        <w:t>表中记录此次</w:t>
      </w:r>
      <w:r>
        <w:rPr>
          <w:rFonts w:ascii="Tahoma" w:eastAsia="Tahoma"/>
          <w:color w:val="333333"/>
        </w:rPr>
        <w:t>'SELECT'</w:t>
      </w:r>
      <w:r>
        <w:rPr>
          <w:color w:val="333333"/>
          <w:spacing w:val="-4"/>
        </w:rPr>
        <w:t>操作。</w:t>
      </w:r>
    </w:p>
    <w:p w14:paraId="68A643E2">
      <w:pPr>
        <w:pStyle w:val="5"/>
      </w:pPr>
      <w:r>
        <w:br w:type="column"/>
      </w:r>
      <w:r>
        <w:rPr>
          <w:color w:val="333333"/>
          <w:spacing w:val="-1"/>
        </w:rPr>
        <w:t>表中插入一条新记录，并在</w:t>
      </w:r>
    </w:p>
    <w:p w14:paraId="5D614176">
      <w:pPr>
        <w:pStyle w:val="5"/>
        <w:spacing w:after="0"/>
        <w:sectPr>
          <w:type w:val="continuous"/>
          <w:pgSz w:w="11900" w:h="16840"/>
          <w:pgMar w:top="640" w:right="1417" w:bottom="280" w:left="1417" w:header="720" w:footer="720" w:gutter="0"/>
          <w:cols w:equalWidth="0" w:num="2">
            <w:col w:w="4959" w:space="35"/>
            <w:col w:w="4072"/>
          </w:cols>
        </w:sectPr>
      </w:pPr>
    </w:p>
    <w:p w14:paraId="1BF5E7E1">
      <w:pPr>
        <w:pStyle w:val="10"/>
        <w:numPr>
          <w:ilvl w:val="0"/>
          <w:numId w:val="6"/>
        </w:numPr>
        <w:tabs>
          <w:tab w:val="left" w:pos="521"/>
        </w:tabs>
        <w:spacing w:before="70" w:after="0" w:line="240" w:lineRule="auto"/>
        <w:ind w:left="521" w:right="0" w:hanging="213"/>
        <w:jc w:val="left"/>
        <w:rPr>
          <w:sz w:val="19"/>
        </w:rPr>
      </w:pPr>
      <w:r>
        <w:rPr>
          <w:b/>
          <w:color w:val="333333"/>
          <w:sz w:val="19"/>
        </w:rPr>
        <w:t>返回结果</w:t>
      </w:r>
      <w:r>
        <w:rPr>
          <w:rFonts w:ascii="Tahoma" w:eastAsia="Tahoma"/>
          <w:color w:val="333333"/>
          <w:spacing w:val="33"/>
          <w:sz w:val="19"/>
        </w:rPr>
        <w:t xml:space="preserve">: </w:t>
      </w:r>
      <w:r>
        <w:rPr>
          <w:color w:val="333333"/>
          <w:sz w:val="19"/>
        </w:rPr>
        <w:t>向前端返回选课成功或失败（及原因）</w:t>
      </w:r>
      <w:r>
        <w:rPr>
          <w:color w:val="333333"/>
          <w:spacing w:val="-3"/>
          <w:sz w:val="19"/>
        </w:rPr>
        <w:t>的信息。</w:t>
      </w:r>
    </w:p>
    <w:p w14:paraId="3190D304">
      <w:pPr>
        <w:pStyle w:val="3"/>
        <w:numPr>
          <w:ilvl w:val="1"/>
          <w:numId w:val="1"/>
        </w:numPr>
        <w:tabs>
          <w:tab w:val="left" w:pos="566"/>
        </w:tabs>
        <w:spacing w:before="118" w:after="0" w:line="240" w:lineRule="auto"/>
        <w:ind w:left="566" w:right="0" w:hanging="493"/>
        <w:jc w:val="left"/>
      </w:pPr>
      <w:bookmarkStart w:id="12" w:name="4.2 教师开课流程"/>
      <w:bookmarkEnd w:id="12"/>
      <w:r>
        <w:rPr>
          <w:color w:val="333333"/>
          <w:spacing w:val="-2"/>
        </w:rPr>
        <w:t>教师开课流程</w:t>
      </w:r>
    </w:p>
    <w:p w14:paraId="6343BFC5">
      <w:pPr>
        <w:pStyle w:val="10"/>
        <w:numPr>
          <w:ilvl w:val="0"/>
          <w:numId w:val="7"/>
        </w:numPr>
        <w:tabs>
          <w:tab w:val="left" w:pos="521"/>
        </w:tabs>
        <w:spacing w:before="122" w:after="0" w:line="240" w:lineRule="auto"/>
        <w:ind w:left="521" w:right="0" w:hanging="213"/>
        <w:jc w:val="left"/>
        <w:rPr>
          <w:sz w:val="19"/>
        </w:rPr>
      </w:pPr>
      <w:r>
        <w:rPr>
          <w:b/>
          <w:color w:val="333333"/>
          <w:sz w:val="19"/>
        </w:rPr>
        <w:t>登录系统</w:t>
      </w:r>
      <w:r>
        <w:rPr>
          <w:rFonts w:ascii="Tahoma" w:eastAsia="Tahoma"/>
          <w:color w:val="333333"/>
          <w:spacing w:val="16"/>
          <w:sz w:val="19"/>
        </w:rPr>
        <w:t xml:space="preserve">: </w:t>
      </w:r>
      <w:r>
        <w:rPr>
          <w:color w:val="333333"/>
          <w:spacing w:val="-1"/>
          <w:sz w:val="19"/>
        </w:rPr>
        <w:t>教师使用工号和密码登录。</w:t>
      </w:r>
    </w:p>
    <w:p w14:paraId="6D03DD95">
      <w:pPr>
        <w:pStyle w:val="10"/>
        <w:numPr>
          <w:ilvl w:val="0"/>
          <w:numId w:val="7"/>
        </w:numPr>
        <w:tabs>
          <w:tab w:val="left" w:pos="521"/>
        </w:tabs>
        <w:spacing w:before="55" w:after="0" w:line="240" w:lineRule="auto"/>
        <w:ind w:left="521" w:right="0" w:hanging="213"/>
        <w:jc w:val="left"/>
        <w:rPr>
          <w:sz w:val="19"/>
        </w:rPr>
      </w:pPr>
      <w:r>
        <w:rPr>
          <w:b/>
          <w:color w:val="333333"/>
          <w:sz w:val="19"/>
        </w:rPr>
        <w:t>进入开课页面</w:t>
      </w:r>
      <w:r>
        <w:rPr>
          <w:rFonts w:ascii="Tahoma" w:eastAsia="Tahoma"/>
          <w:color w:val="333333"/>
          <w:spacing w:val="27"/>
          <w:sz w:val="19"/>
        </w:rPr>
        <w:t xml:space="preserve">: </w:t>
      </w:r>
      <w:r>
        <w:rPr>
          <w:color w:val="333333"/>
          <w:sz w:val="19"/>
        </w:rPr>
        <w:t>教师导航至</w:t>
      </w:r>
      <w:r>
        <w:rPr>
          <w:rFonts w:ascii="Tahoma" w:eastAsia="Tahoma"/>
          <w:color w:val="333333"/>
          <w:sz w:val="19"/>
        </w:rPr>
        <w:t>"</w:t>
      </w:r>
      <w:r>
        <w:rPr>
          <w:color w:val="333333"/>
          <w:sz w:val="19"/>
        </w:rPr>
        <w:t>开设新课程</w:t>
      </w:r>
      <w:r>
        <w:rPr>
          <w:rFonts w:ascii="Tahoma" w:eastAsia="Tahoma"/>
          <w:color w:val="333333"/>
          <w:sz w:val="19"/>
        </w:rPr>
        <w:t>"</w:t>
      </w:r>
      <w:r>
        <w:rPr>
          <w:color w:val="333333"/>
          <w:spacing w:val="-2"/>
          <w:sz w:val="19"/>
        </w:rPr>
        <w:t>功能页面。</w:t>
      </w:r>
    </w:p>
    <w:p w14:paraId="067195FC">
      <w:pPr>
        <w:pStyle w:val="10"/>
        <w:numPr>
          <w:ilvl w:val="0"/>
          <w:numId w:val="7"/>
        </w:numPr>
        <w:tabs>
          <w:tab w:val="left" w:pos="521"/>
        </w:tabs>
        <w:spacing w:before="55" w:after="0" w:line="240" w:lineRule="auto"/>
        <w:ind w:left="521" w:right="0" w:hanging="213"/>
        <w:jc w:val="left"/>
        <w:rPr>
          <w:sz w:val="19"/>
        </w:rPr>
      </w:pPr>
      <w:r>
        <w:rPr>
          <w:b/>
          <w:color w:val="333333"/>
          <w:sz w:val="19"/>
        </w:rPr>
        <w:t>填写课程信息</w:t>
      </w:r>
      <w:r>
        <w:rPr>
          <w:rFonts w:ascii="Tahoma" w:eastAsia="Tahoma"/>
          <w:color w:val="333333"/>
          <w:spacing w:val="17"/>
          <w:sz w:val="19"/>
        </w:rPr>
        <w:t xml:space="preserve">:  </w:t>
      </w:r>
      <w:r>
        <w:rPr>
          <w:color w:val="333333"/>
          <w:spacing w:val="-1"/>
          <w:sz w:val="19"/>
        </w:rPr>
        <w:t>教师输入课程的详细资料，如课程名、描述、学分、学时、授课周等。</w:t>
      </w:r>
    </w:p>
    <w:p w14:paraId="5329C220">
      <w:pPr>
        <w:pStyle w:val="4"/>
        <w:numPr>
          <w:ilvl w:val="0"/>
          <w:numId w:val="7"/>
        </w:numPr>
        <w:tabs>
          <w:tab w:val="left" w:pos="521"/>
        </w:tabs>
        <w:spacing w:before="69" w:after="0" w:line="240" w:lineRule="auto"/>
        <w:ind w:left="521" w:right="0" w:hanging="213"/>
        <w:jc w:val="left"/>
        <w:rPr>
          <w:rFonts w:ascii="Tahoma" w:eastAsia="Tahoma"/>
          <w:b w:val="0"/>
        </w:rPr>
      </w:pPr>
      <w:r>
        <w:rPr>
          <w:color w:val="333333"/>
        </w:rPr>
        <w:t>核心业务逻辑处理</w:t>
      </w:r>
      <w:r>
        <w:rPr>
          <w:rFonts w:ascii="Tahoma" w:eastAsia="Tahoma"/>
          <w:b w:val="0"/>
          <w:color w:val="333333"/>
          <w:spacing w:val="-10"/>
        </w:rPr>
        <w:t>:</w:t>
      </w:r>
    </w:p>
    <w:p w14:paraId="578B4EA6">
      <w:pPr>
        <w:spacing w:before="55"/>
        <w:ind w:left="725" w:right="0" w:firstLine="0"/>
        <w:jc w:val="left"/>
        <w:rPr>
          <w:sz w:val="19"/>
        </w:rPr>
      </w:pPr>
      <w:r>
        <w:rPr>
          <w:position w:val="2"/>
        </w:rPr>
        <w:drawing>
          <wp:inline distT="0" distB="0" distL="0" distR="0">
            <wp:extent cx="57150" cy="57150"/>
            <wp:effectExtent l="0" t="0" r="0" b="0"/>
            <wp:docPr id="108" name="Image 10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" name="Image 10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/>
          <w:spacing w:val="40"/>
          <w:sz w:val="20"/>
        </w:rPr>
        <w:t xml:space="preserve">  </w:t>
      </w:r>
      <w:r>
        <w:rPr>
          <w:b/>
          <w:color w:val="333333"/>
          <w:sz w:val="19"/>
        </w:rPr>
        <w:t>数据校验</w:t>
      </w:r>
      <w:r>
        <w:rPr>
          <w:rFonts w:ascii="Tahoma" w:eastAsia="Tahoma"/>
          <w:color w:val="333333"/>
          <w:sz w:val="19"/>
        </w:rPr>
        <w:t xml:space="preserve">: </w:t>
      </w:r>
      <w:r>
        <w:rPr>
          <w:color w:val="333333"/>
          <w:sz w:val="19"/>
        </w:rPr>
        <w:t>系统后台验证提交的数据是否完整和合法。</w:t>
      </w:r>
    </w:p>
    <w:p w14:paraId="0F9D4E13">
      <w:pPr>
        <w:spacing w:after="0"/>
        <w:jc w:val="left"/>
        <w:rPr>
          <w:sz w:val="19"/>
        </w:rPr>
        <w:sectPr>
          <w:type w:val="continuous"/>
          <w:pgSz w:w="11900" w:h="16840"/>
          <w:pgMar w:top="640" w:right="1417" w:bottom="280" w:left="1417" w:header="720" w:footer="720" w:gutter="0"/>
          <w:cols w:space="720" w:num="1"/>
        </w:sectPr>
      </w:pPr>
    </w:p>
    <w:p w14:paraId="2C993F0D">
      <w:pPr>
        <w:spacing w:before="36"/>
        <w:ind w:left="973" w:right="0" w:firstLine="0"/>
        <w:jc w:val="left"/>
        <w:rPr>
          <w:sz w:val="19"/>
        </w:rPr>
      </w:pPr>
      <w:r>
        <w:rPr>
          <w:sz w:val="19"/>
        </w:rPr>
        <mc:AlternateContent>
          <mc:Choice Requires="wps">
            <w:drawing>
              <wp:anchor distT="0" distB="0" distL="0" distR="0" simplePos="0" relativeHeight="251660288" behindDoc="0" locked="0" layoutInCell="1" allowOverlap="1">
                <wp:simplePos x="0" y="0"/>
                <wp:positionH relativeFrom="page">
                  <wp:posOffset>1364615</wp:posOffset>
                </wp:positionH>
                <wp:positionV relativeFrom="paragraph">
                  <wp:posOffset>114935</wp:posOffset>
                </wp:positionV>
                <wp:extent cx="47625" cy="47625"/>
                <wp:effectExtent l="0" t="0" r="0" b="0"/>
                <wp:wrapNone/>
                <wp:docPr id="109" name="Graphic 1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47625" y="23812"/>
                              </a:moveTo>
                              <a:lnTo>
                                <a:pt x="32925" y="45806"/>
                              </a:lnTo>
                              <a:lnTo>
                                <a:pt x="30007" y="47015"/>
                              </a:lnTo>
                              <a:lnTo>
                                <a:pt x="26970" y="47623"/>
                              </a:lnTo>
                              <a:lnTo>
                                <a:pt x="23812" y="47625"/>
                              </a:lnTo>
                              <a:lnTo>
                                <a:pt x="20654" y="47623"/>
                              </a:lnTo>
                              <a:lnTo>
                                <a:pt x="17617" y="47015"/>
                              </a:lnTo>
                              <a:lnTo>
                                <a:pt x="14699" y="45806"/>
                              </a:lnTo>
                              <a:lnTo>
                                <a:pt x="11782" y="44599"/>
                              </a:lnTo>
                              <a:lnTo>
                                <a:pt x="1812" y="32921"/>
                              </a:lnTo>
                              <a:lnTo>
                                <a:pt x="604" y="30004"/>
                              </a:lnTo>
                              <a:lnTo>
                                <a:pt x="0" y="26968"/>
                              </a:lnTo>
                              <a:lnTo>
                                <a:pt x="0" y="23812"/>
                              </a:lnTo>
                              <a:lnTo>
                                <a:pt x="0" y="20652"/>
                              </a:lnTo>
                              <a:lnTo>
                                <a:pt x="20654" y="0"/>
                              </a:lnTo>
                              <a:lnTo>
                                <a:pt x="23812" y="0"/>
                              </a:lnTo>
                              <a:lnTo>
                                <a:pt x="26970" y="0"/>
                              </a:lnTo>
                              <a:lnTo>
                                <a:pt x="47625" y="20652"/>
                              </a:lnTo>
                              <a:lnTo>
                                <a:pt x="47625" y="23812"/>
                              </a:lnTo>
                              <a:close/>
                            </a:path>
                          </a:pathLst>
                        </a:custGeom>
                        <a:ln w="9525">
                          <a:solidFill>
                            <a:srgbClr val="333333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09" o:spid="_x0000_s1026" o:spt="100" style="position:absolute;left:0pt;margin-left:107.45pt;margin-top:9.05pt;height:3.75pt;width:3.75pt;mso-position-horizontal-relative:page;z-index:251660288;mso-width-relative:page;mso-height-relative:page;" filled="f" stroked="t" coordsize="47625,47625" o:gfxdata="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" path="m47625,23812l32925,45806,30007,47015,26970,47623,23812,47625,20654,47623,17617,47015,14699,45806,11782,44599,1812,32921,604,30004,0,26968,0,23812,0,20652,20654,0,23812,0,26970,0,47625,20652,47625,23812xe">
                <v:fill on="f" focussize="0,0"/>
                <v:stroke color="#333333" joinstyle="round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b/>
          <w:color w:val="333333"/>
          <w:sz w:val="19"/>
        </w:rPr>
        <w:t>创建课程</w:t>
      </w:r>
      <w:r>
        <w:rPr>
          <w:rFonts w:ascii="Tahoma" w:eastAsia="Tahoma"/>
          <w:color w:val="333333"/>
          <w:spacing w:val="-5"/>
          <w:sz w:val="19"/>
        </w:rPr>
        <w:t xml:space="preserve">: </w:t>
      </w:r>
      <w:r>
        <w:rPr>
          <w:color w:val="333333"/>
          <w:spacing w:val="-10"/>
          <w:sz w:val="19"/>
        </w:rPr>
        <w:t>在</w:t>
      </w:r>
    </w:p>
    <w:p w14:paraId="2360446D">
      <w:pPr>
        <w:spacing w:before="69"/>
        <w:ind w:left="973" w:right="0" w:firstLine="0"/>
        <w:jc w:val="left"/>
        <w:rPr>
          <w:sz w:val="19"/>
        </w:rPr>
      </w:pPr>
      <w:r>
        <w:rPr>
          <w:sz w:val="19"/>
        </w:rPr>
        <mc:AlternateContent>
          <mc:Choice Requires="wps">
            <w:drawing>
              <wp:anchor distT="0" distB="0" distL="0" distR="0" simplePos="0" relativeHeight="251661312" behindDoc="0" locked="0" layoutInCell="1" allowOverlap="1">
                <wp:simplePos x="0" y="0"/>
                <wp:positionH relativeFrom="page">
                  <wp:posOffset>1364615</wp:posOffset>
                </wp:positionH>
                <wp:positionV relativeFrom="paragraph">
                  <wp:posOffset>136525</wp:posOffset>
                </wp:positionV>
                <wp:extent cx="47625" cy="47625"/>
                <wp:effectExtent l="0" t="0" r="0" b="0"/>
                <wp:wrapNone/>
                <wp:docPr id="110" name="Graphic 1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47625" y="23812"/>
                              </a:moveTo>
                              <a:lnTo>
                                <a:pt x="23812" y="47625"/>
                              </a:lnTo>
                              <a:lnTo>
                                <a:pt x="20654" y="47623"/>
                              </a:lnTo>
                              <a:lnTo>
                                <a:pt x="0" y="26968"/>
                              </a:lnTo>
                              <a:lnTo>
                                <a:pt x="0" y="23812"/>
                              </a:lnTo>
                              <a:lnTo>
                                <a:pt x="0" y="20652"/>
                              </a:lnTo>
                              <a:lnTo>
                                <a:pt x="604" y="17615"/>
                              </a:lnTo>
                              <a:lnTo>
                                <a:pt x="1812" y="14697"/>
                              </a:lnTo>
                              <a:lnTo>
                                <a:pt x="3020" y="11778"/>
                              </a:lnTo>
                              <a:lnTo>
                                <a:pt x="4741" y="9202"/>
                              </a:lnTo>
                              <a:lnTo>
                                <a:pt x="6974" y="6971"/>
                              </a:lnTo>
                              <a:lnTo>
                                <a:pt x="9207" y="4736"/>
                              </a:lnTo>
                              <a:lnTo>
                                <a:pt x="11782" y="3016"/>
                              </a:lnTo>
                              <a:lnTo>
                                <a:pt x="14699" y="1808"/>
                              </a:lnTo>
                              <a:lnTo>
                                <a:pt x="17617" y="601"/>
                              </a:lnTo>
                              <a:lnTo>
                                <a:pt x="20654" y="0"/>
                              </a:lnTo>
                              <a:lnTo>
                                <a:pt x="23812" y="0"/>
                              </a:lnTo>
                              <a:lnTo>
                                <a:pt x="26970" y="0"/>
                              </a:lnTo>
                              <a:lnTo>
                                <a:pt x="30007" y="604"/>
                              </a:lnTo>
                              <a:lnTo>
                                <a:pt x="32925" y="1811"/>
                              </a:lnTo>
                              <a:lnTo>
                                <a:pt x="35842" y="3018"/>
                              </a:lnTo>
                              <a:lnTo>
                                <a:pt x="38417" y="4736"/>
                              </a:lnTo>
                              <a:lnTo>
                                <a:pt x="40650" y="6971"/>
                              </a:lnTo>
                              <a:lnTo>
                                <a:pt x="42883" y="9202"/>
                              </a:lnTo>
                              <a:lnTo>
                                <a:pt x="44603" y="11775"/>
                              </a:lnTo>
                              <a:lnTo>
                                <a:pt x="45812" y="14694"/>
                              </a:lnTo>
                              <a:lnTo>
                                <a:pt x="47020" y="17612"/>
                              </a:lnTo>
                              <a:lnTo>
                                <a:pt x="47625" y="20652"/>
                              </a:lnTo>
                              <a:lnTo>
                                <a:pt x="47625" y="23812"/>
                              </a:lnTo>
                              <a:close/>
                            </a:path>
                          </a:pathLst>
                        </a:custGeom>
                        <a:ln w="9525">
                          <a:solidFill>
                            <a:srgbClr val="333333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10" o:spid="_x0000_s1026" o:spt="100" style="position:absolute;left:0pt;margin-left:107.45pt;margin-top:10.75pt;height:3.75pt;width:3.75pt;mso-position-horizontal-relative:page;z-index:251661312;mso-width-relative:page;mso-height-relative:page;" filled="f" stroked="t" coordsize="47625,47625" o:gfxdata="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" path="m47625,23812l23812,47625,20654,47623,0,26968,0,23812,0,20652,604,17615,1812,14697,3020,11778,4741,9202,6974,6971,9207,4736,11782,3016,14699,1808,17617,601,20654,0,23812,0,26970,0,30007,604,32925,1811,35842,3018,38417,4736,40650,6971,42883,9202,44603,11775,45812,14694,47020,17612,47625,20652,47625,23812xe">
                <v:fill on="f" focussize="0,0"/>
                <v:stroke color="#333333" joinstyle="round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b/>
          <w:color w:val="333333"/>
          <w:sz w:val="19"/>
        </w:rPr>
        <w:t>关联教师</w:t>
      </w:r>
      <w:r>
        <w:rPr>
          <w:rFonts w:ascii="Tahoma" w:eastAsia="Tahoma"/>
          <w:color w:val="333333"/>
          <w:spacing w:val="-5"/>
          <w:sz w:val="19"/>
        </w:rPr>
        <w:t xml:space="preserve">: </w:t>
      </w:r>
      <w:r>
        <w:rPr>
          <w:color w:val="333333"/>
          <w:spacing w:val="-10"/>
          <w:sz w:val="19"/>
        </w:rPr>
        <w:t>在</w:t>
      </w:r>
    </w:p>
    <w:p w14:paraId="47271BDA">
      <w:pPr>
        <w:pStyle w:val="5"/>
        <w:spacing w:before="36"/>
        <w:ind w:left="891"/>
      </w:pPr>
      <w:r>
        <w:br w:type="column"/>
      </w:r>
      <w:r>
        <w:rPr>
          <w:color w:val="333333"/>
          <w:spacing w:val="-1"/>
        </w:rPr>
        <w:t>表中插入一条新的课程记录。</w:t>
      </w:r>
    </w:p>
    <w:p w14:paraId="18EAAFED">
      <w:pPr>
        <w:pStyle w:val="5"/>
        <w:spacing w:before="69"/>
        <w:ind w:left="1737"/>
      </w:pPr>
      <w:r>
        <mc:AlternateContent>
          <mc:Choice Requires="wpg">
            <w:drawing>
              <wp:anchor distT="0" distB="0" distL="0" distR="0" simplePos="0" relativeHeight="251660288" behindDoc="0" locked="0" layoutInCell="1" allowOverlap="1">
                <wp:simplePos x="0" y="0"/>
                <wp:positionH relativeFrom="page">
                  <wp:posOffset>2231390</wp:posOffset>
                </wp:positionH>
                <wp:positionV relativeFrom="paragraph">
                  <wp:posOffset>-158115</wp:posOffset>
                </wp:positionV>
                <wp:extent cx="533400" cy="123825"/>
                <wp:effectExtent l="0" t="0" r="0" b="0"/>
                <wp:wrapNone/>
                <wp:docPr id="111" name="Group 1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3400" cy="123825"/>
                          <a:chOff x="0" y="0"/>
                          <a:chExt cx="533400" cy="123825"/>
                        </a:xfrm>
                      </wpg:grpSpPr>
                      <wps:wsp>
                        <wps:cNvPr id="112" name="Graphic 112"/>
                        <wps:cNvSpPr/>
                        <wps:spPr>
                          <a:xfrm>
                            <a:off x="0" y="0"/>
                            <a:ext cx="533400" cy="123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3400" h="123825">
                                <a:moveTo>
                                  <a:pt x="508614" y="123825"/>
                                </a:moveTo>
                                <a:lnTo>
                                  <a:pt x="24785" y="123825"/>
                                </a:lnTo>
                                <a:lnTo>
                                  <a:pt x="21140" y="123099"/>
                                </a:lnTo>
                                <a:lnTo>
                                  <a:pt x="0" y="99038"/>
                                </a:lnTo>
                                <a:lnTo>
                                  <a:pt x="0" y="95250"/>
                                </a:lnTo>
                                <a:lnTo>
                                  <a:pt x="0" y="24785"/>
                                </a:lnTo>
                                <a:lnTo>
                                  <a:pt x="24785" y="0"/>
                                </a:lnTo>
                                <a:lnTo>
                                  <a:pt x="508614" y="0"/>
                                </a:lnTo>
                                <a:lnTo>
                                  <a:pt x="533400" y="24785"/>
                                </a:lnTo>
                                <a:lnTo>
                                  <a:pt x="533400" y="99038"/>
                                </a:lnTo>
                                <a:lnTo>
                                  <a:pt x="512259" y="123099"/>
                                </a:lnTo>
                                <a:lnTo>
                                  <a:pt x="508614" y="1238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4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3" name="Graphic 113"/>
                        <wps:cNvSpPr/>
                        <wps:spPr>
                          <a:xfrm>
                            <a:off x="4762" y="4762"/>
                            <a:ext cx="523875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3875" h="114300">
                                <a:moveTo>
                                  <a:pt x="0" y="90487"/>
                                </a:moveTo>
                                <a:lnTo>
                                  <a:pt x="0" y="23812"/>
                                </a:lnTo>
                                <a:lnTo>
                                  <a:pt x="0" y="20652"/>
                                </a:lnTo>
                                <a:lnTo>
                                  <a:pt x="604" y="17615"/>
                                </a:lnTo>
                                <a:lnTo>
                                  <a:pt x="1812" y="14698"/>
                                </a:lnTo>
                                <a:lnTo>
                                  <a:pt x="3020" y="11780"/>
                                </a:lnTo>
                                <a:lnTo>
                                  <a:pt x="4741" y="9204"/>
                                </a:lnTo>
                                <a:lnTo>
                                  <a:pt x="6974" y="6974"/>
                                </a:lnTo>
                                <a:lnTo>
                                  <a:pt x="9207" y="4739"/>
                                </a:lnTo>
                                <a:lnTo>
                                  <a:pt x="11782" y="3018"/>
                                </a:lnTo>
                                <a:lnTo>
                                  <a:pt x="14699" y="1811"/>
                                </a:lnTo>
                                <a:lnTo>
                                  <a:pt x="17617" y="604"/>
                                </a:lnTo>
                                <a:lnTo>
                                  <a:pt x="20654" y="0"/>
                                </a:lnTo>
                                <a:lnTo>
                                  <a:pt x="23812" y="0"/>
                                </a:lnTo>
                                <a:lnTo>
                                  <a:pt x="500062" y="0"/>
                                </a:lnTo>
                                <a:lnTo>
                                  <a:pt x="503220" y="0"/>
                                </a:lnTo>
                                <a:lnTo>
                                  <a:pt x="506257" y="604"/>
                                </a:lnTo>
                                <a:lnTo>
                                  <a:pt x="509175" y="1811"/>
                                </a:lnTo>
                                <a:lnTo>
                                  <a:pt x="512092" y="3018"/>
                                </a:lnTo>
                                <a:lnTo>
                                  <a:pt x="514667" y="4739"/>
                                </a:lnTo>
                                <a:lnTo>
                                  <a:pt x="516900" y="6974"/>
                                </a:lnTo>
                                <a:lnTo>
                                  <a:pt x="519133" y="9204"/>
                                </a:lnTo>
                                <a:lnTo>
                                  <a:pt x="520853" y="11780"/>
                                </a:lnTo>
                                <a:lnTo>
                                  <a:pt x="522062" y="14698"/>
                                </a:lnTo>
                                <a:lnTo>
                                  <a:pt x="523270" y="17615"/>
                                </a:lnTo>
                                <a:lnTo>
                                  <a:pt x="523875" y="20652"/>
                                </a:lnTo>
                                <a:lnTo>
                                  <a:pt x="523875" y="23812"/>
                                </a:lnTo>
                                <a:lnTo>
                                  <a:pt x="523875" y="90487"/>
                                </a:lnTo>
                                <a:lnTo>
                                  <a:pt x="503220" y="114300"/>
                                </a:lnTo>
                                <a:lnTo>
                                  <a:pt x="500062" y="114300"/>
                                </a:lnTo>
                                <a:lnTo>
                                  <a:pt x="23812" y="114300"/>
                                </a:lnTo>
                                <a:lnTo>
                                  <a:pt x="20654" y="114300"/>
                                </a:lnTo>
                                <a:lnTo>
                                  <a:pt x="17617" y="113695"/>
                                </a:lnTo>
                                <a:lnTo>
                                  <a:pt x="1812" y="99596"/>
                                </a:lnTo>
                                <a:lnTo>
                                  <a:pt x="604" y="96677"/>
                                </a:lnTo>
                                <a:lnTo>
                                  <a:pt x="0" y="93643"/>
                                </a:lnTo>
                                <a:lnTo>
                                  <a:pt x="0" y="90487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E7E9E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4" name="Textbox 114"/>
                        <wps:cNvSpPr txBox="1"/>
                        <wps:spPr>
                          <a:xfrm>
                            <a:off x="0" y="0"/>
                            <a:ext cx="533400" cy="1238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168E517">
                              <w:pPr>
                                <w:spacing w:before="16"/>
                                <w:ind w:left="48" w:right="0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333333"/>
                                  <w:spacing w:val="-2"/>
                                  <w:w w:val="105"/>
                                  <w:sz w:val="17"/>
                                </w:rPr>
                                <w:t>courses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11" o:spid="_x0000_s1026" o:spt="203" style="position:absolute;left:0pt;margin-left:175.7pt;margin-top:-12.45pt;height:9.75pt;width:42pt;mso-position-horizontal-relative:page;z-index:251660288;mso-width-relative:page;mso-height-relative:page;" coordsize="533400,123825" o:gfxdata="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">
                <o:lock v:ext="edit" aspectratio="f"/>
                <v:shape id="Graphic 112" o:spid="_x0000_s1026" o:spt="100" style="position:absolute;left:0;top:0;height:123825;width:533400;" fillcolor="#F2F4F4" filled="t" stroked="f" coordsize="533400,123825" o:gfxdata="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FkRkiW8AAAA&#10;3AAAAA8AAAAAAAAAAQAgAAAAIgAAAGRycy9kb3ducmV2LnhtbFBLAQIUABQAAAAIAIdO4kAzLwWe&#10;OwAAADkAAAAQAAAAAAAAAAEAIAAAAAsBAABkcnMvc2hhcGV4bWwueG1sUEsFBgAAAAAGAAYAWwEA&#10;ALUDAAAAAA==&#10;" path="m508614,123825l24785,123825,21140,123099,0,99038,0,95250,0,24785,24785,0,508614,0,533400,24785,533400,99038,512259,123099,508614,123825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13" o:spid="_x0000_s1026" o:spt="100" style="position:absolute;left:4762;top:4762;height:114300;width:523875;" filled="f" stroked="t" coordsize="523875,114300" o:gfxdata="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2csBPugAAANwA&#10;AAAPAAAAAAAAAAEAIAAAACIAAABkcnMvZG93bnJldi54bWxQSwECFAAUAAAACACHTuJAMy8FnjsA&#10;AAA5AAAAEAAAAAAAAAABACAAAAAJAQAAZHJzL3NoYXBleG1sLnhtbFBLBQYAAAAABgAGAFsBAACz&#10;AwAAAAA=&#10;" path="m0,90487l0,23812,0,20652,604,17615,1812,14698,3020,11780,4741,9204,6974,6974,9207,4739,11782,3018,14699,1811,17617,604,20654,0,23812,0,500062,0,503220,0,506257,604,509175,1811,512092,3018,514667,4739,516900,6974,519133,9204,520853,11780,522062,14698,523270,17615,523875,20652,523875,23812,523875,90487,503220,114300,500062,114300,23812,114300,20654,114300,17617,113695,1812,99596,604,96677,0,93643,0,90487xe">
                  <v:fill on="f" focussize="0,0"/>
                  <v:stroke color="#E7E9EC" joinstyle="round"/>
                  <v:imagedata o:title=""/>
                  <o:lock v:ext="edit" aspectratio="f"/>
                  <v:textbox inset="0mm,0mm,0mm,0mm"/>
                </v:shape>
                <v:shape id="Textbox 114" o:spid="_x0000_s1026" o:spt="202" type="#_x0000_t202" style="position:absolute;left:0;top:0;height:123825;width:533400;" filled="f" stroked="f" coordsize="21600,21600" o:gfxdata="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F1ixry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4168E517">
                        <w:pPr>
                          <w:spacing w:before="16"/>
                          <w:ind w:left="48" w:right="0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333333"/>
                            <w:spacing w:val="-2"/>
                            <w:w w:val="105"/>
                            <w:sz w:val="17"/>
                          </w:rPr>
                          <w:t>courses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mc:AlternateContent>
          <mc:Choice Requires="wpg">
            <w:drawing>
              <wp:anchor distT="0" distB="0" distL="0" distR="0" simplePos="0" relativeHeight="251661312" behindDoc="0" locked="0" layoutInCell="1" allowOverlap="1">
                <wp:simplePos x="0" y="0"/>
                <wp:positionH relativeFrom="page">
                  <wp:posOffset>2228215</wp:posOffset>
                </wp:positionH>
                <wp:positionV relativeFrom="paragraph">
                  <wp:posOffset>104140</wp:posOffset>
                </wp:positionV>
                <wp:extent cx="1073785" cy="130810"/>
                <wp:effectExtent l="0" t="0" r="0" b="0"/>
                <wp:wrapNone/>
                <wp:docPr id="115" name="Group 1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73785" cy="130810"/>
                          <a:chOff x="0" y="0"/>
                          <a:chExt cx="1073785" cy="130810"/>
                        </a:xfrm>
                      </wpg:grpSpPr>
                      <wps:wsp>
                        <wps:cNvPr id="116" name="Graphic 116"/>
                        <wps:cNvSpPr/>
                        <wps:spPr>
                          <a:xfrm>
                            <a:off x="3487" y="3487"/>
                            <a:ext cx="1066800" cy="123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66800" h="123825">
                                <a:moveTo>
                                  <a:pt x="1042014" y="123823"/>
                                </a:moveTo>
                                <a:lnTo>
                                  <a:pt x="24785" y="123823"/>
                                </a:lnTo>
                                <a:lnTo>
                                  <a:pt x="21140" y="123097"/>
                                </a:lnTo>
                                <a:lnTo>
                                  <a:pt x="0" y="99038"/>
                                </a:lnTo>
                                <a:lnTo>
                                  <a:pt x="0" y="95250"/>
                                </a:lnTo>
                                <a:lnTo>
                                  <a:pt x="0" y="24785"/>
                                </a:lnTo>
                                <a:lnTo>
                                  <a:pt x="24785" y="0"/>
                                </a:lnTo>
                                <a:lnTo>
                                  <a:pt x="1042014" y="0"/>
                                </a:lnTo>
                                <a:lnTo>
                                  <a:pt x="1066799" y="24785"/>
                                </a:lnTo>
                                <a:lnTo>
                                  <a:pt x="1066799" y="99038"/>
                                </a:lnTo>
                                <a:lnTo>
                                  <a:pt x="1045659" y="123097"/>
                                </a:lnTo>
                                <a:lnTo>
                                  <a:pt x="1042014" y="12382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4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7" name="Textbox 117"/>
                        <wps:cNvSpPr txBox="1"/>
                        <wps:spPr>
                          <a:xfrm>
                            <a:off x="8249" y="8249"/>
                            <a:ext cx="1057275" cy="114300"/>
                          </a:xfrm>
                          <a:prstGeom prst="rect">
                            <a:avLst/>
                          </a:prstGeom>
                          <a:ln w="16499">
                            <a:solidFill>
                              <a:srgbClr val="E7E9EC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6CE80D9">
                              <w:pPr>
                                <w:spacing w:before="0" w:line="154" w:lineRule="exact"/>
                                <w:ind w:left="27" w:right="0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333333"/>
                                  <w:spacing w:val="-2"/>
                                  <w:sz w:val="17"/>
                                </w:rPr>
                                <w:t>course_teachers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15" o:spid="_x0000_s1026" o:spt="203" style="position:absolute;left:0pt;margin-left:175.45pt;margin-top:8.2pt;height:10.3pt;width:84.55pt;mso-position-horizontal-relative:page;z-index:251661312;mso-width-relative:page;mso-height-relative:page;" coordsize="1073785,130810" o:gfxdata="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">
                <o:lock v:ext="edit" aspectratio="f"/>
                <v:shape id="Graphic 116" o:spid="_x0000_s1026" o:spt="100" style="position:absolute;left:3487;top:3487;height:123825;width:1066800;" fillcolor="#F2F4F4" filled="t" stroked="f" coordsize="1066800,123825" o:gfxdata="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3JrQXLsAAADc&#10;AAAADwAAAAAAAAABACAAAAAiAAAAZHJzL2Rvd25yZXYueG1sUEsBAhQAFAAAAAgAh07iQDMvBZ47&#10;AAAAOQAAABAAAAAAAAAAAQAgAAAACgEAAGRycy9zaGFwZXhtbC54bWxQSwUGAAAAAAYABgBbAQAA&#10;tAMAAAAA&#10;" path="m1042014,123823l24785,123823,21140,123097,0,99038,0,95250,0,24785,24785,0,1042014,0,1066799,24785,1066799,99038,1045659,123097,1042014,123823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117" o:spid="_x0000_s1026" o:spt="202" type="#_x0000_t202" style="position:absolute;left:8249;top:8249;height:114300;width:1057275;" filled="f" stroked="t" coordsize="21600,21600" o:gfxdata="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K3M6FK8AAAA&#10;3AAAAA8AAAAAAAAAAQAgAAAAIgAAAGRycy9kb3ducmV2LnhtbFBLAQIUABQAAAAIAIdO4kAzLwWe&#10;OwAAADkAAAAQAAAAAAAAAAEAIAAAAAsBAABkcnMvc2hhcGV4bWwueG1sUEsFBgAAAAAGAAYAWwEA&#10;ALUDAAAAAA==&#10;">
                  <v:fill on="f" focussize="0,0"/>
                  <v:stroke weight="1.29913385826772pt" color="#E7E9EC" joinstyle="round"/>
                  <v:imagedata o:title=""/>
                  <o:lock v:ext="edit" aspectratio="f"/>
                  <v:textbox inset="0mm,0mm,0mm,0mm">
                    <w:txbxContent>
                      <w:p w14:paraId="66CE80D9">
                        <w:pPr>
                          <w:spacing w:before="0" w:line="154" w:lineRule="exact"/>
                          <w:ind w:left="27" w:right="0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333333"/>
                            <w:spacing w:val="-2"/>
                            <w:sz w:val="17"/>
                          </w:rPr>
                          <w:t>course_teachers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color w:val="333333"/>
          <w:spacing w:val="-1"/>
        </w:rPr>
        <w:t>表中将该课程与当前教师进行关联。</w:t>
      </w:r>
    </w:p>
    <w:p w14:paraId="5B9B0AB7">
      <w:pPr>
        <w:pStyle w:val="5"/>
        <w:spacing w:after="0"/>
        <w:sectPr>
          <w:pgSz w:w="11900" w:h="16840"/>
          <w:pgMar w:top="480" w:right="1417" w:bottom="280" w:left="1417" w:header="720" w:footer="720" w:gutter="0"/>
          <w:cols w:equalWidth="0" w:num="2">
            <w:col w:w="2051" w:space="40"/>
            <w:col w:w="6975"/>
          </w:cols>
        </w:sectPr>
      </w:pPr>
    </w:p>
    <w:p w14:paraId="59BAF96D">
      <w:pPr>
        <w:pStyle w:val="10"/>
        <w:numPr>
          <w:ilvl w:val="0"/>
          <w:numId w:val="7"/>
        </w:numPr>
        <w:tabs>
          <w:tab w:val="left" w:pos="521"/>
        </w:tabs>
        <w:spacing w:before="0" w:after="0" w:line="331" w:lineRule="exact"/>
        <w:ind w:left="521" w:right="0" w:hanging="213"/>
        <w:jc w:val="left"/>
        <w:rPr>
          <w:sz w:val="19"/>
        </w:rPr>
      </w:pPr>
      <w:r>
        <w:rPr>
          <w:b/>
          <w:color w:val="333333"/>
          <w:sz w:val="19"/>
        </w:rPr>
        <w:t>返回结果</w:t>
      </w:r>
      <w:r>
        <w:rPr>
          <w:rFonts w:ascii="Tahoma" w:eastAsia="Tahoma"/>
          <w:color w:val="333333"/>
          <w:spacing w:val="14"/>
          <w:sz w:val="19"/>
        </w:rPr>
        <w:t xml:space="preserve">: </w:t>
      </w:r>
      <w:r>
        <w:rPr>
          <w:color w:val="333333"/>
          <w:spacing w:val="-1"/>
          <w:sz w:val="19"/>
        </w:rPr>
        <w:t>提示教师课程创建成功。</w:t>
      </w:r>
    </w:p>
    <w:p w14:paraId="07C84C7E">
      <w:pPr>
        <w:pStyle w:val="3"/>
        <w:numPr>
          <w:ilvl w:val="1"/>
          <w:numId w:val="1"/>
        </w:numPr>
        <w:tabs>
          <w:tab w:val="left" w:pos="566"/>
        </w:tabs>
        <w:spacing w:before="117" w:after="0" w:line="240" w:lineRule="auto"/>
        <w:ind w:left="566" w:right="0" w:hanging="493"/>
        <w:jc w:val="left"/>
      </w:pPr>
      <w:bookmarkStart w:id="13" w:name="4.3 管理员排课流程"/>
      <w:bookmarkEnd w:id="13"/>
      <w:r>
        <w:rPr>
          <w:color w:val="333333"/>
          <w:spacing w:val="-2"/>
        </w:rPr>
        <w:t>管理员排课流程</w:t>
      </w:r>
    </w:p>
    <w:p w14:paraId="5D08A5F6">
      <w:pPr>
        <w:pStyle w:val="10"/>
        <w:numPr>
          <w:ilvl w:val="0"/>
          <w:numId w:val="8"/>
        </w:numPr>
        <w:tabs>
          <w:tab w:val="left" w:pos="521"/>
        </w:tabs>
        <w:spacing w:before="123" w:after="0" w:line="240" w:lineRule="auto"/>
        <w:ind w:left="521" w:right="0" w:hanging="213"/>
        <w:jc w:val="left"/>
        <w:rPr>
          <w:sz w:val="19"/>
        </w:rPr>
      </w:pPr>
      <w:r>
        <w:rPr>
          <w:b/>
          <w:color w:val="333333"/>
          <w:sz w:val="19"/>
        </w:rPr>
        <w:t>登录系统</w:t>
      </w:r>
      <w:r>
        <w:rPr>
          <w:rFonts w:ascii="Tahoma" w:eastAsia="Tahoma"/>
          <w:color w:val="333333"/>
          <w:spacing w:val="4"/>
          <w:sz w:val="19"/>
        </w:rPr>
        <w:t xml:space="preserve">: </w:t>
      </w:r>
      <w:r>
        <w:rPr>
          <w:color w:val="333333"/>
          <w:spacing w:val="-2"/>
          <w:sz w:val="19"/>
        </w:rPr>
        <w:t>管理员登录。</w:t>
      </w:r>
    </w:p>
    <w:p w14:paraId="41C14B38">
      <w:pPr>
        <w:pStyle w:val="10"/>
        <w:numPr>
          <w:ilvl w:val="0"/>
          <w:numId w:val="8"/>
        </w:numPr>
        <w:tabs>
          <w:tab w:val="left" w:pos="521"/>
        </w:tabs>
        <w:spacing w:before="55" w:after="0" w:line="240" w:lineRule="auto"/>
        <w:ind w:left="521" w:right="0" w:hanging="213"/>
        <w:jc w:val="left"/>
        <w:rPr>
          <w:sz w:val="19"/>
        </w:rPr>
      </w:pPr>
      <w:r>
        <w:rPr>
          <w:b/>
          <w:color w:val="333333"/>
          <w:sz w:val="19"/>
        </w:rPr>
        <w:t>选择课程</w:t>
      </w:r>
      <w:r>
        <w:rPr>
          <w:rFonts w:ascii="Tahoma" w:eastAsia="Tahoma"/>
          <w:color w:val="333333"/>
          <w:spacing w:val="29"/>
          <w:sz w:val="19"/>
        </w:rPr>
        <w:t xml:space="preserve">: </w:t>
      </w:r>
      <w:r>
        <w:rPr>
          <w:color w:val="333333"/>
          <w:spacing w:val="-1"/>
          <w:sz w:val="19"/>
        </w:rPr>
        <w:t>管理员从课程列表中选择需要排课的课程。</w:t>
      </w:r>
    </w:p>
    <w:p w14:paraId="53227916">
      <w:pPr>
        <w:pStyle w:val="10"/>
        <w:numPr>
          <w:ilvl w:val="0"/>
          <w:numId w:val="8"/>
        </w:numPr>
        <w:tabs>
          <w:tab w:val="left" w:pos="521"/>
        </w:tabs>
        <w:spacing w:before="54" w:after="0" w:line="240" w:lineRule="auto"/>
        <w:ind w:left="521" w:right="0" w:hanging="213"/>
        <w:jc w:val="left"/>
        <w:rPr>
          <w:sz w:val="19"/>
        </w:rPr>
      </w:pPr>
      <w:r>
        <w:rPr>
          <w:b/>
          <w:color w:val="333333"/>
          <w:sz w:val="19"/>
        </w:rPr>
        <w:t>安排上课信息</w:t>
      </w:r>
      <w:r>
        <w:rPr>
          <w:rFonts w:ascii="Tahoma" w:eastAsia="Tahoma"/>
          <w:color w:val="333333"/>
          <w:sz w:val="19"/>
        </w:rPr>
        <w:t>:</w:t>
      </w:r>
      <w:r>
        <w:rPr>
          <w:rFonts w:ascii="Tahoma" w:eastAsia="Tahoma"/>
          <w:color w:val="333333"/>
          <w:spacing w:val="52"/>
          <w:w w:val="150"/>
          <w:sz w:val="19"/>
        </w:rPr>
        <w:t xml:space="preserve"> </w:t>
      </w:r>
      <w:r>
        <w:rPr>
          <w:color w:val="333333"/>
          <w:spacing w:val="-1"/>
          <w:sz w:val="19"/>
        </w:rPr>
        <w:t>管理员为课程设置上课的星期、具体时间段、教室。</w:t>
      </w:r>
    </w:p>
    <w:p w14:paraId="16E26A6F">
      <w:pPr>
        <w:pStyle w:val="4"/>
        <w:numPr>
          <w:ilvl w:val="0"/>
          <w:numId w:val="8"/>
        </w:numPr>
        <w:tabs>
          <w:tab w:val="left" w:pos="521"/>
        </w:tabs>
        <w:spacing w:before="70" w:after="0" w:line="240" w:lineRule="auto"/>
        <w:ind w:left="521" w:right="0" w:hanging="213"/>
        <w:jc w:val="left"/>
        <w:rPr>
          <w:rFonts w:ascii="Tahoma" w:eastAsia="Tahoma"/>
          <w:b w:val="0"/>
        </w:rPr>
      </w:pPr>
      <w:r>
        <w:rPr>
          <w:color w:val="333333"/>
        </w:rPr>
        <w:t>核心业务逻辑处理</w:t>
      </w:r>
      <w:r>
        <w:rPr>
          <w:rFonts w:ascii="Tahoma" w:eastAsia="Tahoma"/>
          <w:b w:val="0"/>
          <w:color w:val="333333"/>
          <w:spacing w:val="-10"/>
        </w:rPr>
        <w:t>:</w:t>
      </w:r>
    </w:p>
    <w:p w14:paraId="42B36A5A">
      <w:pPr>
        <w:pStyle w:val="5"/>
        <w:spacing w:before="80" w:line="216" w:lineRule="auto"/>
        <w:ind w:left="973" w:right="187" w:hanging="248"/>
      </w:pPr>
      <w:r>
        <w:rPr>
          <w:position w:val="2"/>
        </w:rPr>
        <w:drawing>
          <wp:inline distT="0" distB="0" distL="0" distR="0">
            <wp:extent cx="57150" cy="57150"/>
            <wp:effectExtent l="0" t="0" r="0" b="0"/>
            <wp:docPr id="118" name="Image 1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" name="Image 118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/>
          <w:spacing w:val="40"/>
          <w:sz w:val="20"/>
        </w:rPr>
        <w:t xml:space="preserve">  </w:t>
      </w:r>
      <w:r>
        <w:rPr>
          <w:b/>
          <w:color w:val="333333"/>
        </w:rPr>
        <w:t>冲突检测</w:t>
      </w:r>
      <w:r>
        <w:rPr>
          <w:rFonts w:ascii="Tahoma" w:eastAsia="Tahoma"/>
          <w:color w:val="333333"/>
        </w:rPr>
        <w:t xml:space="preserve">: </w:t>
      </w:r>
      <w:r>
        <w:rPr>
          <w:color w:val="333333"/>
        </w:rPr>
        <w:t>系统检查指定的时间和教室是否已被占用。检查教师在同一时间是否已有其他课程</w:t>
      </w:r>
      <w:r>
        <w:rPr>
          <w:color w:val="333333"/>
          <w:spacing w:val="-4"/>
        </w:rPr>
        <w:t>安排。</w:t>
      </w:r>
    </w:p>
    <w:p w14:paraId="381D5991">
      <w:pPr>
        <w:pStyle w:val="5"/>
        <w:spacing w:after="0" w:line="216" w:lineRule="auto"/>
        <w:sectPr>
          <w:type w:val="continuous"/>
          <w:pgSz w:w="11900" w:h="16840"/>
          <w:pgMar w:top="640" w:right="1417" w:bottom="280" w:left="1417" w:header="720" w:footer="720" w:gutter="0"/>
          <w:cols w:space="720" w:num="1"/>
        </w:sectPr>
      </w:pPr>
    </w:p>
    <w:p w14:paraId="126A37F7">
      <w:pPr>
        <w:pStyle w:val="5"/>
        <w:spacing w:before="80" w:line="225" w:lineRule="auto"/>
        <w:ind w:left="973" w:right="1108" w:hanging="248"/>
      </w:pPr>
      <w:r>
        <mc:AlternateContent>
          <mc:Choice Requires="wpg">
            <w:drawing>
              <wp:anchor distT="0" distB="0" distL="0" distR="0" simplePos="0" relativeHeight="251662336" behindDoc="0" locked="0" layoutInCell="1" allowOverlap="1">
                <wp:simplePos x="0" y="0"/>
                <wp:positionH relativeFrom="page">
                  <wp:posOffset>3221990</wp:posOffset>
                </wp:positionH>
                <wp:positionV relativeFrom="paragraph">
                  <wp:posOffset>104775</wp:posOffset>
                </wp:positionV>
                <wp:extent cx="666750" cy="123825"/>
                <wp:effectExtent l="0" t="0" r="0" b="0"/>
                <wp:wrapNone/>
                <wp:docPr id="119" name="Group 1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6750" cy="123825"/>
                          <a:chOff x="0" y="0"/>
                          <a:chExt cx="666750" cy="123825"/>
                        </a:xfrm>
                      </wpg:grpSpPr>
                      <wps:wsp>
                        <wps:cNvPr id="120" name="Graphic 120"/>
                        <wps:cNvSpPr/>
                        <wps:spPr>
                          <a:xfrm>
                            <a:off x="0" y="0"/>
                            <a:ext cx="666750" cy="123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6750" h="123825">
                                <a:moveTo>
                                  <a:pt x="641964" y="123823"/>
                                </a:moveTo>
                                <a:lnTo>
                                  <a:pt x="24785" y="123823"/>
                                </a:lnTo>
                                <a:lnTo>
                                  <a:pt x="21140" y="123094"/>
                                </a:lnTo>
                                <a:lnTo>
                                  <a:pt x="0" y="99038"/>
                                </a:lnTo>
                                <a:lnTo>
                                  <a:pt x="0" y="95250"/>
                                </a:lnTo>
                                <a:lnTo>
                                  <a:pt x="0" y="24782"/>
                                </a:lnTo>
                                <a:lnTo>
                                  <a:pt x="24785" y="0"/>
                                </a:lnTo>
                                <a:lnTo>
                                  <a:pt x="641964" y="0"/>
                                </a:lnTo>
                                <a:lnTo>
                                  <a:pt x="666750" y="24782"/>
                                </a:lnTo>
                                <a:lnTo>
                                  <a:pt x="666750" y="99038"/>
                                </a:lnTo>
                                <a:lnTo>
                                  <a:pt x="645609" y="123094"/>
                                </a:lnTo>
                                <a:lnTo>
                                  <a:pt x="641964" y="12382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4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1" name="Graphic 121"/>
                        <wps:cNvSpPr/>
                        <wps:spPr>
                          <a:xfrm>
                            <a:off x="4762" y="4762"/>
                            <a:ext cx="657225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7225" h="114300">
                                <a:moveTo>
                                  <a:pt x="0" y="90487"/>
                                </a:moveTo>
                                <a:lnTo>
                                  <a:pt x="0" y="23812"/>
                                </a:lnTo>
                                <a:lnTo>
                                  <a:pt x="0" y="20652"/>
                                </a:lnTo>
                                <a:lnTo>
                                  <a:pt x="604" y="17612"/>
                                </a:lnTo>
                                <a:lnTo>
                                  <a:pt x="1812" y="14697"/>
                                </a:lnTo>
                                <a:lnTo>
                                  <a:pt x="3021" y="11778"/>
                                </a:lnTo>
                                <a:lnTo>
                                  <a:pt x="4741" y="9202"/>
                                </a:lnTo>
                                <a:lnTo>
                                  <a:pt x="6974" y="6971"/>
                                </a:lnTo>
                                <a:lnTo>
                                  <a:pt x="9207" y="4739"/>
                                </a:lnTo>
                                <a:lnTo>
                                  <a:pt x="11782" y="3018"/>
                                </a:lnTo>
                                <a:lnTo>
                                  <a:pt x="14699" y="1811"/>
                                </a:lnTo>
                                <a:lnTo>
                                  <a:pt x="17617" y="604"/>
                                </a:lnTo>
                                <a:lnTo>
                                  <a:pt x="20654" y="0"/>
                                </a:lnTo>
                                <a:lnTo>
                                  <a:pt x="23812" y="0"/>
                                </a:lnTo>
                                <a:lnTo>
                                  <a:pt x="633412" y="0"/>
                                </a:lnTo>
                                <a:lnTo>
                                  <a:pt x="636570" y="0"/>
                                </a:lnTo>
                                <a:lnTo>
                                  <a:pt x="639607" y="604"/>
                                </a:lnTo>
                                <a:lnTo>
                                  <a:pt x="642524" y="1811"/>
                                </a:lnTo>
                                <a:lnTo>
                                  <a:pt x="645442" y="3018"/>
                                </a:lnTo>
                                <a:lnTo>
                                  <a:pt x="648017" y="4739"/>
                                </a:lnTo>
                                <a:lnTo>
                                  <a:pt x="650250" y="6971"/>
                                </a:lnTo>
                                <a:lnTo>
                                  <a:pt x="652483" y="9202"/>
                                </a:lnTo>
                                <a:lnTo>
                                  <a:pt x="654203" y="11778"/>
                                </a:lnTo>
                                <a:lnTo>
                                  <a:pt x="655412" y="14697"/>
                                </a:lnTo>
                                <a:lnTo>
                                  <a:pt x="656620" y="17612"/>
                                </a:lnTo>
                                <a:lnTo>
                                  <a:pt x="657225" y="20652"/>
                                </a:lnTo>
                                <a:lnTo>
                                  <a:pt x="657225" y="23812"/>
                                </a:lnTo>
                                <a:lnTo>
                                  <a:pt x="657225" y="90487"/>
                                </a:lnTo>
                                <a:lnTo>
                                  <a:pt x="657225" y="93643"/>
                                </a:lnTo>
                                <a:lnTo>
                                  <a:pt x="656620" y="96679"/>
                                </a:lnTo>
                                <a:lnTo>
                                  <a:pt x="655412" y="99596"/>
                                </a:lnTo>
                                <a:lnTo>
                                  <a:pt x="654203" y="102514"/>
                                </a:lnTo>
                                <a:lnTo>
                                  <a:pt x="642524" y="112481"/>
                                </a:lnTo>
                                <a:lnTo>
                                  <a:pt x="639607" y="113690"/>
                                </a:lnTo>
                                <a:lnTo>
                                  <a:pt x="636570" y="114298"/>
                                </a:lnTo>
                                <a:lnTo>
                                  <a:pt x="633412" y="114300"/>
                                </a:lnTo>
                                <a:lnTo>
                                  <a:pt x="23812" y="114300"/>
                                </a:lnTo>
                                <a:lnTo>
                                  <a:pt x="20654" y="114298"/>
                                </a:lnTo>
                                <a:lnTo>
                                  <a:pt x="17617" y="113690"/>
                                </a:lnTo>
                                <a:lnTo>
                                  <a:pt x="14699" y="112481"/>
                                </a:lnTo>
                                <a:lnTo>
                                  <a:pt x="11782" y="111274"/>
                                </a:lnTo>
                                <a:lnTo>
                                  <a:pt x="1812" y="99596"/>
                                </a:lnTo>
                                <a:lnTo>
                                  <a:pt x="604" y="96679"/>
                                </a:lnTo>
                                <a:lnTo>
                                  <a:pt x="0" y="93643"/>
                                </a:lnTo>
                                <a:lnTo>
                                  <a:pt x="0" y="90487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E7E9E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2" name="Textbox 122"/>
                        <wps:cNvSpPr txBox="1"/>
                        <wps:spPr>
                          <a:xfrm>
                            <a:off x="0" y="0"/>
                            <a:ext cx="666750" cy="1238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EE1C561">
                              <w:pPr>
                                <w:spacing w:before="16"/>
                                <w:ind w:left="48" w:right="0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333333"/>
                                  <w:spacing w:val="-2"/>
                                  <w:w w:val="105"/>
                                  <w:sz w:val="17"/>
                                </w:rPr>
                                <w:t>schedules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19" o:spid="_x0000_s1026" o:spt="203" style="position:absolute;left:0pt;margin-left:253.7pt;margin-top:8.25pt;height:9.75pt;width:52.5pt;mso-position-horizontal-relative:page;z-index:251662336;mso-width-relative:page;mso-height-relative:page;" coordsize="666750,123825" o:gfxdata="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">
                <o:lock v:ext="edit" aspectratio="f"/>
                <v:shape id="Graphic 120" o:spid="_x0000_s1026" o:spt="100" style="position:absolute;left:0;top:0;height:123825;width:666750;" fillcolor="#F2F4F4" filled="t" stroked="f" coordsize="666750,123825" o:gfxdata="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NAh0ie/&#10;AAAA3AAAAA8AAAAAAAAAAQAgAAAAIgAAAGRycy9kb3ducmV2LnhtbFBLAQIUABQAAAAIAIdO4kAz&#10;LwWeOwAAADkAAAAQAAAAAAAAAAEAIAAAAA4BAABkcnMvc2hhcGV4bWwueG1sUEsFBgAAAAAGAAYA&#10;WwEAALgDAAAAAA==&#10;" path="m641964,123823l24785,123823,21140,123094,0,99038,0,95250,0,24782,24785,0,641964,0,666750,24782,666750,99038,645609,123094,641964,123823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21" o:spid="_x0000_s1026" o:spt="100" style="position:absolute;left:4762;top:4762;height:114300;width:657225;" filled="f" stroked="t" coordsize="657225,114300" o:gfxdata="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4DWkAugAAANwA&#10;AAAPAAAAAAAAAAEAIAAAACIAAABkcnMvZG93bnJldi54bWxQSwECFAAUAAAACACHTuJAMy8FnjsA&#10;AAA5AAAAEAAAAAAAAAABACAAAAAJAQAAZHJzL3NoYXBleG1sLnhtbFBLBQYAAAAABgAGAFsBAACz&#10;AwAAAAA=&#10;" path="m0,90487l0,23812,0,20652,604,17612,1812,14697,3021,11778,4741,9202,6974,6971,9207,4739,11782,3018,14699,1811,17617,604,20654,0,23812,0,633412,0,636570,0,639607,604,642524,1811,645442,3018,648017,4739,650250,6971,652483,9202,654203,11778,655412,14697,656620,17612,657225,20652,657225,23812,657225,90487,657225,93643,656620,96679,655412,99596,654203,102514,642524,112481,639607,113690,636570,114298,633412,114300,23812,114300,20654,114298,17617,113690,14699,112481,11782,111274,1812,99596,604,96679,0,93643,0,90487xe">
                  <v:fill on="f" focussize="0,0"/>
                  <v:stroke color="#E7E9EC" joinstyle="round"/>
                  <v:imagedata o:title=""/>
                  <o:lock v:ext="edit" aspectratio="f"/>
                  <v:textbox inset="0mm,0mm,0mm,0mm"/>
                </v:shape>
                <v:shape id="Textbox 122" o:spid="_x0000_s1026" o:spt="202" type="#_x0000_t202" style="position:absolute;left:0;top:0;height:123825;width:666750;" filled="f" stroked="f" coordsize="21600,21600" o:gfxdata="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HOrMe6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5EE1C561">
                        <w:pPr>
                          <w:spacing w:before="16"/>
                          <w:ind w:left="48" w:right="0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333333"/>
                            <w:spacing w:val="-2"/>
                            <w:w w:val="105"/>
                            <w:sz w:val="17"/>
                          </w:rPr>
                          <w:t>schedules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position w:val="2"/>
        </w:rPr>
        <w:drawing>
          <wp:inline distT="0" distB="0" distL="0" distR="0">
            <wp:extent cx="57150" cy="57150"/>
            <wp:effectExtent l="0" t="0" r="0" b="0"/>
            <wp:docPr id="123" name="Image 12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" name="Image 123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/>
          <w:spacing w:val="80"/>
          <w:sz w:val="20"/>
        </w:rPr>
        <w:t xml:space="preserve"> </w:t>
      </w:r>
      <w:r>
        <w:rPr>
          <w:b/>
          <w:color w:val="333333"/>
        </w:rPr>
        <w:t>数据存储</w:t>
      </w:r>
      <w:r>
        <w:rPr>
          <w:rFonts w:ascii="Tahoma" w:eastAsia="Tahoma"/>
          <w:color w:val="333333"/>
          <w:spacing w:val="-3"/>
        </w:rPr>
        <w:t xml:space="preserve">: </w:t>
      </w:r>
      <w:r>
        <w:rPr>
          <w:color w:val="333333"/>
        </w:rPr>
        <w:t>如果无冲突，系统在</w:t>
      </w:r>
      <w:r>
        <w:rPr>
          <w:color w:val="333333"/>
          <w:spacing w:val="-2"/>
        </w:rPr>
        <w:t>间、地点关联起来。</w:t>
      </w:r>
    </w:p>
    <w:p w14:paraId="3B0C1E14">
      <w:pPr>
        <w:pStyle w:val="10"/>
        <w:numPr>
          <w:ilvl w:val="0"/>
          <w:numId w:val="8"/>
        </w:numPr>
        <w:tabs>
          <w:tab w:val="left" w:pos="521"/>
        </w:tabs>
        <w:spacing w:before="61" w:after="0" w:line="240" w:lineRule="auto"/>
        <w:ind w:left="521" w:right="0" w:hanging="213"/>
        <w:jc w:val="left"/>
        <w:rPr>
          <w:sz w:val="19"/>
        </w:rPr>
      </w:pPr>
      <w:r>
        <w:rPr>
          <w:b/>
          <w:color w:val="333333"/>
          <w:sz w:val="19"/>
        </w:rPr>
        <w:t>返回结果</w:t>
      </w:r>
      <w:r>
        <w:rPr>
          <w:rFonts w:ascii="Tahoma" w:eastAsia="Tahoma"/>
          <w:color w:val="333333"/>
          <w:spacing w:val="25"/>
          <w:sz w:val="19"/>
        </w:rPr>
        <w:t xml:space="preserve">: </w:t>
      </w:r>
      <w:r>
        <w:rPr>
          <w:color w:val="333333"/>
          <w:sz w:val="19"/>
        </w:rPr>
        <w:t>提示排课成功或失败（及冲突详情）</w:t>
      </w:r>
      <w:r>
        <w:rPr>
          <w:color w:val="333333"/>
          <w:spacing w:val="-10"/>
          <w:sz w:val="19"/>
        </w:rPr>
        <w:t>。</w:t>
      </w:r>
    </w:p>
    <w:p w14:paraId="14B1734F">
      <w:pPr>
        <w:pStyle w:val="3"/>
        <w:numPr>
          <w:ilvl w:val="1"/>
          <w:numId w:val="1"/>
        </w:numPr>
        <w:tabs>
          <w:tab w:val="left" w:pos="566"/>
        </w:tabs>
        <w:spacing w:before="118" w:after="0" w:line="240" w:lineRule="auto"/>
        <w:ind w:left="566" w:right="0" w:hanging="493"/>
        <w:jc w:val="left"/>
      </w:pPr>
      <w:bookmarkStart w:id="14" w:name="4.4 个性化课程推荐流程"/>
      <w:bookmarkEnd w:id="14"/>
      <w:r>
        <w:rPr>
          <w:color w:val="333333"/>
          <w:spacing w:val="-2"/>
        </w:rPr>
        <w:t>个性化课程推荐流程</w:t>
      </w:r>
    </w:p>
    <w:p w14:paraId="1D43381A">
      <w:pPr>
        <w:pStyle w:val="10"/>
        <w:numPr>
          <w:ilvl w:val="0"/>
          <w:numId w:val="9"/>
        </w:numPr>
        <w:tabs>
          <w:tab w:val="left" w:pos="521"/>
        </w:tabs>
        <w:spacing w:before="122" w:after="0" w:line="240" w:lineRule="auto"/>
        <w:ind w:left="521" w:right="0" w:hanging="213"/>
        <w:jc w:val="left"/>
        <w:rPr>
          <w:sz w:val="19"/>
        </w:rPr>
      </w:pPr>
      <w:r>
        <w:rPr>
          <w:b/>
          <w:color w:val="333333"/>
          <w:sz w:val="19"/>
        </w:rPr>
        <w:t>触发推荐</w:t>
      </w:r>
      <w:r>
        <w:rPr>
          <w:rFonts w:ascii="Tahoma" w:eastAsia="Tahoma"/>
          <w:color w:val="333333"/>
          <w:spacing w:val="23"/>
          <w:sz w:val="19"/>
        </w:rPr>
        <w:t xml:space="preserve">: </w:t>
      </w:r>
      <w:r>
        <w:rPr>
          <w:color w:val="333333"/>
          <w:sz w:val="19"/>
        </w:rPr>
        <w:t>学生登录后，访问</w:t>
      </w:r>
      <w:r>
        <w:rPr>
          <w:rFonts w:ascii="Tahoma" w:eastAsia="Tahoma"/>
          <w:color w:val="333333"/>
          <w:sz w:val="19"/>
        </w:rPr>
        <w:t>"</w:t>
      </w:r>
      <w:r>
        <w:rPr>
          <w:color w:val="333333"/>
          <w:sz w:val="19"/>
        </w:rPr>
        <w:t>推荐课程</w:t>
      </w:r>
      <w:r>
        <w:rPr>
          <w:rFonts w:ascii="Tahoma" w:eastAsia="Tahoma"/>
          <w:color w:val="333333"/>
          <w:sz w:val="19"/>
        </w:rPr>
        <w:t>"</w:t>
      </w:r>
      <w:r>
        <w:rPr>
          <w:color w:val="333333"/>
          <w:spacing w:val="-4"/>
          <w:sz w:val="19"/>
        </w:rPr>
        <w:t>页面。</w:t>
      </w:r>
    </w:p>
    <w:p w14:paraId="723F4784">
      <w:pPr>
        <w:pStyle w:val="4"/>
        <w:numPr>
          <w:ilvl w:val="0"/>
          <w:numId w:val="9"/>
        </w:numPr>
        <w:tabs>
          <w:tab w:val="left" w:pos="521"/>
        </w:tabs>
        <w:spacing w:before="55" w:after="0" w:line="240" w:lineRule="auto"/>
        <w:ind w:left="521" w:right="0" w:hanging="213"/>
        <w:jc w:val="left"/>
        <w:rPr>
          <w:rFonts w:ascii="Tahoma" w:eastAsia="Tahoma"/>
          <w:b w:val="0"/>
        </w:rPr>
      </w:pPr>
      <w:r>
        <w:rPr>
          <w:color w:val="333333"/>
        </w:rPr>
        <w:t>数据准备</w:t>
      </w:r>
      <w:r>
        <w:rPr>
          <w:rFonts w:ascii="Tahoma" w:eastAsia="Tahoma"/>
          <w:b w:val="0"/>
          <w:color w:val="333333"/>
          <w:spacing w:val="-10"/>
        </w:rPr>
        <w:t>:</w:t>
      </w:r>
    </w:p>
    <w:p w14:paraId="34AB4FFB">
      <w:pPr>
        <w:pStyle w:val="5"/>
        <w:ind w:left="725"/>
      </w:pPr>
      <w:r>
        <w:rPr>
          <w:position w:val="2"/>
        </w:rPr>
        <w:drawing>
          <wp:inline distT="0" distB="0" distL="0" distR="0">
            <wp:extent cx="57150" cy="57150"/>
            <wp:effectExtent l="0" t="0" r="0" b="0"/>
            <wp:docPr id="124" name="Image 1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" name="Image 124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/>
          <w:spacing w:val="40"/>
          <w:sz w:val="20"/>
        </w:rPr>
        <w:t xml:space="preserve">  </w:t>
      </w:r>
      <w:r>
        <w:rPr>
          <w:color w:val="333333"/>
        </w:rPr>
        <w:t>系统获取当前学生的完整选课历史。</w:t>
      </w:r>
    </w:p>
    <w:p w14:paraId="5DD9A69B">
      <w:pPr>
        <w:pStyle w:val="5"/>
        <w:spacing w:before="65"/>
      </w:pPr>
      <w:r>
        <w:br w:type="column"/>
      </w:r>
      <w:r>
        <w:rPr>
          <w:color w:val="333333"/>
          <w:spacing w:val="-1"/>
        </w:rPr>
        <w:t>表中创建一条或多条记录，将课程、教师、时</w:t>
      </w:r>
    </w:p>
    <w:p w14:paraId="66051401">
      <w:pPr>
        <w:pStyle w:val="5"/>
        <w:spacing w:after="0"/>
        <w:sectPr>
          <w:type w:val="continuous"/>
          <w:pgSz w:w="11900" w:h="16840"/>
          <w:pgMar w:top="640" w:right="1417" w:bottom="280" w:left="1417" w:header="720" w:footer="720" w:gutter="0"/>
          <w:cols w:equalWidth="0" w:num="2">
            <w:col w:w="4721" w:space="33"/>
            <w:col w:w="4312"/>
          </w:cols>
        </w:sectPr>
      </w:pPr>
    </w:p>
    <w:p w14:paraId="13B7A0C9">
      <w:pPr>
        <w:pStyle w:val="5"/>
        <w:ind w:left="725"/>
      </w:pPr>
      <w:r>
        <w:rPr>
          <w:position w:val="2"/>
        </w:rPr>
        <w:drawing>
          <wp:inline distT="0" distB="0" distL="0" distR="0">
            <wp:extent cx="57150" cy="57150"/>
            <wp:effectExtent l="0" t="0" r="0" b="0"/>
            <wp:docPr id="125" name="Image 12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" name="Image 125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/>
          <w:spacing w:val="80"/>
          <w:sz w:val="20"/>
        </w:rPr>
        <w:t xml:space="preserve">  </w:t>
      </w:r>
      <w:r>
        <w:rPr>
          <w:color w:val="333333"/>
        </w:rPr>
        <w:t>系统获取所有其他学生的选课历史，形成一个用户</w:t>
      </w:r>
      <w:r>
        <w:rPr>
          <w:rFonts w:ascii="Tahoma" w:eastAsia="Tahoma"/>
          <w:color w:val="333333"/>
        </w:rPr>
        <w:t>-</w:t>
      </w:r>
      <w:r>
        <w:rPr>
          <w:color w:val="333333"/>
        </w:rPr>
        <w:t>课程矩阵。</w:t>
      </w:r>
    </w:p>
    <w:p w14:paraId="0037469B">
      <w:pPr>
        <w:pStyle w:val="10"/>
        <w:numPr>
          <w:ilvl w:val="0"/>
          <w:numId w:val="9"/>
        </w:numPr>
        <w:tabs>
          <w:tab w:val="left" w:pos="521"/>
        </w:tabs>
        <w:spacing w:before="70" w:after="0" w:line="240" w:lineRule="auto"/>
        <w:ind w:left="521" w:right="0" w:hanging="213"/>
        <w:jc w:val="left"/>
        <w:rPr>
          <w:rFonts w:ascii="Tahoma" w:eastAsia="Tahoma"/>
          <w:sz w:val="19"/>
        </w:rPr>
      </w:pPr>
      <w:r>
        <w:rPr>
          <w:b/>
          <w:color w:val="333333"/>
          <w:spacing w:val="3"/>
          <w:sz w:val="19"/>
        </w:rPr>
        <w:t xml:space="preserve">核心算法处理 </w:t>
      </w:r>
      <w:r>
        <w:rPr>
          <w:rFonts w:ascii="Arial Black" w:eastAsia="Arial Black"/>
          <w:color w:val="333333"/>
          <w:sz w:val="19"/>
        </w:rPr>
        <w:t>(</w:t>
      </w:r>
      <w:r>
        <w:rPr>
          <w:b/>
          <w:color w:val="333333"/>
          <w:sz w:val="19"/>
        </w:rPr>
        <w:t>协同过滤</w:t>
      </w:r>
      <w:r>
        <w:rPr>
          <w:rFonts w:ascii="Arial Black" w:eastAsia="Arial Black"/>
          <w:color w:val="333333"/>
          <w:spacing w:val="-5"/>
          <w:sz w:val="19"/>
        </w:rPr>
        <w:t>)</w:t>
      </w:r>
      <w:r>
        <w:rPr>
          <w:rFonts w:ascii="Tahoma" w:eastAsia="Tahoma"/>
          <w:color w:val="333333"/>
          <w:spacing w:val="-5"/>
          <w:sz w:val="19"/>
        </w:rPr>
        <w:t>:</w:t>
      </w:r>
    </w:p>
    <w:p w14:paraId="00AEE38D">
      <w:pPr>
        <w:pStyle w:val="5"/>
        <w:spacing w:before="79" w:line="216" w:lineRule="auto"/>
        <w:ind w:left="973" w:right="118" w:hanging="248"/>
      </w:pPr>
      <w:r>
        <w:rPr>
          <w:position w:val="2"/>
        </w:rPr>
        <w:drawing>
          <wp:inline distT="0" distB="0" distL="0" distR="0">
            <wp:extent cx="57150" cy="57150"/>
            <wp:effectExtent l="0" t="0" r="0" b="0"/>
            <wp:docPr id="126" name="Image 1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" name="Image 126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/>
          <w:spacing w:val="40"/>
          <w:sz w:val="20"/>
        </w:rPr>
        <w:t xml:space="preserve">  </w:t>
      </w:r>
      <w:r>
        <w:rPr>
          <w:b/>
          <w:color w:val="333333"/>
        </w:rPr>
        <w:t>计算用户相似度</w:t>
      </w:r>
      <w:r>
        <w:rPr>
          <w:rFonts w:ascii="Tahoma" w:eastAsia="Tahoma"/>
          <w:color w:val="333333"/>
        </w:rPr>
        <w:t xml:space="preserve">: </w:t>
      </w:r>
      <w:r>
        <w:rPr>
          <w:color w:val="333333"/>
        </w:rPr>
        <w:t>系统通过选课记录计算当前学生与其他学生的相似度（例如使用</w:t>
      </w:r>
      <w:r>
        <w:rPr>
          <w:rFonts w:ascii="Tahoma" w:eastAsia="Tahoma"/>
          <w:color w:val="333333"/>
        </w:rPr>
        <w:t>Jaccard</w:t>
      </w:r>
      <w:r>
        <w:rPr>
          <w:color w:val="333333"/>
        </w:rPr>
        <w:t>相似</w:t>
      </w:r>
      <w:r>
        <w:rPr>
          <w:color w:val="333333"/>
          <w:spacing w:val="-2"/>
          <w:w w:val="105"/>
        </w:rPr>
        <w:t>系数或余弦相似度）。</w:t>
      </w:r>
    </w:p>
    <w:p w14:paraId="10976F3A">
      <w:pPr>
        <w:spacing w:before="65"/>
        <w:ind w:left="725" w:right="0" w:firstLine="0"/>
        <w:jc w:val="left"/>
        <w:rPr>
          <w:sz w:val="19"/>
        </w:rPr>
      </w:pPr>
      <w:r>
        <w:rPr>
          <w:position w:val="2"/>
        </w:rPr>
        <w:drawing>
          <wp:inline distT="0" distB="0" distL="0" distR="0">
            <wp:extent cx="57150" cy="57150"/>
            <wp:effectExtent l="0" t="0" r="0" b="0"/>
            <wp:docPr id="127" name="Image 12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" name="Image 127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/>
          <w:spacing w:val="40"/>
          <w:sz w:val="20"/>
        </w:rPr>
        <w:t xml:space="preserve">  </w:t>
      </w:r>
      <w:r>
        <w:rPr>
          <w:b/>
          <w:color w:val="333333"/>
          <w:sz w:val="19"/>
        </w:rPr>
        <w:t>寻找最近邻</w:t>
      </w:r>
      <w:r>
        <w:rPr>
          <w:rFonts w:ascii="Tahoma" w:eastAsia="Tahoma"/>
          <w:color w:val="333333"/>
          <w:sz w:val="19"/>
        </w:rPr>
        <w:t xml:space="preserve">: </w:t>
      </w:r>
      <w:r>
        <w:rPr>
          <w:color w:val="333333"/>
          <w:sz w:val="19"/>
        </w:rPr>
        <w:t xml:space="preserve">找到与当前学生最相似的 </w:t>
      </w:r>
      <w:r>
        <w:rPr>
          <w:rFonts w:ascii="Tahoma" w:eastAsia="Tahoma"/>
          <w:color w:val="333333"/>
          <w:sz w:val="19"/>
        </w:rPr>
        <w:t xml:space="preserve">N </w:t>
      </w:r>
      <w:r>
        <w:rPr>
          <w:color w:val="333333"/>
          <w:sz w:val="19"/>
        </w:rPr>
        <w:t>个学生。</w:t>
      </w:r>
    </w:p>
    <w:p w14:paraId="3449A8D3">
      <w:pPr>
        <w:pStyle w:val="5"/>
        <w:spacing w:before="80" w:line="216" w:lineRule="auto"/>
        <w:ind w:left="973" w:right="226" w:hanging="248"/>
      </w:pPr>
      <w:r>
        <w:rPr>
          <w:position w:val="2"/>
        </w:rPr>
        <w:drawing>
          <wp:inline distT="0" distB="0" distL="0" distR="0">
            <wp:extent cx="57150" cy="57150"/>
            <wp:effectExtent l="0" t="0" r="0" b="0"/>
            <wp:docPr id="128" name="Image 1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" name="Image 128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/>
          <w:spacing w:val="40"/>
          <w:sz w:val="20"/>
        </w:rPr>
        <w:t xml:space="preserve">  </w:t>
      </w:r>
      <w:r>
        <w:rPr>
          <w:b/>
          <w:color w:val="333333"/>
        </w:rPr>
        <w:t>生成推荐</w:t>
      </w:r>
      <w:r>
        <w:rPr>
          <w:rFonts w:ascii="Tahoma" w:eastAsia="Tahoma"/>
          <w:color w:val="333333"/>
        </w:rPr>
        <w:t xml:space="preserve">: </w:t>
      </w:r>
      <w:r>
        <w:rPr>
          <w:color w:val="333333"/>
        </w:rPr>
        <w:t>汇总这些</w:t>
      </w:r>
      <w:r>
        <w:rPr>
          <w:rFonts w:ascii="Tahoma" w:eastAsia="Tahoma"/>
          <w:color w:val="333333"/>
        </w:rPr>
        <w:t>"</w:t>
      </w:r>
      <w:r>
        <w:rPr>
          <w:color w:val="333333"/>
        </w:rPr>
        <w:t>邻居</w:t>
      </w:r>
      <w:r>
        <w:rPr>
          <w:rFonts w:ascii="Tahoma" w:eastAsia="Tahoma"/>
          <w:color w:val="333333"/>
        </w:rPr>
        <w:t>"</w:t>
      </w:r>
      <w:r>
        <w:rPr>
          <w:color w:val="333333"/>
        </w:rPr>
        <w:t>选过但当前学生未选的课程，根据课程在邻居中的出现频率和邻居</w:t>
      </w:r>
      <w:r>
        <w:rPr>
          <w:color w:val="333333"/>
          <w:spacing w:val="-2"/>
        </w:rPr>
        <w:t>的相似度权重计算推荐分数。</w:t>
      </w:r>
    </w:p>
    <w:p w14:paraId="0EC30344">
      <w:pPr>
        <w:pStyle w:val="4"/>
        <w:numPr>
          <w:ilvl w:val="0"/>
          <w:numId w:val="9"/>
        </w:numPr>
        <w:tabs>
          <w:tab w:val="left" w:pos="521"/>
        </w:tabs>
        <w:spacing w:before="79" w:after="0" w:line="240" w:lineRule="auto"/>
        <w:ind w:left="521" w:right="0" w:hanging="213"/>
        <w:jc w:val="left"/>
        <w:rPr>
          <w:rFonts w:ascii="Tahoma" w:eastAsia="Tahoma"/>
          <w:b w:val="0"/>
        </w:rPr>
      </w:pPr>
      <w:r>
        <w:rPr>
          <w:color w:val="333333"/>
        </w:rPr>
        <w:t>数据存储与返回</w:t>
      </w:r>
      <w:r>
        <w:rPr>
          <w:rFonts w:ascii="Tahoma" w:eastAsia="Tahoma"/>
          <w:b w:val="0"/>
          <w:color w:val="333333"/>
          <w:spacing w:val="-10"/>
        </w:rPr>
        <w:t>:</w:t>
      </w:r>
    </w:p>
    <w:p w14:paraId="364C738B">
      <w:pPr>
        <w:pStyle w:val="5"/>
        <w:tabs>
          <w:tab w:val="left" w:pos="7237"/>
        </w:tabs>
        <w:ind w:left="973"/>
      </w:pPr>
      <w:r>
        <mc:AlternateContent>
          <mc:Choice Requires="wps">
            <w:drawing>
              <wp:anchor distT="0" distB="0" distL="0" distR="0" simplePos="0" relativeHeight="251662336" behindDoc="0" locked="0" layoutInCell="1" allowOverlap="1">
                <wp:simplePos x="0" y="0"/>
                <wp:positionH relativeFrom="page">
                  <wp:posOffset>1364615</wp:posOffset>
                </wp:positionH>
                <wp:positionV relativeFrom="paragraph">
                  <wp:posOffset>127635</wp:posOffset>
                </wp:positionV>
                <wp:extent cx="47625" cy="47625"/>
                <wp:effectExtent l="0" t="0" r="0" b="0"/>
                <wp:wrapNone/>
                <wp:docPr id="129" name="Graphic 1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47625" y="23812"/>
                              </a:moveTo>
                              <a:lnTo>
                                <a:pt x="47625" y="26968"/>
                              </a:lnTo>
                              <a:lnTo>
                                <a:pt x="47020" y="30002"/>
                              </a:lnTo>
                              <a:lnTo>
                                <a:pt x="45812" y="32919"/>
                              </a:lnTo>
                              <a:lnTo>
                                <a:pt x="44603" y="35837"/>
                              </a:lnTo>
                              <a:lnTo>
                                <a:pt x="32925" y="45808"/>
                              </a:lnTo>
                              <a:lnTo>
                                <a:pt x="30007" y="47018"/>
                              </a:lnTo>
                              <a:lnTo>
                                <a:pt x="26970" y="47623"/>
                              </a:lnTo>
                              <a:lnTo>
                                <a:pt x="23812" y="47625"/>
                              </a:lnTo>
                              <a:lnTo>
                                <a:pt x="20654" y="47623"/>
                              </a:lnTo>
                              <a:lnTo>
                                <a:pt x="17617" y="47018"/>
                              </a:lnTo>
                              <a:lnTo>
                                <a:pt x="14699" y="45808"/>
                              </a:lnTo>
                              <a:lnTo>
                                <a:pt x="11782" y="44601"/>
                              </a:lnTo>
                              <a:lnTo>
                                <a:pt x="1812" y="32919"/>
                              </a:lnTo>
                              <a:lnTo>
                                <a:pt x="604" y="30002"/>
                              </a:lnTo>
                              <a:lnTo>
                                <a:pt x="0" y="26968"/>
                              </a:lnTo>
                              <a:lnTo>
                                <a:pt x="0" y="23812"/>
                              </a:lnTo>
                              <a:lnTo>
                                <a:pt x="0" y="20652"/>
                              </a:lnTo>
                              <a:lnTo>
                                <a:pt x="604" y="17615"/>
                              </a:lnTo>
                              <a:lnTo>
                                <a:pt x="1812" y="14697"/>
                              </a:lnTo>
                              <a:lnTo>
                                <a:pt x="3020" y="11775"/>
                              </a:lnTo>
                              <a:lnTo>
                                <a:pt x="4741" y="9202"/>
                              </a:lnTo>
                              <a:lnTo>
                                <a:pt x="6974" y="6971"/>
                              </a:lnTo>
                              <a:lnTo>
                                <a:pt x="9207" y="4736"/>
                              </a:lnTo>
                              <a:lnTo>
                                <a:pt x="11782" y="3016"/>
                              </a:lnTo>
                              <a:lnTo>
                                <a:pt x="14699" y="1808"/>
                              </a:lnTo>
                              <a:lnTo>
                                <a:pt x="17617" y="601"/>
                              </a:lnTo>
                              <a:lnTo>
                                <a:pt x="20654" y="0"/>
                              </a:lnTo>
                              <a:lnTo>
                                <a:pt x="23812" y="0"/>
                              </a:lnTo>
                              <a:lnTo>
                                <a:pt x="26970" y="0"/>
                              </a:lnTo>
                              <a:lnTo>
                                <a:pt x="30007" y="604"/>
                              </a:lnTo>
                              <a:lnTo>
                                <a:pt x="32925" y="1811"/>
                              </a:lnTo>
                              <a:lnTo>
                                <a:pt x="35842" y="3018"/>
                              </a:lnTo>
                              <a:lnTo>
                                <a:pt x="38417" y="4736"/>
                              </a:lnTo>
                              <a:lnTo>
                                <a:pt x="40650" y="6971"/>
                              </a:lnTo>
                              <a:lnTo>
                                <a:pt x="42883" y="9202"/>
                              </a:lnTo>
                              <a:lnTo>
                                <a:pt x="44603" y="11775"/>
                              </a:lnTo>
                              <a:lnTo>
                                <a:pt x="45812" y="14694"/>
                              </a:lnTo>
                              <a:lnTo>
                                <a:pt x="47020" y="17612"/>
                              </a:lnTo>
                              <a:lnTo>
                                <a:pt x="47625" y="20652"/>
                              </a:lnTo>
                              <a:lnTo>
                                <a:pt x="47625" y="23812"/>
                              </a:lnTo>
                              <a:close/>
                            </a:path>
                          </a:pathLst>
                        </a:custGeom>
                        <a:ln w="9525">
                          <a:solidFill>
                            <a:srgbClr val="333333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29" o:spid="_x0000_s1026" o:spt="100" style="position:absolute;left:0pt;margin-left:107.45pt;margin-top:10.05pt;height:3.75pt;width:3.75pt;mso-position-horizontal-relative:page;z-index:251662336;mso-width-relative:page;mso-height-relative:page;" filled="f" stroked="t" coordsize="47625,47625" o:gfxdata="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" path="m47625,23812l47625,26968,47020,30002,45812,32919,44603,35837,32925,45808,30007,47018,26970,47623,23812,47625,20654,47623,17617,47018,14699,45808,11782,44601,1812,32919,604,30002,0,26968,0,23812,0,20652,604,17615,1812,14697,3020,11775,4741,9202,6974,6971,9207,4736,11782,3016,14699,1808,17617,601,20654,0,23812,0,26970,0,30007,604,32925,1811,35842,3018,38417,4736,40650,6971,42883,9202,44603,11775,45812,14694,47020,17612,47625,20652,47625,23812xe">
                <v:fill on="f" focussize="0,0"/>
                <v:stroke color="#333333" joinstyle="round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mc:AlternateContent>
          <mc:Choice Requires="wpg">
            <w:drawing>
              <wp:anchor distT="0" distB="0" distL="0" distR="0" simplePos="0" relativeHeight="251669504" behindDoc="1" locked="0" layoutInCell="1" allowOverlap="1">
                <wp:simplePos x="0" y="0"/>
                <wp:positionH relativeFrom="page">
                  <wp:posOffset>4390390</wp:posOffset>
                </wp:positionH>
                <wp:positionV relativeFrom="paragraph">
                  <wp:posOffset>95250</wp:posOffset>
                </wp:positionV>
                <wp:extent cx="1073785" cy="130810"/>
                <wp:effectExtent l="0" t="0" r="0" b="0"/>
                <wp:wrapNone/>
                <wp:docPr id="130" name="Group 13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73785" cy="130810"/>
                          <a:chOff x="0" y="0"/>
                          <a:chExt cx="1073785" cy="130810"/>
                        </a:xfrm>
                      </wpg:grpSpPr>
                      <wps:wsp>
                        <wps:cNvPr id="131" name="Graphic 131"/>
                        <wps:cNvSpPr/>
                        <wps:spPr>
                          <a:xfrm>
                            <a:off x="3487" y="3487"/>
                            <a:ext cx="1066800" cy="123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66800" h="123825">
                                <a:moveTo>
                                  <a:pt x="1042014" y="123823"/>
                                </a:moveTo>
                                <a:lnTo>
                                  <a:pt x="24785" y="123823"/>
                                </a:lnTo>
                                <a:lnTo>
                                  <a:pt x="21140" y="123094"/>
                                </a:lnTo>
                                <a:lnTo>
                                  <a:pt x="0" y="99036"/>
                                </a:lnTo>
                                <a:lnTo>
                                  <a:pt x="0" y="95250"/>
                                </a:lnTo>
                                <a:lnTo>
                                  <a:pt x="0" y="24782"/>
                                </a:lnTo>
                                <a:lnTo>
                                  <a:pt x="24785" y="0"/>
                                </a:lnTo>
                                <a:lnTo>
                                  <a:pt x="1042014" y="0"/>
                                </a:lnTo>
                                <a:lnTo>
                                  <a:pt x="1066800" y="24782"/>
                                </a:lnTo>
                                <a:lnTo>
                                  <a:pt x="1066800" y="99036"/>
                                </a:lnTo>
                                <a:lnTo>
                                  <a:pt x="1045659" y="123094"/>
                                </a:lnTo>
                                <a:lnTo>
                                  <a:pt x="1042014" y="12382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4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2" name="Textbox 132"/>
                        <wps:cNvSpPr txBox="1"/>
                        <wps:spPr>
                          <a:xfrm>
                            <a:off x="8250" y="8250"/>
                            <a:ext cx="1057275" cy="114300"/>
                          </a:xfrm>
                          <a:prstGeom prst="rect">
                            <a:avLst/>
                          </a:prstGeom>
                          <a:ln w="16500">
                            <a:solidFill>
                              <a:srgbClr val="E7E9EC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22CE0676">
                              <w:pPr>
                                <w:spacing w:before="0" w:line="154" w:lineRule="exact"/>
                                <w:ind w:left="31" w:right="0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333333"/>
                                  <w:spacing w:val="-2"/>
                                  <w:sz w:val="17"/>
                                </w:rPr>
                                <w:t>recommendations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30" o:spid="_x0000_s1026" o:spt="203" style="position:absolute;left:0pt;margin-left:345.7pt;margin-top:7.5pt;height:10.3pt;width:84.55pt;mso-position-horizontal-relative:page;z-index:-251646976;mso-width-relative:page;mso-height-relative:page;" coordsize="1073785,130810" o:gfxdata="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">
                <o:lock v:ext="edit" aspectratio="f"/>
                <v:shape id="Graphic 131" o:spid="_x0000_s1026" o:spt="100" style="position:absolute;left:3487;top:3487;height:123825;width:1066800;" fillcolor="#F2F4F4" filled="t" stroked="f" coordsize="1066800,123825" o:gfxdata="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GMYUSLsAAADc&#10;AAAADwAAAAAAAAABACAAAAAiAAAAZHJzL2Rvd25yZXYueG1sUEsBAhQAFAAAAAgAh07iQDMvBZ47&#10;AAAAOQAAABAAAAAAAAAAAQAgAAAACgEAAGRycy9zaGFwZXhtbC54bWxQSwUGAAAAAAYABgBbAQAA&#10;tAMAAAAA&#10;" path="m1042014,123823l24785,123823,21140,123094,0,99036,0,95250,0,24782,24785,0,1042014,0,1066800,24782,1066800,99036,1045659,123094,1042014,123823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132" o:spid="_x0000_s1026" o:spt="202" type="#_x0000_t202" style="position:absolute;left:8250;top:8250;height:114300;width:1057275;" filled="f" stroked="t" coordsize="21600,21600" o:gfxdata="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xvIGursAAADc&#10;AAAADwAAAAAAAAABACAAAAAiAAAAZHJzL2Rvd25yZXYueG1sUEsBAhQAFAAAAAgAh07iQDMvBZ47&#10;AAAAOQAAABAAAAAAAAAAAQAgAAAACgEAAGRycy9zaGFwZXhtbC54bWxQSwUGAAAAAAYABgBbAQAA&#10;tAMAAAAA&#10;">
                  <v:fill on="f" focussize="0,0"/>
                  <v:stroke weight="1.2992125984252pt" color="#E7E9EC" joinstyle="round"/>
                  <v:imagedata o:title=""/>
                  <o:lock v:ext="edit" aspectratio="f"/>
                  <v:textbox inset="0mm,0mm,0mm,0mm">
                    <w:txbxContent>
                      <w:p w14:paraId="22CE0676">
                        <w:pPr>
                          <w:spacing w:before="0" w:line="154" w:lineRule="exact"/>
                          <w:ind w:left="31" w:right="0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333333"/>
                            <w:spacing w:val="-2"/>
                            <w:sz w:val="17"/>
                          </w:rPr>
                          <w:t>recommendations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color w:val="333333"/>
        </w:rPr>
        <w:t>系统将计算出的推荐结果（课程</w:t>
      </w:r>
      <w:r>
        <w:rPr>
          <w:rFonts w:ascii="Tahoma" w:eastAsia="Tahoma"/>
          <w:color w:val="333333"/>
        </w:rPr>
        <w:t>ID</w:t>
      </w:r>
      <w:r>
        <w:rPr>
          <w:color w:val="333333"/>
        </w:rPr>
        <w:t>和推荐分数）存</w:t>
      </w:r>
      <w:r>
        <w:rPr>
          <w:color w:val="333333"/>
          <w:spacing w:val="-10"/>
        </w:rPr>
        <w:t>入</w:t>
      </w:r>
      <w:r>
        <w:rPr>
          <w:color w:val="333333"/>
        </w:rPr>
        <w:tab/>
      </w:r>
      <w:r>
        <w:rPr>
          <w:color w:val="333333"/>
        </w:rPr>
        <w:t>表</w:t>
      </w:r>
      <w:r>
        <w:rPr>
          <w:color w:val="333333"/>
          <w:spacing w:val="-10"/>
        </w:rPr>
        <w:t>。</w:t>
      </w:r>
    </w:p>
    <w:p w14:paraId="3E27F274">
      <w:pPr>
        <w:pStyle w:val="5"/>
        <w:spacing w:after="0"/>
        <w:sectPr>
          <w:type w:val="continuous"/>
          <w:pgSz w:w="11900" w:h="16840"/>
          <w:pgMar w:top="640" w:right="1417" w:bottom="280" w:left="1417" w:header="720" w:footer="720" w:gutter="0"/>
          <w:cols w:space="720" w:num="1"/>
        </w:sectPr>
      </w:pPr>
    </w:p>
    <w:p w14:paraId="12D15BF5">
      <w:pPr>
        <w:spacing w:before="67"/>
        <w:ind w:left="725" w:right="0" w:firstLine="0"/>
        <w:jc w:val="left"/>
        <w:rPr>
          <w:position w:val="-1"/>
          <w:sz w:val="19"/>
        </w:rPr>
      </w:pPr>
      <w:r>
        <w:rPr>
          <w:position w:val="-1"/>
          <w:sz w:val="19"/>
        </w:rPr>
        <mc:AlternateContent>
          <mc:Choice Requires="wpg">
            <w:drawing>
              <wp:anchor distT="0" distB="0" distL="0" distR="0" simplePos="0" relativeHeight="251663360" behindDoc="0" locked="0" layoutInCell="1" allowOverlap="1">
                <wp:simplePos x="0" y="0"/>
                <wp:positionH relativeFrom="page">
                  <wp:posOffset>1666240</wp:posOffset>
                </wp:positionH>
                <wp:positionV relativeFrom="paragraph">
                  <wp:posOffset>104775</wp:posOffset>
                </wp:positionV>
                <wp:extent cx="1073785" cy="130810"/>
                <wp:effectExtent l="0" t="0" r="0" b="0"/>
                <wp:wrapNone/>
                <wp:docPr id="133" name="Group 13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73785" cy="130810"/>
                          <a:chOff x="0" y="0"/>
                          <a:chExt cx="1073785" cy="130810"/>
                        </a:xfrm>
                      </wpg:grpSpPr>
                      <wps:wsp>
                        <wps:cNvPr id="134" name="Graphic 134"/>
                        <wps:cNvSpPr/>
                        <wps:spPr>
                          <a:xfrm>
                            <a:off x="3487" y="3487"/>
                            <a:ext cx="1066800" cy="123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66800" h="123825">
                                <a:moveTo>
                                  <a:pt x="1042014" y="123823"/>
                                </a:moveTo>
                                <a:lnTo>
                                  <a:pt x="24785" y="123823"/>
                                </a:lnTo>
                                <a:lnTo>
                                  <a:pt x="21140" y="123094"/>
                                </a:lnTo>
                                <a:lnTo>
                                  <a:pt x="0" y="99038"/>
                                </a:lnTo>
                                <a:lnTo>
                                  <a:pt x="0" y="95250"/>
                                </a:lnTo>
                                <a:lnTo>
                                  <a:pt x="0" y="24782"/>
                                </a:lnTo>
                                <a:lnTo>
                                  <a:pt x="24785" y="0"/>
                                </a:lnTo>
                                <a:lnTo>
                                  <a:pt x="1042014" y="0"/>
                                </a:lnTo>
                                <a:lnTo>
                                  <a:pt x="1066799" y="24782"/>
                                </a:lnTo>
                                <a:lnTo>
                                  <a:pt x="1066799" y="99038"/>
                                </a:lnTo>
                                <a:lnTo>
                                  <a:pt x="1045659" y="123094"/>
                                </a:lnTo>
                                <a:lnTo>
                                  <a:pt x="1042014" y="12382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4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5" name="Textbox 135"/>
                        <wps:cNvSpPr txBox="1"/>
                        <wps:spPr>
                          <a:xfrm>
                            <a:off x="8249" y="8249"/>
                            <a:ext cx="1057275" cy="114300"/>
                          </a:xfrm>
                          <a:prstGeom prst="rect">
                            <a:avLst/>
                          </a:prstGeom>
                          <a:ln w="16499">
                            <a:solidFill>
                              <a:srgbClr val="E7E9EC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B235C22">
                              <w:pPr>
                                <w:spacing w:before="0" w:line="154" w:lineRule="exact"/>
                                <w:ind w:left="30" w:right="0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333333"/>
                                  <w:spacing w:val="-2"/>
                                  <w:sz w:val="17"/>
                                </w:rPr>
                                <w:t>recommendations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33" o:spid="_x0000_s1026" o:spt="203" style="position:absolute;left:0pt;margin-left:131.2pt;margin-top:8.25pt;height:10.3pt;width:84.55pt;mso-position-horizontal-relative:page;z-index:251663360;mso-width-relative:page;mso-height-relative:page;" coordsize="1073785,130810" o:gfxdata="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">
                <o:lock v:ext="edit" aspectratio="f"/>
                <v:shape id="Graphic 134" o:spid="_x0000_s1026" o:spt="100" style="position:absolute;left:3487;top:3487;height:123825;width:1066800;" fillcolor="#F2F4F4" filled="t" stroked="f" coordsize="1066800,123825" o:gfxdata="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IsbfQugAAANwA&#10;AAAPAAAAAAAAAAEAIAAAACIAAABkcnMvZG93bnJldi54bWxQSwECFAAUAAAACACHTuJAMy8FnjsA&#10;AAA5AAAAEAAAAAAAAAABACAAAAAJAQAAZHJzL3NoYXBleG1sLnhtbFBLBQYAAAAABgAGAFsBAACz&#10;AwAAAAA=&#10;" path="m1042014,123823l24785,123823,21140,123094,0,99038,0,95250,0,24782,24785,0,1042014,0,1066799,24782,1066799,99038,1045659,123094,1042014,123823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135" o:spid="_x0000_s1026" o:spt="202" type="#_x0000_t202" style="position:absolute;left:8249;top:8249;height:114300;width:1057275;" filled="f" stroked="t" coordsize="21600,21600" o:gfxdata="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554/evQAA&#10;ANwAAAAPAAAAAAAAAAEAIAAAACIAAABkcnMvZG93bnJldi54bWxQSwECFAAUAAAACACHTuJAMy8F&#10;njsAAAA5AAAAEAAAAAAAAAABACAAAAAMAQAAZHJzL3NoYXBleG1sLnhtbFBLBQYAAAAABgAGAFsB&#10;AAC2AwAAAAA=&#10;">
                  <v:fill on="f" focussize="0,0"/>
                  <v:stroke weight="1.29913385826772pt" color="#E7E9EC" joinstyle="round"/>
                  <v:imagedata o:title=""/>
                  <o:lock v:ext="edit" aspectratio="f"/>
                  <v:textbox inset="0mm,0mm,0mm,0mm">
                    <w:txbxContent>
                      <w:p w14:paraId="6B235C22">
                        <w:pPr>
                          <w:spacing w:before="0" w:line="154" w:lineRule="exact"/>
                          <w:ind w:left="30" w:right="0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333333"/>
                            <w:spacing w:val="-2"/>
                            <w:sz w:val="17"/>
                          </w:rPr>
                          <w:t>recommendations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drawing>
          <wp:inline distT="0" distB="0" distL="0" distR="0">
            <wp:extent cx="57150" cy="57150"/>
            <wp:effectExtent l="0" t="0" r="0" b="0"/>
            <wp:docPr id="136" name="Image 1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" name="Image 136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/>
          <w:spacing w:val="80"/>
          <w:position w:val="-1"/>
          <w:sz w:val="20"/>
        </w:rPr>
        <w:t xml:space="preserve"> </w:t>
      </w:r>
      <w:r>
        <w:rPr>
          <w:color w:val="333333"/>
          <w:position w:val="-1"/>
          <w:sz w:val="19"/>
        </w:rPr>
        <w:t>从</w:t>
      </w:r>
    </w:p>
    <w:p w14:paraId="512F1144">
      <w:pPr>
        <w:pStyle w:val="3"/>
        <w:numPr>
          <w:ilvl w:val="1"/>
          <w:numId w:val="1"/>
        </w:numPr>
        <w:tabs>
          <w:tab w:val="left" w:pos="566"/>
        </w:tabs>
        <w:spacing w:before="136" w:after="0" w:line="240" w:lineRule="auto"/>
        <w:ind w:left="566" w:right="0" w:hanging="493"/>
        <w:jc w:val="left"/>
      </w:pPr>
      <w:bookmarkStart w:id="15" w:name="4.5 学生退课流程"/>
      <w:bookmarkEnd w:id="15"/>
      <w:r>
        <w:rPr>
          <w:color w:val="333333"/>
          <w:spacing w:val="-2"/>
        </w:rPr>
        <w:t>学生退课流程</w:t>
      </w:r>
    </w:p>
    <w:p w14:paraId="77714857">
      <w:pPr>
        <w:pStyle w:val="10"/>
        <w:numPr>
          <w:ilvl w:val="0"/>
          <w:numId w:val="10"/>
        </w:numPr>
        <w:tabs>
          <w:tab w:val="left" w:pos="521"/>
        </w:tabs>
        <w:spacing w:before="122" w:after="0" w:line="240" w:lineRule="auto"/>
        <w:ind w:left="521" w:right="0" w:hanging="213"/>
        <w:jc w:val="left"/>
        <w:rPr>
          <w:sz w:val="19"/>
        </w:rPr>
      </w:pPr>
      <w:r>
        <w:rPr>
          <w:b/>
          <w:color w:val="333333"/>
          <w:sz w:val="19"/>
        </w:rPr>
        <w:t>登录系统</w:t>
      </w:r>
      <w:r>
        <w:rPr>
          <w:rFonts w:ascii="Tahoma" w:eastAsia="Tahoma"/>
          <w:color w:val="333333"/>
          <w:spacing w:val="2"/>
          <w:sz w:val="19"/>
        </w:rPr>
        <w:t xml:space="preserve">: </w:t>
      </w:r>
      <w:r>
        <w:rPr>
          <w:color w:val="333333"/>
          <w:spacing w:val="-2"/>
          <w:sz w:val="19"/>
        </w:rPr>
        <w:t>学生登录。</w:t>
      </w:r>
    </w:p>
    <w:p w14:paraId="6836D9EB">
      <w:pPr>
        <w:pStyle w:val="5"/>
        <w:spacing w:before="70"/>
        <w:ind w:left="73"/>
      </w:pPr>
      <w:r>
        <w:br w:type="column"/>
      </w:r>
      <w:r>
        <w:rPr>
          <w:color w:val="333333"/>
          <w:spacing w:val="-1"/>
        </w:rPr>
        <w:t>表中读取该用户的推荐课程，并结合课程信息，展示给学生。</w:t>
      </w:r>
    </w:p>
    <w:p w14:paraId="52D672A7">
      <w:pPr>
        <w:pStyle w:val="5"/>
        <w:spacing w:after="0"/>
        <w:sectPr>
          <w:type w:val="continuous"/>
          <w:pgSz w:w="11900" w:h="16840"/>
          <w:pgMar w:top="640" w:right="1417" w:bottom="280" w:left="1417" w:header="720" w:footer="720" w:gutter="0"/>
          <w:cols w:equalWidth="0" w:num="2">
            <w:col w:w="2381" w:space="492"/>
            <w:col w:w="6193"/>
          </w:cols>
        </w:sectPr>
      </w:pPr>
    </w:p>
    <w:p w14:paraId="2CC0CBFB">
      <w:pPr>
        <w:pStyle w:val="10"/>
        <w:numPr>
          <w:ilvl w:val="0"/>
          <w:numId w:val="10"/>
        </w:numPr>
        <w:tabs>
          <w:tab w:val="left" w:pos="521"/>
        </w:tabs>
        <w:spacing w:before="55" w:after="0" w:line="240" w:lineRule="auto"/>
        <w:ind w:left="521" w:right="0" w:hanging="213"/>
        <w:jc w:val="left"/>
        <w:rPr>
          <w:sz w:val="19"/>
        </w:rPr>
      </w:pPr>
      <w:r>
        <w:rPr>
          <w:b/>
          <w:color w:val="333333"/>
          <w:sz w:val="19"/>
        </w:rPr>
        <w:t>查看已选课程</w:t>
      </w:r>
      <w:r>
        <w:rPr>
          <w:rFonts w:ascii="Tahoma" w:eastAsia="Tahoma"/>
          <w:color w:val="333333"/>
          <w:spacing w:val="36"/>
          <w:sz w:val="19"/>
        </w:rPr>
        <w:t xml:space="preserve">: </w:t>
      </w:r>
      <w:r>
        <w:rPr>
          <w:color w:val="333333"/>
          <w:sz w:val="19"/>
        </w:rPr>
        <w:t>学生进入</w:t>
      </w:r>
      <w:r>
        <w:rPr>
          <w:rFonts w:ascii="Tahoma" w:eastAsia="Tahoma"/>
          <w:color w:val="333333"/>
          <w:sz w:val="19"/>
        </w:rPr>
        <w:t>"</w:t>
      </w:r>
      <w:r>
        <w:rPr>
          <w:color w:val="333333"/>
          <w:sz w:val="19"/>
        </w:rPr>
        <w:t>我的课程</w:t>
      </w:r>
      <w:r>
        <w:rPr>
          <w:rFonts w:ascii="Tahoma" w:eastAsia="Tahoma"/>
          <w:color w:val="333333"/>
          <w:sz w:val="19"/>
        </w:rPr>
        <w:t>"</w:t>
      </w:r>
      <w:r>
        <w:rPr>
          <w:color w:val="333333"/>
          <w:spacing w:val="-1"/>
          <w:sz w:val="19"/>
        </w:rPr>
        <w:t>页面，查看已选课程列表。</w:t>
      </w:r>
    </w:p>
    <w:p w14:paraId="1B3E5B08">
      <w:pPr>
        <w:pStyle w:val="10"/>
        <w:numPr>
          <w:ilvl w:val="0"/>
          <w:numId w:val="10"/>
        </w:numPr>
        <w:tabs>
          <w:tab w:val="left" w:pos="521"/>
        </w:tabs>
        <w:spacing w:before="55" w:after="0" w:line="240" w:lineRule="auto"/>
        <w:ind w:left="521" w:right="0" w:hanging="213"/>
        <w:jc w:val="left"/>
        <w:rPr>
          <w:sz w:val="19"/>
        </w:rPr>
      </w:pPr>
      <w:r>
        <w:rPr>
          <w:b/>
          <w:color w:val="333333"/>
          <w:sz w:val="19"/>
        </w:rPr>
        <w:t>发起退课</w:t>
      </w:r>
      <w:r>
        <w:rPr>
          <w:rFonts w:ascii="Tahoma" w:eastAsia="Tahoma"/>
          <w:color w:val="333333"/>
          <w:spacing w:val="23"/>
          <w:sz w:val="19"/>
        </w:rPr>
        <w:t xml:space="preserve">: </w:t>
      </w:r>
      <w:r>
        <w:rPr>
          <w:color w:val="333333"/>
          <w:sz w:val="19"/>
        </w:rPr>
        <w:t>学生点击某门课程旁的</w:t>
      </w:r>
      <w:r>
        <w:rPr>
          <w:rFonts w:ascii="Tahoma" w:eastAsia="Tahoma"/>
          <w:color w:val="333333"/>
          <w:sz w:val="19"/>
        </w:rPr>
        <w:t>"</w:t>
      </w:r>
      <w:r>
        <w:rPr>
          <w:color w:val="333333"/>
          <w:sz w:val="19"/>
        </w:rPr>
        <w:t>退课</w:t>
      </w:r>
      <w:r>
        <w:rPr>
          <w:rFonts w:ascii="Tahoma" w:eastAsia="Tahoma"/>
          <w:color w:val="333333"/>
          <w:sz w:val="19"/>
        </w:rPr>
        <w:t>"</w:t>
      </w:r>
      <w:r>
        <w:rPr>
          <w:color w:val="333333"/>
          <w:spacing w:val="-4"/>
          <w:sz w:val="19"/>
        </w:rPr>
        <w:t>按钮。</w:t>
      </w:r>
    </w:p>
    <w:p w14:paraId="7B64FFE7">
      <w:pPr>
        <w:pStyle w:val="4"/>
        <w:numPr>
          <w:ilvl w:val="0"/>
          <w:numId w:val="10"/>
        </w:numPr>
        <w:tabs>
          <w:tab w:val="left" w:pos="521"/>
        </w:tabs>
        <w:spacing w:before="70" w:after="0" w:line="240" w:lineRule="auto"/>
        <w:ind w:left="521" w:right="0" w:hanging="213"/>
        <w:jc w:val="left"/>
        <w:rPr>
          <w:rFonts w:ascii="Tahoma" w:eastAsia="Tahoma"/>
          <w:b w:val="0"/>
        </w:rPr>
      </w:pPr>
      <w:r>
        <w:rPr>
          <w:color w:val="333333"/>
        </w:rPr>
        <w:t>核心业务逻辑处理</w:t>
      </w:r>
      <w:r>
        <w:rPr>
          <w:rFonts w:ascii="Tahoma" w:eastAsia="Tahoma"/>
          <w:b w:val="0"/>
          <w:color w:val="333333"/>
          <w:spacing w:val="-10"/>
        </w:rPr>
        <w:t>:</w:t>
      </w:r>
    </w:p>
    <w:p w14:paraId="00197142">
      <w:pPr>
        <w:pStyle w:val="4"/>
        <w:spacing w:after="0" w:line="240" w:lineRule="auto"/>
        <w:jc w:val="left"/>
        <w:rPr>
          <w:rFonts w:ascii="Tahoma" w:eastAsia="Tahoma"/>
          <w:b w:val="0"/>
        </w:rPr>
        <w:sectPr>
          <w:type w:val="continuous"/>
          <w:pgSz w:w="11900" w:h="16840"/>
          <w:pgMar w:top="640" w:right="1417" w:bottom="280" w:left="1417" w:header="720" w:footer="720" w:gutter="0"/>
          <w:cols w:space="720" w:num="1"/>
        </w:sectPr>
      </w:pPr>
    </w:p>
    <w:p w14:paraId="59AD6E6E">
      <w:pPr>
        <w:spacing w:before="54"/>
        <w:ind w:left="973" w:right="0" w:firstLine="0"/>
        <w:jc w:val="left"/>
        <w:rPr>
          <w:sz w:val="19"/>
        </w:rPr>
      </w:pPr>
      <w:r>
        <w:rPr>
          <w:sz w:val="19"/>
        </w:rPr>
        <mc:AlternateContent>
          <mc:Choice Requires="wps">
            <w:drawing>
              <wp:anchor distT="0" distB="0" distL="0" distR="0" simplePos="0" relativeHeight="251664384" behindDoc="0" locked="0" layoutInCell="1" allowOverlap="1">
                <wp:simplePos x="0" y="0"/>
                <wp:positionH relativeFrom="page">
                  <wp:posOffset>1364615</wp:posOffset>
                </wp:positionH>
                <wp:positionV relativeFrom="paragraph">
                  <wp:posOffset>127000</wp:posOffset>
                </wp:positionV>
                <wp:extent cx="47625" cy="47625"/>
                <wp:effectExtent l="0" t="0" r="0" b="0"/>
                <wp:wrapNone/>
                <wp:docPr id="137" name="Graphic 1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47625" y="23812"/>
                              </a:moveTo>
                              <a:lnTo>
                                <a:pt x="23812" y="47625"/>
                              </a:lnTo>
                              <a:lnTo>
                                <a:pt x="20654" y="47623"/>
                              </a:lnTo>
                              <a:lnTo>
                                <a:pt x="0" y="26968"/>
                              </a:lnTo>
                              <a:lnTo>
                                <a:pt x="0" y="23812"/>
                              </a:lnTo>
                              <a:lnTo>
                                <a:pt x="0" y="20652"/>
                              </a:lnTo>
                              <a:lnTo>
                                <a:pt x="604" y="17612"/>
                              </a:lnTo>
                              <a:lnTo>
                                <a:pt x="1812" y="14697"/>
                              </a:lnTo>
                              <a:lnTo>
                                <a:pt x="3020" y="11778"/>
                              </a:lnTo>
                              <a:lnTo>
                                <a:pt x="4741" y="9202"/>
                              </a:lnTo>
                              <a:lnTo>
                                <a:pt x="6974" y="6971"/>
                              </a:lnTo>
                              <a:lnTo>
                                <a:pt x="9207" y="4736"/>
                              </a:lnTo>
                              <a:lnTo>
                                <a:pt x="11782" y="3018"/>
                              </a:lnTo>
                              <a:lnTo>
                                <a:pt x="14699" y="1811"/>
                              </a:lnTo>
                              <a:lnTo>
                                <a:pt x="17617" y="604"/>
                              </a:lnTo>
                              <a:lnTo>
                                <a:pt x="20654" y="0"/>
                              </a:lnTo>
                              <a:lnTo>
                                <a:pt x="23812" y="0"/>
                              </a:lnTo>
                              <a:lnTo>
                                <a:pt x="26970" y="0"/>
                              </a:lnTo>
                              <a:lnTo>
                                <a:pt x="30007" y="604"/>
                              </a:lnTo>
                              <a:lnTo>
                                <a:pt x="32925" y="1811"/>
                              </a:lnTo>
                              <a:lnTo>
                                <a:pt x="35842" y="3018"/>
                              </a:lnTo>
                              <a:lnTo>
                                <a:pt x="38417" y="4736"/>
                              </a:lnTo>
                              <a:lnTo>
                                <a:pt x="40650" y="6971"/>
                              </a:lnTo>
                              <a:lnTo>
                                <a:pt x="42883" y="9202"/>
                              </a:lnTo>
                              <a:lnTo>
                                <a:pt x="44603" y="11778"/>
                              </a:lnTo>
                              <a:lnTo>
                                <a:pt x="45812" y="14697"/>
                              </a:lnTo>
                              <a:lnTo>
                                <a:pt x="47020" y="17612"/>
                              </a:lnTo>
                              <a:lnTo>
                                <a:pt x="47625" y="20652"/>
                              </a:lnTo>
                              <a:lnTo>
                                <a:pt x="47625" y="23812"/>
                              </a:lnTo>
                              <a:close/>
                            </a:path>
                          </a:pathLst>
                        </a:custGeom>
                        <a:ln w="9525">
                          <a:solidFill>
                            <a:srgbClr val="333333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37" o:spid="_x0000_s1026" o:spt="100" style="position:absolute;left:0pt;margin-left:107.45pt;margin-top:10pt;height:3.75pt;width:3.75pt;mso-position-horizontal-relative:page;z-index:251664384;mso-width-relative:page;mso-height-relative:page;" filled="f" stroked="t" coordsize="47625,47625" o:gfxdata="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" path="m47625,23812l23812,47625,20654,47623,0,26968,0,23812,0,20652,604,17612,1812,14697,3020,11778,4741,9202,6974,6971,9207,4736,11782,3018,14699,1811,17617,604,20654,0,23812,0,26970,0,30007,604,32925,1811,35842,3018,38417,4736,40650,6971,42883,9202,44603,11778,45812,14697,47020,17612,47625,20652,47625,23812xe">
                <v:fill on="f" focussize="0,0"/>
                <v:stroke color="#333333" joinstyle="round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b/>
          <w:color w:val="333333"/>
          <w:sz w:val="19"/>
        </w:rPr>
        <w:t>删除选课记录</w:t>
      </w:r>
      <w:r>
        <w:rPr>
          <w:rFonts w:ascii="Tahoma" w:eastAsia="Tahoma"/>
          <w:color w:val="333333"/>
          <w:spacing w:val="2"/>
          <w:sz w:val="19"/>
        </w:rPr>
        <w:t xml:space="preserve">: </w:t>
      </w:r>
      <w:r>
        <w:rPr>
          <w:color w:val="333333"/>
          <w:spacing w:val="-4"/>
          <w:sz w:val="19"/>
        </w:rPr>
        <w:t>系统从</w:t>
      </w:r>
    </w:p>
    <w:p w14:paraId="14548694">
      <w:pPr>
        <w:spacing w:before="70"/>
        <w:ind w:left="973" w:right="0" w:firstLine="0"/>
        <w:jc w:val="left"/>
        <w:rPr>
          <w:sz w:val="19"/>
        </w:rPr>
      </w:pPr>
      <w:r>
        <w:rPr>
          <w:sz w:val="19"/>
        </w:rPr>
        <mc:AlternateContent>
          <mc:Choice Requires="wps">
            <w:drawing>
              <wp:anchor distT="0" distB="0" distL="0" distR="0" simplePos="0" relativeHeight="251665408" behindDoc="0" locked="0" layoutInCell="1" allowOverlap="1">
                <wp:simplePos x="0" y="0"/>
                <wp:positionH relativeFrom="page">
                  <wp:posOffset>1364615</wp:posOffset>
                </wp:positionH>
                <wp:positionV relativeFrom="paragraph">
                  <wp:posOffset>137160</wp:posOffset>
                </wp:positionV>
                <wp:extent cx="47625" cy="47625"/>
                <wp:effectExtent l="0" t="0" r="0" b="0"/>
                <wp:wrapNone/>
                <wp:docPr id="138" name="Graphic 1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47625" y="23812"/>
                              </a:moveTo>
                              <a:lnTo>
                                <a:pt x="23812" y="47625"/>
                              </a:lnTo>
                              <a:lnTo>
                                <a:pt x="20654" y="47623"/>
                              </a:lnTo>
                              <a:lnTo>
                                <a:pt x="0" y="26968"/>
                              </a:lnTo>
                              <a:lnTo>
                                <a:pt x="0" y="23812"/>
                              </a:lnTo>
                              <a:lnTo>
                                <a:pt x="0" y="20652"/>
                              </a:lnTo>
                              <a:lnTo>
                                <a:pt x="604" y="17612"/>
                              </a:lnTo>
                              <a:lnTo>
                                <a:pt x="1812" y="14694"/>
                              </a:lnTo>
                              <a:lnTo>
                                <a:pt x="3020" y="11775"/>
                              </a:lnTo>
                              <a:lnTo>
                                <a:pt x="4741" y="9202"/>
                              </a:lnTo>
                              <a:lnTo>
                                <a:pt x="6974" y="6971"/>
                              </a:lnTo>
                              <a:lnTo>
                                <a:pt x="9207" y="4736"/>
                              </a:lnTo>
                              <a:lnTo>
                                <a:pt x="11782" y="3016"/>
                              </a:lnTo>
                              <a:lnTo>
                                <a:pt x="14699" y="1808"/>
                              </a:lnTo>
                              <a:lnTo>
                                <a:pt x="17617" y="601"/>
                              </a:lnTo>
                              <a:lnTo>
                                <a:pt x="20654" y="0"/>
                              </a:lnTo>
                              <a:lnTo>
                                <a:pt x="23812" y="0"/>
                              </a:lnTo>
                              <a:lnTo>
                                <a:pt x="26970" y="0"/>
                              </a:lnTo>
                              <a:lnTo>
                                <a:pt x="40650" y="6971"/>
                              </a:lnTo>
                              <a:lnTo>
                                <a:pt x="42883" y="9202"/>
                              </a:lnTo>
                              <a:lnTo>
                                <a:pt x="44603" y="11775"/>
                              </a:lnTo>
                              <a:lnTo>
                                <a:pt x="45812" y="14694"/>
                              </a:lnTo>
                              <a:lnTo>
                                <a:pt x="47020" y="17612"/>
                              </a:lnTo>
                              <a:lnTo>
                                <a:pt x="47625" y="20652"/>
                              </a:lnTo>
                              <a:lnTo>
                                <a:pt x="47625" y="23812"/>
                              </a:lnTo>
                              <a:close/>
                            </a:path>
                          </a:pathLst>
                        </a:custGeom>
                        <a:ln w="9525">
                          <a:solidFill>
                            <a:srgbClr val="333333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38" o:spid="_x0000_s1026" o:spt="100" style="position:absolute;left:0pt;margin-left:107.45pt;margin-top:10.8pt;height:3.75pt;width:3.75pt;mso-position-horizontal-relative:page;z-index:251665408;mso-width-relative:page;mso-height-relative:page;" filled="f" stroked="t" coordsize="47625,47625" o:gfxdata="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" path="m47625,23812l23812,47625,20654,47623,0,26968,0,23812,0,20652,604,17612,1812,14694,3020,11775,4741,9202,6974,6971,9207,4736,11782,3016,14699,1808,17617,601,20654,0,23812,0,26970,0,40650,6971,42883,9202,44603,11775,45812,14694,47020,17612,47625,20652,47625,23812xe">
                <v:fill on="f" focussize="0,0"/>
                <v:stroke color="#333333" joinstyle="round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sz w:val="19"/>
        </w:rPr>
        <mc:AlternateContent>
          <mc:Choice Requires="wpg">
            <w:drawing>
              <wp:anchor distT="0" distB="0" distL="0" distR="0" simplePos="0" relativeHeight="251665408" behindDoc="0" locked="0" layoutInCell="1" allowOverlap="1">
                <wp:simplePos x="0" y="0"/>
                <wp:positionH relativeFrom="page">
                  <wp:posOffset>2228215</wp:posOffset>
                </wp:positionH>
                <wp:positionV relativeFrom="paragraph">
                  <wp:posOffset>104775</wp:posOffset>
                </wp:positionV>
                <wp:extent cx="1207135" cy="130810"/>
                <wp:effectExtent l="0" t="0" r="0" b="0"/>
                <wp:wrapNone/>
                <wp:docPr id="139" name="Group 13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07135" cy="130810"/>
                          <a:chOff x="0" y="0"/>
                          <a:chExt cx="1207135" cy="130810"/>
                        </a:xfrm>
                      </wpg:grpSpPr>
                      <wps:wsp>
                        <wps:cNvPr id="140" name="Graphic 140"/>
                        <wps:cNvSpPr/>
                        <wps:spPr>
                          <a:xfrm>
                            <a:off x="3487" y="3487"/>
                            <a:ext cx="1200150" cy="123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0150" h="123825">
                                <a:moveTo>
                                  <a:pt x="1175364" y="123820"/>
                                </a:moveTo>
                                <a:lnTo>
                                  <a:pt x="24785" y="123820"/>
                                </a:lnTo>
                                <a:lnTo>
                                  <a:pt x="21140" y="123094"/>
                                </a:lnTo>
                                <a:lnTo>
                                  <a:pt x="0" y="99036"/>
                                </a:lnTo>
                                <a:lnTo>
                                  <a:pt x="0" y="95250"/>
                                </a:lnTo>
                                <a:lnTo>
                                  <a:pt x="0" y="24782"/>
                                </a:lnTo>
                                <a:lnTo>
                                  <a:pt x="24785" y="0"/>
                                </a:lnTo>
                                <a:lnTo>
                                  <a:pt x="1175364" y="0"/>
                                </a:lnTo>
                                <a:lnTo>
                                  <a:pt x="1200149" y="24782"/>
                                </a:lnTo>
                                <a:lnTo>
                                  <a:pt x="1200149" y="99036"/>
                                </a:lnTo>
                                <a:lnTo>
                                  <a:pt x="1179009" y="123094"/>
                                </a:lnTo>
                                <a:lnTo>
                                  <a:pt x="1175364" y="1238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4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1" name="Textbox 141"/>
                        <wps:cNvSpPr txBox="1"/>
                        <wps:spPr>
                          <a:xfrm>
                            <a:off x="8249" y="8249"/>
                            <a:ext cx="1190625" cy="114300"/>
                          </a:xfrm>
                          <a:prstGeom prst="rect">
                            <a:avLst/>
                          </a:prstGeom>
                          <a:ln w="16499">
                            <a:solidFill>
                              <a:srgbClr val="E7E9EC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4DE10551">
                              <w:pPr>
                                <w:spacing w:before="0" w:line="154" w:lineRule="exact"/>
                                <w:ind w:left="27" w:right="0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333333"/>
                                  <w:spacing w:val="-2"/>
                                  <w:sz w:val="17"/>
                                </w:rPr>
                                <w:t>selection_history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39" o:spid="_x0000_s1026" o:spt="203" style="position:absolute;left:0pt;margin-left:175.45pt;margin-top:8.25pt;height:10.3pt;width:95.05pt;mso-position-horizontal-relative:page;z-index:251665408;mso-width-relative:page;mso-height-relative:page;" coordsize="1207135,130810" o:gfxdata="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">
                <o:lock v:ext="edit" aspectratio="f"/>
                <v:shape id="Graphic 140" o:spid="_x0000_s1026" o:spt="100" style="position:absolute;left:3487;top:3487;height:123825;width:1200150;" fillcolor="#F2F4F4" filled="t" stroked="f" coordsize="1200150,123825" o:gfxdata="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vS20nr4A&#10;AADcAAAADwAAAAAAAAABACAAAAAiAAAAZHJzL2Rvd25yZXYueG1sUEsBAhQAFAAAAAgAh07iQDMv&#10;BZ47AAAAOQAAABAAAAAAAAAAAQAgAAAADQEAAGRycy9zaGFwZXhtbC54bWxQSwUGAAAAAAYABgBb&#10;AQAAtwMAAAAA&#10;" path="m1175364,123820l24785,123820,21140,123094,0,99036,0,95250,0,24782,24785,0,1175364,0,1200149,24782,1200149,99036,1179009,123094,1175364,12382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141" o:spid="_x0000_s1026" o:spt="202" type="#_x0000_t202" style="position:absolute;left:8249;top:8249;height:114300;width:1190625;" filled="f" stroked="t" coordsize="21600,21600" o:gfxdata="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F7a+qC8AAAA&#10;3AAAAA8AAAAAAAAAAQAgAAAAIgAAAGRycy9kb3ducmV2LnhtbFBLAQIUABQAAAAIAIdO4kAzLwWe&#10;OwAAADkAAAAQAAAAAAAAAAEAIAAAAAsBAABkcnMvc2hhcGV4bWwueG1sUEsFBgAAAAAGAAYAWwEA&#10;ALUDAAAAAA==&#10;">
                  <v:fill on="f" focussize="0,0"/>
                  <v:stroke weight="1.29913385826772pt" color="#E7E9EC" joinstyle="round"/>
                  <v:imagedata o:title=""/>
                  <o:lock v:ext="edit" aspectratio="f"/>
                  <v:textbox inset="0mm,0mm,0mm,0mm">
                    <w:txbxContent>
                      <w:p w14:paraId="4DE10551">
                        <w:pPr>
                          <w:spacing w:before="0" w:line="154" w:lineRule="exact"/>
                          <w:ind w:left="27" w:right="0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333333"/>
                            <w:spacing w:val="-2"/>
                            <w:sz w:val="17"/>
                          </w:rPr>
                          <w:t>selection_history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b/>
          <w:color w:val="333333"/>
          <w:sz w:val="19"/>
        </w:rPr>
        <w:t>记录历史</w:t>
      </w:r>
      <w:r>
        <w:rPr>
          <w:rFonts w:ascii="Tahoma" w:eastAsia="Tahoma"/>
          <w:color w:val="333333"/>
          <w:spacing w:val="-5"/>
          <w:sz w:val="19"/>
        </w:rPr>
        <w:t xml:space="preserve">: </w:t>
      </w:r>
      <w:r>
        <w:rPr>
          <w:color w:val="333333"/>
          <w:spacing w:val="-10"/>
          <w:sz w:val="19"/>
        </w:rPr>
        <w:t>在</w:t>
      </w:r>
    </w:p>
    <w:p w14:paraId="2BA1AC9E">
      <w:pPr>
        <w:pStyle w:val="5"/>
        <w:spacing w:before="54"/>
        <w:ind w:left="1012"/>
      </w:pPr>
      <w:r>
        <w:br w:type="column"/>
      </w:r>
      <w:r>
        <w:rPr>
          <w:color w:val="333333"/>
          <w:spacing w:val="-1"/>
        </w:rPr>
        <w:t>表中删除对应的选课记录。</w:t>
      </w:r>
    </w:p>
    <w:p w14:paraId="47D06DE0">
      <w:pPr>
        <w:pStyle w:val="5"/>
        <w:spacing w:before="70"/>
        <w:ind w:left="973"/>
      </w:pPr>
      <w:r>
        <mc:AlternateContent>
          <mc:Choice Requires="wpg">
            <w:drawing>
              <wp:anchor distT="0" distB="0" distL="0" distR="0" simplePos="0" relativeHeight="251664384" behindDoc="0" locked="0" layoutInCell="1" allowOverlap="1">
                <wp:simplePos x="0" y="0"/>
                <wp:positionH relativeFrom="page">
                  <wp:posOffset>2726690</wp:posOffset>
                </wp:positionH>
                <wp:positionV relativeFrom="paragraph">
                  <wp:posOffset>-157480</wp:posOffset>
                </wp:positionV>
                <wp:extent cx="733425" cy="123825"/>
                <wp:effectExtent l="0" t="0" r="0" b="0"/>
                <wp:wrapNone/>
                <wp:docPr id="142" name="Group 14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33425" cy="123825"/>
                          <a:chOff x="0" y="0"/>
                          <a:chExt cx="733425" cy="123825"/>
                        </a:xfrm>
                      </wpg:grpSpPr>
                      <wps:wsp>
                        <wps:cNvPr id="143" name="Graphic 143"/>
                        <wps:cNvSpPr/>
                        <wps:spPr>
                          <a:xfrm>
                            <a:off x="0" y="0"/>
                            <a:ext cx="733425" cy="123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3425" h="123825">
                                <a:moveTo>
                                  <a:pt x="708639" y="123823"/>
                                </a:moveTo>
                                <a:lnTo>
                                  <a:pt x="24785" y="123823"/>
                                </a:lnTo>
                                <a:lnTo>
                                  <a:pt x="21140" y="123094"/>
                                </a:lnTo>
                                <a:lnTo>
                                  <a:pt x="0" y="99038"/>
                                </a:lnTo>
                                <a:lnTo>
                                  <a:pt x="0" y="95250"/>
                                </a:lnTo>
                                <a:lnTo>
                                  <a:pt x="0" y="24782"/>
                                </a:lnTo>
                                <a:lnTo>
                                  <a:pt x="24785" y="0"/>
                                </a:lnTo>
                                <a:lnTo>
                                  <a:pt x="708639" y="0"/>
                                </a:lnTo>
                                <a:lnTo>
                                  <a:pt x="733424" y="24782"/>
                                </a:lnTo>
                                <a:lnTo>
                                  <a:pt x="733424" y="99038"/>
                                </a:lnTo>
                                <a:lnTo>
                                  <a:pt x="712284" y="123094"/>
                                </a:lnTo>
                                <a:lnTo>
                                  <a:pt x="708639" y="12382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4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4" name="Graphic 144"/>
                        <wps:cNvSpPr/>
                        <wps:spPr>
                          <a:xfrm>
                            <a:off x="4762" y="4762"/>
                            <a:ext cx="72390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3900" h="114300">
                                <a:moveTo>
                                  <a:pt x="0" y="90487"/>
                                </a:moveTo>
                                <a:lnTo>
                                  <a:pt x="0" y="23812"/>
                                </a:lnTo>
                                <a:lnTo>
                                  <a:pt x="0" y="20652"/>
                                </a:lnTo>
                                <a:lnTo>
                                  <a:pt x="604" y="17612"/>
                                </a:lnTo>
                                <a:lnTo>
                                  <a:pt x="1812" y="14697"/>
                                </a:lnTo>
                                <a:lnTo>
                                  <a:pt x="3021" y="11778"/>
                                </a:lnTo>
                                <a:lnTo>
                                  <a:pt x="4741" y="9204"/>
                                </a:lnTo>
                                <a:lnTo>
                                  <a:pt x="6974" y="6971"/>
                                </a:lnTo>
                                <a:lnTo>
                                  <a:pt x="9207" y="4736"/>
                                </a:lnTo>
                                <a:lnTo>
                                  <a:pt x="11782" y="3016"/>
                                </a:lnTo>
                                <a:lnTo>
                                  <a:pt x="14699" y="1808"/>
                                </a:lnTo>
                                <a:lnTo>
                                  <a:pt x="17617" y="601"/>
                                </a:lnTo>
                                <a:lnTo>
                                  <a:pt x="20654" y="0"/>
                                </a:lnTo>
                                <a:lnTo>
                                  <a:pt x="23812" y="0"/>
                                </a:lnTo>
                                <a:lnTo>
                                  <a:pt x="700087" y="0"/>
                                </a:lnTo>
                                <a:lnTo>
                                  <a:pt x="703245" y="0"/>
                                </a:lnTo>
                                <a:lnTo>
                                  <a:pt x="706282" y="604"/>
                                </a:lnTo>
                                <a:lnTo>
                                  <a:pt x="709199" y="1811"/>
                                </a:lnTo>
                                <a:lnTo>
                                  <a:pt x="712117" y="3018"/>
                                </a:lnTo>
                                <a:lnTo>
                                  <a:pt x="714692" y="4736"/>
                                </a:lnTo>
                                <a:lnTo>
                                  <a:pt x="716925" y="6971"/>
                                </a:lnTo>
                                <a:lnTo>
                                  <a:pt x="719158" y="9204"/>
                                </a:lnTo>
                                <a:lnTo>
                                  <a:pt x="720879" y="11778"/>
                                </a:lnTo>
                                <a:lnTo>
                                  <a:pt x="722087" y="14697"/>
                                </a:lnTo>
                                <a:lnTo>
                                  <a:pt x="723295" y="17612"/>
                                </a:lnTo>
                                <a:lnTo>
                                  <a:pt x="723899" y="20652"/>
                                </a:lnTo>
                                <a:lnTo>
                                  <a:pt x="723900" y="23812"/>
                                </a:lnTo>
                                <a:lnTo>
                                  <a:pt x="723900" y="90487"/>
                                </a:lnTo>
                                <a:lnTo>
                                  <a:pt x="723899" y="93643"/>
                                </a:lnTo>
                                <a:lnTo>
                                  <a:pt x="723295" y="96679"/>
                                </a:lnTo>
                                <a:lnTo>
                                  <a:pt x="722087" y="99596"/>
                                </a:lnTo>
                                <a:lnTo>
                                  <a:pt x="720879" y="102514"/>
                                </a:lnTo>
                                <a:lnTo>
                                  <a:pt x="709199" y="112481"/>
                                </a:lnTo>
                                <a:lnTo>
                                  <a:pt x="706282" y="113690"/>
                                </a:lnTo>
                                <a:lnTo>
                                  <a:pt x="703245" y="114298"/>
                                </a:lnTo>
                                <a:lnTo>
                                  <a:pt x="700087" y="114300"/>
                                </a:lnTo>
                                <a:lnTo>
                                  <a:pt x="23812" y="114300"/>
                                </a:lnTo>
                                <a:lnTo>
                                  <a:pt x="20654" y="114298"/>
                                </a:lnTo>
                                <a:lnTo>
                                  <a:pt x="17617" y="113690"/>
                                </a:lnTo>
                                <a:lnTo>
                                  <a:pt x="14699" y="112481"/>
                                </a:lnTo>
                                <a:lnTo>
                                  <a:pt x="11782" y="111274"/>
                                </a:lnTo>
                                <a:lnTo>
                                  <a:pt x="1812" y="99596"/>
                                </a:lnTo>
                                <a:lnTo>
                                  <a:pt x="604" y="96679"/>
                                </a:lnTo>
                                <a:lnTo>
                                  <a:pt x="0" y="93643"/>
                                </a:lnTo>
                                <a:lnTo>
                                  <a:pt x="0" y="90487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E7E9E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5" name="Textbox 145"/>
                        <wps:cNvSpPr txBox="1"/>
                        <wps:spPr>
                          <a:xfrm>
                            <a:off x="0" y="0"/>
                            <a:ext cx="733425" cy="1238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41857C7">
                              <w:pPr>
                                <w:spacing w:before="16"/>
                                <w:ind w:left="48" w:right="0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333333"/>
                                  <w:spacing w:val="-2"/>
                                  <w:w w:val="105"/>
                                  <w:sz w:val="17"/>
                                </w:rPr>
                                <w:t>selections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42" o:spid="_x0000_s1026" o:spt="203" style="position:absolute;left:0pt;margin-left:214.7pt;margin-top:-12.4pt;height:9.75pt;width:57.75pt;mso-position-horizontal-relative:page;z-index:251664384;mso-width-relative:page;mso-height-relative:page;" coordsize="733425,123825" o:gfxdata="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">
                <o:lock v:ext="edit" aspectratio="f"/>
                <v:shape id="Graphic 143" o:spid="_x0000_s1026" o:spt="100" style="position:absolute;left:0;top:0;height:123825;width:733425;" fillcolor="#F2F4F4" filled="t" stroked="f" coordsize="733425,123825" o:gfxdata="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AKlZzS8AAAA&#10;3AAAAA8AAAAAAAAAAQAgAAAAIgAAAGRycy9kb3ducmV2LnhtbFBLAQIUABQAAAAIAIdO4kAzLwWe&#10;OwAAADkAAAAQAAAAAAAAAAEAIAAAAAsBAABkcnMvc2hhcGV4bWwueG1sUEsFBgAAAAAGAAYAWwEA&#10;ALUDAAAAAA==&#10;" path="m708639,123823l24785,123823,21140,123094,0,99038,0,95250,0,24782,24785,0,708639,0,733424,24782,733424,99038,712284,123094,708639,123823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44" o:spid="_x0000_s1026" o:spt="100" style="position:absolute;left:4762;top:4762;height:114300;width:723900;" filled="f" stroked="t" coordsize="723900,114300" o:gfxdata="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GuVBaq/&#10;AAAA3AAAAA8AAAAAAAAAAQAgAAAAIgAAAGRycy9kb3ducmV2LnhtbFBLAQIUABQAAAAIAIdO4kAz&#10;LwWeOwAAADkAAAAQAAAAAAAAAAEAIAAAAA4BAABkcnMvc2hhcGV4bWwueG1sUEsFBgAAAAAGAAYA&#10;WwEAALgDAAAAAA==&#10;" path="m0,90487l0,23812,0,20652,604,17612,1812,14697,3021,11778,4741,9204,6974,6971,9207,4736,11782,3016,14699,1808,17617,601,20654,0,23812,0,700087,0,703245,0,706282,604,709199,1811,712117,3018,714692,4736,716925,6971,719158,9204,720879,11778,722087,14697,723295,17612,723899,20652,723900,23812,723900,90487,723899,93643,723295,96679,722087,99596,720879,102514,709199,112481,706282,113690,703245,114298,700087,114300,23812,114300,20654,114298,17617,113690,14699,112481,11782,111274,1812,99596,604,96679,0,93643,0,90487xe">
                  <v:fill on="f" focussize="0,0"/>
                  <v:stroke color="#E7E9EC" joinstyle="round"/>
                  <v:imagedata o:title=""/>
                  <o:lock v:ext="edit" aspectratio="f"/>
                  <v:textbox inset="0mm,0mm,0mm,0mm"/>
                </v:shape>
                <v:shape id="Textbox 145" o:spid="_x0000_s1026" o:spt="202" type="#_x0000_t202" style="position:absolute;left:0;top:0;height:123825;width:733425;" filled="f" stroked="f" coordsize="21600,21600" o:gfxdata="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hnUw6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341857C7">
                        <w:pPr>
                          <w:spacing w:before="16"/>
                          <w:ind w:left="48" w:right="0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333333"/>
                            <w:spacing w:val="-2"/>
                            <w:w w:val="105"/>
                            <w:sz w:val="17"/>
                          </w:rPr>
                          <w:t>selections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color w:val="333333"/>
        </w:rPr>
        <w:t>表中插入一条</w:t>
      </w:r>
      <w:r>
        <w:rPr>
          <w:rFonts w:ascii="Tahoma" w:eastAsia="Tahoma"/>
          <w:color w:val="333333"/>
        </w:rPr>
        <w:t>'DROP'</w:t>
      </w:r>
      <w:r>
        <w:rPr>
          <w:color w:val="333333"/>
          <w:spacing w:val="-2"/>
        </w:rPr>
        <w:t>类型的操作记录。</w:t>
      </w:r>
    </w:p>
    <w:p w14:paraId="07168626">
      <w:pPr>
        <w:pStyle w:val="5"/>
        <w:spacing w:after="0"/>
        <w:sectPr>
          <w:type w:val="continuous"/>
          <w:pgSz w:w="11900" w:h="16840"/>
          <w:pgMar w:top="640" w:right="1417" w:bottom="280" w:left="1417" w:header="720" w:footer="720" w:gutter="0"/>
          <w:cols w:equalWidth="0" w:num="2">
            <w:col w:w="2871" w:space="196"/>
            <w:col w:w="5999"/>
          </w:cols>
        </w:sectPr>
      </w:pPr>
    </w:p>
    <w:p w14:paraId="369441C2">
      <w:pPr>
        <w:pStyle w:val="10"/>
        <w:numPr>
          <w:ilvl w:val="0"/>
          <w:numId w:val="10"/>
        </w:numPr>
        <w:tabs>
          <w:tab w:val="left" w:pos="521"/>
        </w:tabs>
        <w:spacing w:before="70" w:after="0" w:line="240" w:lineRule="auto"/>
        <w:ind w:left="521" w:right="0" w:hanging="213"/>
        <w:jc w:val="left"/>
        <w:rPr>
          <w:sz w:val="19"/>
        </w:rPr>
      </w:pPr>
      <w:r>
        <w:rPr>
          <w:b/>
          <w:color w:val="333333"/>
          <w:sz w:val="19"/>
        </w:rPr>
        <w:t>返回结果</w:t>
      </w:r>
      <w:r>
        <w:rPr>
          <w:rFonts w:ascii="Tahoma" w:eastAsia="Tahoma"/>
          <w:color w:val="333333"/>
          <w:spacing w:val="29"/>
          <w:sz w:val="19"/>
        </w:rPr>
        <w:t xml:space="preserve">: </w:t>
      </w:r>
      <w:r>
        <w:rPr>
          <w:color w:val="333333"/>
          <w:spacing w:val="-1"/>
          <w:sz w:val="19"/>
        </w:rPr>
        <w:t>提示学生退课成功，并刷新已选课程列表。</w:t>
      </w:r>
    </w:p>
    <w:sectPr>
      <w:type w:val="continuous"/>
      <w:pgSz w:w="11900" w:h="16840"/>
      <w:pgMar w:top="640" w:right="1417" w:bottom="280" w:left="1417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Arial Black">
    <w:panose1 w:val="020B0A04020102020204"/>
    <w:charset w:val="01"/>
    <w:family w:val="swiss"/>
    <w:pitch w:val="default"/>
    <w:sig w:usb0="A00002AF" w:usb1="400078FB" w:usb2="00000000" w:usb3="00000000" w:csb0="6000009F" w:csb1="DFD70000"/>
  </w:font>
  <w:font w:name="Tahoma">
    <w:panose1 w:val="020B0604030504040204"/>
    <w:charset w:val="01"/>
    <w:family w:val="swiss"/>
    <w:pitch w:val="default"/>
    <w:sig w:usb0="E1002EFF" w:usb1="C000605B" w:usb2="00000029" w:usb3="00000000" w:csb0="200101FF" w:csb1="20280000"/>
  </w:font>
  <w:font w:name="Lucida Console">
    <w:panose1 w:val="020B0609040504020204"/>
    <w:charset w:val="01"/>
    <w:family w:val="modern"/>
    <w:pitch w:val="default"/>
    <w:sig w:usb0="8000028F" w:usb1="00001800" w:usb2="00000000" w:usb3="00000000" w:csb0="0000001F" w:csb1="D7D7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239341B"/>
    <w:multiLevelType w:val="multilevel"/>
    <w:tmpl w:val="9239341B"/>
    <w:lvl w:ilvl="0" w:tentative="0">
      <w:start w:val="1"/>
      <w:numFmt w:val="decimal"/>
      <w:lvlText w:val="%1."/>
      <w:lvlJc w:val="left"/>
      <w:pPr>
        <w:ind w:left="523" w:hanging="215"/>
        <w:jc w:val="left"/>
      </w:pPr>
      <w:rPr>
        <w:rFonts w:hint="default" w:ascii="Tahoma" w:hAnsi="Tahoma" w:eastAsia="Tahoma" w:cs="Tahoma"/>
        <w:b w:val="0"/>
        <w:bCs w:val="0"/>
        <w:i w:val="0"/>
        <w:iCs w:val="0"/>
        <w:color w:val="333333"/>
        <w:spacing w:val="0"/>
        <w:w w:val="101"/>
        <w:sz w:val="19"/>
        <w:szCs w:val="19"/>
        <w:lang w:val="en-US" w:eastAsia="zh-CN" w:bidi="ar-SA"/>
      </w:rPr>
    </w:lvl>
    <w:lvl w:ilvl="1" w:tentative="0">
      <w:start w:val="0"/>
      <w:numFmt w:val="bullet"/>
      <w:lvlText w:val="•"/>
      <w:lvlJc w:val="left"/>
      <w:pPr>
        <w:ind w:left="706" w:hanging="215"/>
      </w:pPr>
      <w:rPr>
        <w:rFonts w:hint="default"/>
        <w:lang w:val="en-US" w:eastAsia="zh-CN" w:bidi="ar-SA"/>
      </w:rPr>
    </w:lvl>
    <w:lvl w:ilvl="2" w:tentative="0">
      <w:start w:val="0"/>
      <w:numFmt w:val="bullet"/>
      <w:lvlText w:val="•"/>
      <w:lvlJc w:val="left"/>
      <w:pPr>
        <w:ind w:left="892" w:hanging="215"/>
      </w:pPr>
      <w:rPr>
        <w:rFonts w:hint="default"/>
        <w:lang w:val="en-US" w:eastAsia="zh-CN" w:bidi="ar-SA"/>
      </w:rPr>
    </w:lvl>
    <w:lvl w:ilvl="3" w:tentative="0">
      <w:start w:val="0"/>
      <w:numFmt w:val="bullet"/>
      <w:lvlText w:val="•"/>
      <w:lvlJc w:val="left"/>
      <w:pPr>
        <w:ind w:left="1078" w:hanging="215"/>
      </w:pPr>
      <w:rPr>
        <w:rFonts w:hint="default"/>
        <w:lang w:val="en-US" w:eastAsia="zh-CN" w:bidi="ar-SA"/>
      </w:rPr>
    </w:lvl>
    <w:lvl w:ilvl="4" w:tentative="0">
      <w:start w:val="0"/>
      <w:numFmt w:val="bullet"/>
      <w:lvlText w:val="•"/>
      <w:lvlJc w:val="left"/>
      <w:pPr>
        <w:ind w:left="1264" w:hanging="215"/>
      </w:pPr>
      <w:rPr>
        <w:rFonts w:hint="default"/>
        <w:lang w:val="en-US" w:eastAsia="zh-CN" w:bidi="ar-SA"/>
      </w:rPr>
    </w:lvl>
    <w:lvl w:ilvl="5" w:tentative="0">
      <w:start w:val="0"/>
      <w:numFmt w:val="bullet"/>
      <w:lvlText w:val="•"/>
      <w:lvlJc w:val="left"/>
      <w:pPr>
        <w:ind w:left="1450" w:hanging="215"/>
      </w:pPr>
      <w:rPr>
        <w:rFonts w:hint="default"/>
        <w:lang w:val="en-US" w:eastAsia="zh-CN" w:bidi="ar-SA"/>
      </w:rPr>
    </w:lvl>
    <w:lvl w:ilvl="6" w:tentative="0">
      <w:start w:val="0"/>
      <w:numFmt w:val="bullet"/>
      <w:lvlText w:val="•"/>
      <w:lvlJc w:val="left"/>
      <w:pPr>
        <w:ind w:left="1636" w:hanging="215"/>
      </w:pPr>
      <w:rPr>
        <w:rFonts w:hint="default"/>
        <w:lang w:val="en-US" w:eastAsia="zh-CN" w:bidi="ar-SA"/>
      </w:rPr>
    </w:lvl>
    <w:lvl w:ilvl="7" w:tentative="0">
      <w:start w:val="0"/>
      <w:numFmt w:val="bullet"/>
      <w:lvlText w:val="•"/>
      <w:lvlJc w:val="left"/>
      <w:pPr>
        <w:ind w:left="1822" w:hanging="215"/>
      </w:pPr>
      <w:rPr>
        <w:rFonts w:hint="default"/>
        <w:lang w:val="en-US" w:eastAsia="zh-CN" w:bidi="ar-SA"/>
      </w:rPr>
    </w:lvl>
    <w:lvl w:ilvl="8" w:tentative="0">
      <w:start w:val="0"/>
      <w:numFmt w:val="bullet"/>
      <w:lvlText w:val="•"/>
      <w:lvlJc w:val="left"/>
      <w:pPr>
        <w:ind w:left="2008" w:hanging="215"/>
      </w:pPr>
      <w:rPr>
        <w:rFonts w:hint="default"/>
        <w:lang w:val="en-US" w:eastAsia="zh-CN" w:bidi="ar-SA"/>
      </w:rPr>
    </w:lvl>
  </w:abstractNum>
  <w:abstractNum w:abstractNumId="1">
    <w:nsid w:val="B5E306ED"/>
    <w:multiLevelType w:val="multilevel"/>
    <w:tmpl w:val="B5E306ED"/>
    <w:lvl w:ilvl="0" w:tentative="0">
      <w:start w:val="1"/>
      <w:numFmt w:val="decimal"/>
      <w:lvlText w:val="%1."/>
      <w:lvlJc w:val="left"/>
      <w:pPr>
        <w:ind w:left="423" w:hanging="215"/>
        <w:jc w:val="left"/>
      </w:pPr>
      <w:rPr>
        <w:rFonts w:hint="default" w:ascii="Tahoma" w:hAnsi="Tahoma" w:eastAsia="Tahoma" w:cs="Tahoma"/>
        <w:b w:val="0"/>
        <w:bCs w:val="0"/>
        <w:i w:val="0"/>
        <w:iCs w:val="0"/>
        <w:color w:val="333333"/>
        <w:spacing w:val="0"/>
        <w:w w:val="101"/>
        <w:sz w:val="19"/>
        <w:szCs w:val="19"/>
        <w:lang w:val="en-US" w:eastAsia="zh-CN" w:bidi="ar-SA"/>
      </w:rPr>
    </w:lvl>
    <w:lvl w:ilvl="1" w:tentative="0">
      <w:start w:val="0"/>
      <w:numFmt w:val="bullet"/>
      <w:lvlText w:val="•"/>
      <w:lvlJc w:val="left"/>
      <w:pPr>
        <w:ind w:left="1113" w:hanging="215"/>
      </w:pPr>
      <w:rPr>
        <w:rFonts w:hint="default"/>
        <w:lang w:val="en-US" w:eastAsia="zh-CN" w:bidi="ar-SA"/>
      </w:rPr>
    </w:lvl>
    <w:lvl w:ilvl="2" w:tentative="0">
      <w:start w:val="0"/>
      <w:numFmt w:val="bullet"/>
      <w:lvlText w:val="•"/>
      <w:lvlJc w:val="left"/>
      <w:pPr>
        <w:ind w:left="1806" w:hanging="215"/>
      </w:pPr>
      <w:rPr>
        <w:rFonts w:hint="default"/>
        <w:lang w:val="en-US" w:eastAsia="zh-CN" w:bidi="ar-SA"/>
      </w:rPr>
    </w:lvl>
    <w:lvl w:ilvl="3" w:tentative="0">
      <w:start w:val="0"/>
      <w:numFmt w:val="bullet"/>
      <w:lvlText w:val="•"/>
      <w:lvlJc w:val="left"/>
      <w:pPr>
        <w:ind w:left="2499" w:hanging="215"/>
      </w:pPr>
      <w:rPr>
        <w:rFonts w:hint="default"/>
        <w:lang w:val="en-US" w:eastAsia="zh-CN" w:bidi="ar-SA"/>
      </w:rPr>
    </w:lvl>
    <w:lvl w:ilvl="4" w:tentative="0">
      <w:start w:val="0"/>
      <w:numFmt w:val="bullet"/>
      <w:lvlText w:val="•"/>
      <w:lvlJc w:val="left"/>
      <w:pPr>
        <w:ind w:left="3192" w:hanging="215"/>
      </w:pPr>
      <w:rPr>
        <w:rFonts w:hint="default"/>
        <w:lang w:val="en-US" w:eastAsia="zh-CN" w:bidi="ar-SA"/>
      </w:rPr>
    </w:lvl>
    <w:lvl w:ilvl="5" w:tentative="0">
      <w:start w:val="0"/>
      <w:numFmt w:val="bullet"/>
      <w:lvlText w:val="•"/>
      <w:lvlJc w:val="left"/>
      <w:pPr>
        <w:ind w:left="3885" w:hanging="215"/>
      </w:pPr>
      <w:rPr>
        <w:rFonts w:hint="default"/>
        <w:lang w:val="en-US" w:eastAsia="zh-CN" w:bidi="ar-SA"/>
      </w:rPr>
    </w:lvl>
    <w:lvl w:ilvl="6" w:tentative="0">
      <w:start w:val="0"/>
      <w:numFmt w:val="bullet"/>
      <w:lvlText w:val="•"/>
      <w:lvlJc w:val="left"/>
      <w:pPr>
        <w:ind w:left="4578" w:hanging="215"/>
      </w:pPr>
      <w:rPr>
        <w:rFonts w:hint="default"/>
        <w:lang w:val="en-US" w:eastAsia="zh-CN" w:bidi="ar-SA"/>
      </w:rPr>
    </w:lvl>
    <w:lvl w:ilvl="7" w:tentative="0">
      <w:start w:val="0"/>
      <w:numFmt w:val="bullet"/>
      <w:lvlText w:val="•"/>
      <w:lvlJc w:val="left"/>
      <w:pPr>
        <w:ind w:left="5271" w:hanging="215"/>
      </w:pPr>
      <w:rPr>
        <w:rFonts w:hint="default"/>
        <w:lang w:val="en-US" w:eastAsia="zh-CN" w:bidi="ar-SA"/>
      </w:rPr>
    </w:lvl>
    <w:lvl w:ilvl="8" w:tentative="0">
      <w:start w:val="0"/>
      <w:numFmt w:val="bullet"/>
      <w:lvlText w:val="•"/>
      <w:lvlJc w:val="left"/>
      <w:pPr>
        <w:ind w:left="5964" w:hanging="215"/>
      </w:pPr>
      <w:rPr>
        <w:rFonts w:hint="default"/>
        <w:lang w:val="en-US" w:eastAsia="zh-CN" w:bidi="ar-SA"/>
      </w:rPr>
    </w:lvl>
  </w:abstractNum>
  <w:abstractNum w:abstractNumId="2">
    <w:nsid w:val="BF205925"/>
    <w:multiLevelType w:val="multilevel"/>
    <w:tmpl w:val="BF205925"/>
    <w:lvl w:ilvl="0" w:tentative="0">
      <w:start w:val="1"/>
      <w:numFmt w:val="decimal"/>
      <w:lvlText w:val="%1."/>
      <w:lvlJc w:val="left"/>
      <w:pPr>
        <w:ind w:left="413" w:hanging="215"/>
        <w:jc w:val="left"/>
      </w:pPr>
      <w:rPr>
        <w:rFonts w:hint="default" w:ascii="Tahoma" w:hAnsi="Tahoma" w:eastAsia="Tahoma" w:cs="Tahoma"/>
        <w:b w:val="0"/>
        <w:bCs w:val="0"/>
        <w:i w:val="0"/>
        <w:iCs w:val="0"/>
        <w:color w:val="333333"/>
        <w:spacing w:val="0"/>
        <w:w w:val="101"/>
        <w:sz w:val="19"/>
        <w:szCs w:val="19"/>
        <w:lang w:val="en-US" w:eastAsia="zh-CN" w:bidi="ar-SA"/>
      </w:rPr>
    </w:lvl>
    <w:lvl w:ilvl="1" w:tentative="0">
      <w:start w:val="0"/>
      <w:numFmt w:val="bullet"/>
      <w:lvlText w:val="•"/>
      <w:lvlJc w:val="left"/>
      <w:pPr>
        <w:ind w:left="1134" w:hanging="215"/>
      </w:pPr>
      <w:rPr>
        <w:rFonts w:hint="default"/>
        <w:lang w:val="en-US" w:eastAsia="zh-CN" w:bidi="ar-SA"/>
      </w:rPr>
    </w:lvl>
    <w:lvl w:ilvl="2" w:tentative="0">
      <w:start w:val="0"/>
      <w:numFmt w:val="bullet"/>
      <w:lvlText w:val="•"/>
      <w:lvlJc w:val="left"/>
      <w:pPr>
        <w:ind w:left="1848" w:hanging="215"/>
      </w:pPr>
      <w:rPr>
        <w:rFonts w:hint="default"/>
        <w:lang w:val="en-US" w:eastAsia="zh-CN" w:bidi="ar-SA"/>
      </w:rPr>
    </w:lvl>
    <w:lvl w:ilvl="3" w:tentative="0">
      <w:start w:val="0"/>
      <w:numFmt w:val="bullet"/>
      <w:lvlText w:val="•"/>
      <w:lvlJc w:val="left"/>
      <w:pPr>
        <w:ind w:left="2562" w:hanging="215"/>
      </w:pPr>
      <w:rPr>
        <w:rFonts w:hint="default"/>
        <w:lang w:val="en-US" w:eastAsia="zh-CN" w:bidi="ar-SA"/>
      </w:rPr>
    </w:lvl>
    <w:lvl w:ilvl="4" w:tentative="0">
      <w:start w:val="0"/>
      <w:numFmt w:val="bullet"/>
      <w:lvlText w:val="•"/>
      <w:lvlJc w:val="left"/>
      <w:pPr>
        <w:ind w:left="3276" w:hanging="215"/>
      </w:pPr>
      <w:rPr>
        <w:rFonts w:hint="default"/>
        <w:lang w:val="en-US" w:eastAsia="zh-CN" w:bidi="ar-SA"/>
      </w:rPr>
    </w:lvl>
    <w:lvl w:ilvl="5" w:tentative="0">
      <w:start w:val="0"/>
      <w:numFmt w:val="bullet"/>
      <w:lvlText w:val="•"/>
      <w:lvlJc w:val="left"/>
      <w:pPr>
        <w:ind w:left="3990" w:hanging="215"/>
      </w:pPr>
      <w:rPr>
        <w:rFonts w:hint="default"/>
        <w:lang w:val="en-US" w:eastAsia="zh-CN" w:bidi="ar-SA"/>
      </w:rPr>
    </w:lvl>
    <w:lvl w:ilvl="6" w:tentative="0">
      <w:start w:val="0"/>
      <w:numFmt w:val="bullet"/>
      <w:lvlText w:val="•"/>
      <w:lvlJc w:val="left"/>
      <w:pPr>
        <w:ind w:left="4704" w:hanging="215"/>
      </w:pPr>
      <w:rPr>
        <w:rFonts w:hint="default"/>
        <w:lang w:val="en-US" w:eastAsia="zh-CN" w:bidi="ar-SA"/>
      </w:rPr>
    </w:lvl>
    <w:lvl w:ilvl="7" w:tentative="0">
      <w:start w:val="0"/>
      <w:numFmt w:val="bullet"/>
      <w:lvlText w:val="•"/>
      <w:lvlJc w:val="left"/>
      <w:pPr>
        <w:ind w:left="5418" w:hanging="215"/>
      </w:pPr>
      <w:rPr>
        <w:rFonts w:hint="default"/>
        <w:lang w:val="en-US" w:eastAsia="zh-CN" w:bidi="ar-SA"/>
      </w:rPr>
    </w:lvl>
    <w:lvl w:ilvl="8" w:tentative="0">
      <w:start w:val="0"/>
      <w:numFmt w:val="bullet"/>
      <w:lvlText w:val="•"/>
      <w:lvlJc w:val="left"/>
      <w:pPr>
        <w:ind w:left="6132" w:hanging="215"/>
      </w:pPr>
      <w:rPr>
        <w:rFonts w:hint="default"/>
        <w:lang w:val="en-US" w:eastAsia="zh-CN" w:bidi="ar-SA"/>
      </w:rPr>
    </w:lvl>
  </w:abstractNum>
  <w:abstractNum w:abstractNumId="3">
    <w:nsid w:val="CF092B84"/>
    <w:multiLevelType w:val="multilevel"/>
    <w:tmpl w:val="CF092B84"/>
    <w:lvl w:ilvl="0" w:tentative="0">
      <w:start w:val="1"/>
      <w:numFmt w:val="decimal"/>
      <w:lvlText w:val="%1."/>
      <w:lvlJc w:val="left"/>
      <w:pPr>
        <w:ind w:left="411" w:hanging="215"/>
        <w:jc w:val="left"/>
      </w:pPr>
      <w:rPr>
        <w:rFonts w:hint="default" w:ascii="Tahoma" w:hAnsi="Tahoma" w:eastAsia="Tahoma" w:cs="Tahoma"/>
        <w:b w:val="0"/>
        <w:bCs w:val="0"/>
        <w:i w:val="0"/>
        <w:iCs w:val="0"/>
        <w:color w:val="333333"/>
        <w:spacing w:val="0"/>
        <w:w w:val="101"/>
        <w:sz w:val="19"/>
        <w:szCs w:val="19"/>
        <w:lang w:val="en-US" w:eastAsia="zh-CN" w:bidi="ar-SA"/>
      </w:rPr>
    </w:lvl>
    <w:lvl w:ilvl="1" w:tentative="0">
      <w:start w:val="0"/>
      <w:numFmt w:val="bullet"/>
      <w:lvlText w:val="•"/>
      <w:lvlJc w:val="left"/>
      <w:pPr>
        <w:ind w:left="1095" w:hanging="215"/>
      </w:pPr>
      <w:rPr>
        <w:rFonts w:hint="default"/>
        <w:lang w:val="en-US" w:eastAsia="zh-CN" w:bidi="ar-SA"/>
      </w:rPr>
    </w:lvl>
    <w:lvl w:ilvl="2" w:tentative="0">
      <w:start w:val="0"/>
      <w:numFmt w:val="bullet"/>
      <w:lvlText w:val="•"/>
      <w:lvlJc w:val="left"/>
      <w:pPr>
        <w:ind w:left="1770" w:hanging="215"/>
      </w:pPr>
      <w:rPr>
        <w:rFonts w:hint="default"/>
        <w:lang w:val="en-US" w:eastAsia="zh-CN" w:bidi="ar-SA"/>
      </w:rPr>
    </w:lvl>
    <w:lvl w:ilvl="3" w:tentative="0">
      <w:start w:val="0"/>
      <w:numFmt w:val="bullet"/>
      <w:lvlText w:val="•"/>
      <w:lvlJc w:val="left"/>
      <w:pPr>
        <w:ind w:left="2445" w:hanging="215"/>
      </w:pPr>
      <w:rPr>
        <w:rFonts w:hint="default"/>
        <w:lang w:val="en-US" w:eastAsia="zh-CN" w:bidi="ar-SA"/>
      </w:rPr>
    </w:lvl>
    <w:lvl w:ilvl="4" w:tentative="0">
      <w:start w:val="0"/>
      <w:numFmt w:val="bullet"/>
      <w:lvlText w:val="•"/>
      <w:lvlJc w:val="left"/>
      <w:pPr>
        <w:ind w:left="3120" w:hanging="215"/>
      </w:pPr>
      <w:rPr>
        <w:rFonts w:hint="default"/>
        <w:lang w:val="en-US" w:eastAsia="zh-CN" w:bidi="ar-SA"/>
      </w:rPr>
    </w:lvl>
    <w:lvl w:ilvl="5" w:tentative="0">
      <w:start w:val="0"/>
      <w:numFmt w:val="bullet"/>
      <w:lvlText w:val="•"/>
      <w:lvlJc w:val="left"/>
      <w:pPr>
        <w:ind w:left="3795" w:hanging="215"/>
      </w:pPr>
      <w:rPr>
        <w:rFonts w:hint="default"/>
        <w:lang w:val="en-US" w:eastAsia="zh-CN" w:bidi="ar-SA"/>
      </w:rPr>
    </w:lvl>
    <w:lvl w:ilvl="6" w:tentative="0">
      <w:start w:val="0"/>
      <w:numFmt w:val="bullet"/>
      <w:lvlText w:val="•"/>
      <w:lvlJc w:val="left"/>
      <w:pPr>
        <w:ind w:left="4470" w:hanging="215"/>
      </w:pPr>
      <w:rPr>
        <w:rFonts w:hint="default"/>
        <w:lang w:val="en-US" w:eastAsia="zh-CN" w:bidi="ar-SA"/>
      </w:rPr>
    </w:lvl>
    <w:lvl w:ilvl="7" w:tentative="0">
      <w:start w:val="0"/>
      <w:numFmt w:val="bullet"/>
      <w:lvlText w:val="•"/>
      <w:lvlJc w:val="left"/>
      <w:pPr>
        <w:ind w:left="5145" w:hanging="215"/>
      </w:pPr>
      <w:rPr>
        <w:rFonts w:hint="default"/>
        <w:lang w:val="en-US" w:eastAsia="zh-CN" w:bidi="ar-SA"/>
      </w:rPr>
    </w:lvl>
    <w:lvl w:ilvl="8" w:tentative="0">
      <w:start w:val="0"/>
      <w:numFmt w:val="bullet"/>
      <w:lvlText w:val="•"/>
      <w:lvlJc w:val="left"/>
      <w:pPr>
        <w:ind w:left="5820" w:hanging="215"/>
      </w:pPr>
      <w:rPr>
        <w:rFonts w:hint="default"/>
        <w:lang w:val="en-US" w:eastAsia="zh-CN" w:bidi="ar-SA"/>
      </w:rPr>
    </w:lvl>
  </w:abstractNum>
  <w:abstractNum w:abstractNumId="4">
    <w:nsid w:val="0053208E"/>
    <w:multiLevelType w:val="multilevel"/>
    <w:tmpl w:val="0053208E"/>
    <w:lvl w:ilvl="0" w:tentative="0">
      <w:start w:val="1"/>
      <w:numFmt w:val="decimal"/>
      <w:lvlText w:val="%1."/>
      <w:lvlJc w:val="left"/>
      <w:pPr>
        <w:ind w:left="453" w:hanging="381"/>
        <w:jc w:val="left"/>
      </w:pPr>
      <w:rPr>
        <w:rFonts w:hint="default"/>
        <w:spacing w:val="0"/>
        <w:w w:val="79"/>
        <w:lang w:val="en-US" w:eastAsia="zh-CN" w:bidi="ar-SA"/>
      </w:rPr>
    </w:lvl>
    <w:lvl w:ilvl="1" w:tentative="0">
      <w:start w:val="1"/>
      <w:numFmt w:val="decimal"/>
      <w:lvlText w:val="%1.%2"/>
      <w:lvlJc w:val="left"/>
      <w:pPr>
        <w:ind w:left="566" w:hanging="494"/>
        <w:jc w:val="left"/>
      </w:pPr>
      <w:rPr>
        <w:rFonts w:hint="default" w:ascii="Arial Black" w:hAnsi="Arial Black" w:eastAsia="Arial Black" w:cs="Arial Black"/>
        <w:b w:val="0"/>
        <w:bCs w:val="0"/>
        <w:i w:val="0"/>
        <w:iCs w:val="0"/>
        <w:color w:val="333333"/>
        <w:spacing w:val="0"/>
        <w:w w:val="86"/>
        <w:sz w:val="29"/>
        <w:szCs w:val="29"/>
        <w:lang w:val="en-US" w:eastAsia="zh-CN" w:bidi="ar-SA"/>
      </w:rPr>
    </w:lvl>
    <w:lvl w:ilvl="2" w:tentative="0">
      <w:start w:val="1"/>
      <w:numFmt w:val="decimal"/>
      <w:lvlText w:val="%1.%2.%3"/>
      <w:lvlJc w:val="left"/>
      <w:pPr>
        <w:ind w:left="692" w:hanging="620"/>
        <w:jc w:val="left"/>
      </w:pPr>
      <w:rPr>
        <w:rFonts w:hint="default" w:ascii="Arial Black" w:hAnsi="Arial Black" w:eastAsia="Arial Black" w:cs="Arial Black"/>
        <w:b w:val="0"/>
        <w:bCs w:val="0"/>
        <w:i w:val="0"/>
        <w:iCs w:val="0"/>
        <w:color w:val="333333"/>
        <w:spacing w:val="0"/>
        <w:w w:val="86"/>
        <w:sz w:val="24"/>
        <w:szCs w:val="24"/>
        <w:lang w:val="en-US" w:eastAsia="zh-CN" w:bidi="ar-SA"/>
      </w:rPr>
    </w:lvl>
    <w:lvl w:ilvl="3" w:tentative="0">
      <w:start w:val="0"/>
      <w:numFmt w:val="bullet"/>
      <w:lvlText w:val="•"/>
      <w:lvlJc w:val="left"/>
      <w:pPr>
        <w:ind w:left="1745" w:hanging="620"/>
      </w:pPr>
      <w:rPr>
        <w:rFonts w:hint="default"/>
        <w:lang w:val="en-US" w:eastAsia="zh-CN" w:bidi="ar-SA"/>
      </w:rPr>
    </w:lvl>
    <w:lvl w:ilvl="4" w:tentative="0">
      <w:start w:val="0"/>
      <w:numFmt w:val="bullet"/>
      <w:lvlText w:val="•"/>
      <w:lvlJc w:val="left"/>
      <w:pPr>
        <w:ind w:left="2791" w:hanging="620"/>
      </w:pPr>
      <w:rPr>
        <w:rFonts w:hint="default"/>
        <w:lang w:val="en-US" w:eastAsia="zh-CN" w:bidi="ar-SA"/>
      </w:rPr>
    </w:lvl>
    <w:lvl w:ilvl="5" w:tentative="0">
      <w:start w:val="0"/>
      <w:numFmt w:val="bullet"/>
      <w:lvlText w:val="•"/>
      <w:lvlJc w:val="left"/>
      <w:pPr>
        <w:ind w:left="3836" w:hanging="620"/>
      </w:pPr>
      <w:rPr>
        <w:rFonts w:hint="default"/>
        <w:lang w:val="en-US" w:eastAsia="zh-CN" w:bidi="ar-SA"/>
      </w:rPr>
    </w:lvl>
    <w:lvl w:ilvl="6" w:tentative="0">
      <w:start w:val="0"/>
      <w:numFmt w:val="bullet"/>
      <w:lvlText w:val="•"/>
      <w:lvlJc w:val="left"/>
      <w:pPr>
        <w:ind w:left="4882" w:hanging="620"/>
      </w:pPr>
      <w:rPr>
        <w:rFonts w:hint="default"/>
        <w:lang w:val="en-US" w:eastAsia="zh-CN" w:bidi="ar-SA"/>
      </w:rPr>
    </w:lvl>
    <w:lvl w:ilvl="7" w:tentative="0">
      <w:start w:val="0"/>
      <w:numFmt w:val="bullet"/>
      <w:lvlText w:val="•"/>
      <w:lvlJc w:val="left"/>
      <w:pPr>
        <w:ind w:left="5928" w:hanging="620"/>
      </w:pPr>
      <w:rPr>
        <w:rFonts w:hint="default"/>
        <w:lang w:val="en-US" w:eastAsia="zh-CN" w:bidi="ar-SA"/>
      </w:rPr>
    </w:lvl>
    <w:lvl w:ilvl="8" w:tentative="0">
      <w:start w:val="0"/>
      <w:numFmt w:val="bullet"/>
      <w:lvlText w:val="•"/>
      <w:lvlJc w:val="left"/>
      <w:pPr>
        <w:ind w:left="6973" w:hanging="620"/>
      </w:pPr>
      <w:rPr>
        <w:rFonts w:hint="default"/>
        <w:lang w:val="en-US" w:eastAsia="zh-CN" w:bidi="ar-SA"/>
      </w:rPr>
    </w:lvl>
  </w:abstractNum>
  <w:abstractNum w:abstractNumId="5">
    <w:nsid w:val="0248C179"/>
    <w:multiLevelType w:val="multilevel"/>
    <w:tmpl w:val="0248C179"/>
    <w:lvl w:ilvl="0" w:tentative="0">
      <w:start w:val="1"/>
      <w:numFmt w:val="decimal"/>
      <w:lvlText w:val="%1."/>
      <w:lvlJc w:val="left"/>
      <w:pPr>
        <w:ind w:left="523" w:hanging="215"/>
        <w:jc w:val="left"/>
      </w:pPr>
      <w:rPr>
        <w:rFonts w:hint="default" w:ascii="Tahoma" w:hAnsi="Tahoma" w:eastAsia="Tahoma" w:cs="Tahoma"/>
        <w:b w:val="0"/>
        <w:bCs w:val="0"/>
        <w:i w:val="0"/>
        <w:iCs w:val="0"/>
        <w:color w:val="333333"/>
        <w:spacing w:val="0"/>
        <w:w w:val="101"/>
        <w:sz w:val="19"/>
        <w:szCs w:val="19"/>
        <w:lang w:val="en-US" w:eastAsia="zh-CN" w:bidi="ar-SA"/>
      </w:rPr>
    </w:lvl>
    <w:lvl w:ilvl="1" w:tentative="0">
      <w:start w:val="0"/>
      <w:numFmt w:val="bullet"/>
      <w:lvlText w:val="•"/>
      <w:lvlJc w:val="left"/>
      <w:pPr>
        <w:ind w:left="940" w:hanging="215"/>
      </w:pPr>
      <w:rPr>
        <w:rFonts w:hint="default"/>
        <w:lang w:val="en-US" w:eastAsia="zh-CN" w:bidi="ar-SA"/>
      </w:rPr>
    </w:lvl>
    <w:lvl w:ilvl="2" w:tentative="0">
      <w:start w:val="0"/>
      <w:numFmt w:val="bullet"/>
      <w:lvlText w:val="•"/>
      <w:lvlJc w:val="left"/>
      <w:pPr>
        <w:ind w:left="1360" w:hanging="215"/>
      </w:pPr>
      <w:rPr>
        <w:rFonts w:hint="default"/>
        <w:lang w:val="en-US" w:eastAsia="zh-CN" w:bidi="ar-SA"/>
      </w:rPr>
    </w:lvl>
    <w:lvl w:ilvl="3" w:tentative="0">
      <w:start w:val="0"/>
      <w:numFmt w:val="bullet"/>
      <w:lvlText w:val="•"/>
      <w:lvlJc w:val="left"/>
      <w:pPr>
        <w:ind w:left="1780" w:hanging="215"/>
      </w:pPr>
      <w:rPr>
        <w:rFonts w:hint="default"/>
        <w:lang w:val="en-US" w:eastAsia="zh-CN" w:bidi="ar-SA"/>
      </w:rPr>
    </w:lvl>
    <w:lvl w:ilvl="4" w:tentative="0">
      <w:start w:val="0"/>
      <w:numFmt w:val="bullet"/>
      <w:lvlText w:val="•"/>
      <w:lvlJc w:val="left"/>
      <w:pPr>
        <w:ind w:left="2200" w:hanging="215"/>
      </w:pPr>
      <w:rPr>
        <w:rFonts w:hint="default"/>
        <w:lang w:val="en-US" w:eastAsia="zh-CN" w:bidi="ar-SA"/>
      </w:rPr>
    </w:lvl>
    <w:lvl w:ilvl="5" w:tentative="0">
      <w:start w:val="0"/>
      <w:numFmt w:val="bullet"/>
      <w:lvlText w:val="•"/>
      <w:lvlJc w:val="left"/>
      <w:pPr>
        <w:ind w:left="2620" w:hanging="215"/>
      </w:pPr>
      <w:rPr>
        <w:rFonts w:hint="default"/>
        <w:lang w:val="en-US" w:eastAsia="zh-CN" w:bidi="ar-SA"/>
      </w:rPr>
    </w:lvl>
    <w:lvl w:ilvl="6" w:tentative="0">
      <w:start w:val="0"/>
      <w:numFmt w:val="bullet"/>
      <w:lvlText w:val="•"/>
      <w:lvlJc w:val="left"/>
      <w:pPr>
        <w:ind w:left="3040" w:hanging="215"/>
      </w:pPr>
      <w:rPr>
        <w:rFonts w:hint="default"/>
        <w:lang w:val="en-US" w:eastAsia="zh-CN" w:bidi="ar-SA"/>
      </w:rPr>
    </w:lvl>
    <w:lvl w:ilvl="7" w:tentative="0">
      <w:start w:val="0"/>
      <w:numFmt w:val="bullet"/>
      <w:lvlText w:val="•"/>
      <w:lvlJc w:val="left"/>
      <w:pPr>
        <w:ind w:left="3460" w:hanging="215"/>
      </w:pPr>
      <w:rPr>
        <w:rFonts w:hint="default"/>
        <w:lang w:val="en-US" w:eastAsia="zh-CN" w:bidi="ar-SA"/>
      </w:rPr>
    </w:lvl>
    <w:lvl w:ilvl="8" w:tentative="0">
      <w:start w:val="0"/>
      <w:numFmt w:val="bullet"/>
      <w:lvlText w:val="•"/>
      <w:lvlJc w:val="left"/>
      <w:pPr>
        <w:ind w:left="3880" w:hanging="215"/>
      </w:pPr>
      <w:rPr>
        <w:rFonts w:hint="default"/>
        <w:lang w:val="en-US" w:eastAsia="zh-CN" w:bidi="ar-SA"/>
      </w:rPr>
    </w:lvl>
  </w:abstractNum>
  <w:abstractNum w:abstractNumId="6">
    <w:nsid w:val="03D62ECE"/>
    <w:multiLevelType w:val="multilevel"/>
    <w:tmpl w:val="03D62ECE"/>
    <w:lvl w:ilvl="0" w:tentative="0">
      <w:start w:val="1"/>
      <w:numFmt w:val="decimal"/>
      <w:lvlText w:val="%1."/>
      <w:lvlJc w:val="left"/>
      <w:pPr>
        <w:ind w:left="523" w:hanging="215"/>
        <w:jc w:val="left"/>
      </w:pPr>
      <w:rPr>
        <w:rFonts w:hint="default" w:ascii="Tahoma" w:hAnsi="Tahoma" w:eastAsia="Tahoma" w:cs="Tahoma"/>
        <w:b w:val="0"/>
        <w:bCs w:val="0"/>
        <w:i w:val="0"/>
        <w:iCs w:val="0"/>
        <w:color w:val="333333"/>
        <w:spacing w:val="0"/>
        <w:w w:val="101"/>
        <w:sz w:val="19"/>
        <w:szCs w:val="19"/>
        <w:lang w:val="en-US" w:eastAsia="zh-CN" w:bidi="ar-SA"/>
      </w:rPr>
    </w:lvl>
    <w:lvl w:ilvl="1" w:tentative="0">
      <w:start w:val="0"/>
      <w:numFmt w:val="bullet"/>
      <w:lvlText w:val="•"/>
      <w:lvlJc w:val="left"/>
      <w:pPr>
        <w:ind w:left="1374" w:hanging="215"/>
      </w:pPr>
      <w:rPr>
        <w:rFonts w:hint="default"/>
        <w:lang w:val="en-US" w:eastAsia="zh-CN" w:bidi="ar-SA"/>
      </w:rPr>
    </w:lvl>
    <w:lvl w:ilvl="2" w:tentative="0">
      <w:start w:val="0"/>
      <w:numFmt w:val="bullet"/>
      <w:lvlText w:val="•"/>
      <w:lvlJc w:val="left"/>
      <w:pPr>
        <w:ind w:left="2229" w:hanging="215"/>
      </w:pPr>
      <w:rPr>
        <w:rFonts w:hint="default"/>
        <w:lang w:val="en-US" w:eastAsia="zh-CN" w:bidi="ar-SA"/>
      </w:rPr>
    </w:lvl>
    <w:lvl w:ilvl="3" w:tentative="0">
      <w:start w:val="0"/>
      <w:numFmt w:val="bullet"/>
      <w:lvlText w:val="•"/>
      <w:lvlJc w:val="left"/>
      <w:pPr>
        <w:ind w:left="3083" w:hanging="215"/>
      </w:pPr>
      <w:rPr>
        <w:rFonts w:hint="default"/>
        <w:lang w:val="en-US" w:eastAsia="zh-CN" w:bidi="ar-SA"/>
      </w:rPr>
    </w:lvl>
    <w:lvl w:ilvl="4" w:tentative="0">
      <w:start w:val="0"/>
      <w:numFmt w:val="bullet"/>
      <w:lvlText w:val="•"/>
      <w:lvlJc w:val="left"/>
      <w:pPr>
        <w:ind w:left="3938" w:hanging="215"/>
      </w:pPr>
      <w:rPr>
        <w:rFonts w:hint="default"/>
        <w:lang w:val="en-US" w:eastAsia="zh-CN" w:bidi="ar-SA"/>
      </w:rPr>
    </w:lvl>
    <w:lvl w:ilvl="5" w:tentative="0">
      <w:start w:val="0"/>
      <w:numFmt w:val="bullet"/>
      <w:lvlText w:val="•"/>
      <w:lvlJc w:val="left"/>
      <w:pPr>
        <w:ind w:left="4792" w:hanging="215"/>
      </w:pPr>
      <w:rPr>
        <w:rFonts w:hint="default"/>
        <w:lang w:val="en-US" w:eastAsia="zh-CN" w:bidi="ar-SA"/>
      </w:rPr>
    </w:lvl>
    <w:lvl w:ilvl="6" w:tentative="0">
      <w:start w:val="0"/>
      <w:numFmt w:val="bullet"/>
      <w:lvlText w:val="•"/>
      <w:lvlJc w:val="left"/>
      <w:pPr>
        <w:ind w:left="5647" w:hanging="215"/>
      </w:pPr>
      <w:rPr>
        <w:rFonts w:hint="default"/>
        <w:lang w:val="en-US" w:eastAsia="zh-CN" w:bidi="ar-SA"/>
      </w:rPr>
    </w:lvl>
    <w:lvl w:ilvl="7" w:tentative="0">
      <w:start w:val="0"/>
      <w:numFmt w:val="bullet"/>
      <w:lvlText w:val="•"/>
      <w:lvlJc w:val="left"/>
      <w:pPr>
        <w:ind w:left="6501" w:hanging="215"/>
      </w:pPr>
      <w:rPr>
        <w:rFonts w:hint="default"/>
        <w:lang w:val="en-US" w:eastAsia="zh-CN" w:bidi="ar-SA"/>
      </w:rPr>
    </w:lvl>
    <w:lvl w:ilvl="8" w:tentative="0">
      <w:start w:val="0"/>
      <w:numFmt w:val="bullet"/>
      <w:lvlText w:val="•"/>
      <w:lvlJc w:val="left"/>
      <w:pPr>
        <w:ind w:left="7356" w:hanging="215"/>
      </w:pPr>
      <w:rPr>
        <w:rFonts w:hint="default"/>
        <w:lang w:val="en-US" w:eastAsia="zh-CN" w:bidi="ar-SA"/>
      </w:rPr>
    </w:lvl>
  </w:abstractNum>
  <w:abstractNum w:abstractNumId="7">
    <w:nsid w:val="25B654F3"/>
    <w:multiLevelType w:val="multilevel"/>
    <w:tmpl w:val="25B654F3"/>
    <w:lvl w:ilvl="0" w:tentative="0">
      <w:start w:val="1"/>
      <w:numFmt w:val="decimal"/>
      <w:lvlText w:val="%1."/>
      <w:lvlJc w:val="left"/>
      <w:pPr>
        <w:ind w:left="523" w:hanging="215"/>
        <w:jc w:val="left"/>
      </w:pPr>
      <w:rPr>
        <w:rFonts w:hint="default" w:ascii="Tahoma" w:hAnsi="Tahoma" w:eastAsia="Tahoma" w:cs="Tahoma"/>
        <w:b w:val="0"/>
        <w:bCs w:val="0"/>
        <w:i w:val="0"/>
        <w:iCs w:val="0"/>
        <w:color w:val="333333"/>
        <w:spacing w:val="0"/>
        <w:w w:val="101"/>
        <w:sz w:val="19"/>
        <w:szCs w:val="19"/>
        <w:lang w:val="en-US" w:eastAsia="zh-CN" w:bidi="ar-SA"/>
      </w:rPr>
    </w:lvl>
    <w:lvl w:ilvl="1" w:tentative="0">
      <w:start w:val="0"/>
      <w:numFmt w:val="bullet"/>
      <w:lvlText w:val="•"/>
      <w:lvlJc w:val="left"/>
      <w:pPr>
        <w:ind w:left="1374" w:hanging="215"/>
      </w:pPr>
      <w:rPr>
        <w:rFonts w:hint="default"/>
        <w:lang w:val="en-US" w:eastAsia="zh-CN" w:bidi="ar-SA"/>
      </w:rPr>
    </w:lvl>
    <w:lvl w:ilvl="2" w:tentative="0">
      <w:start w:val="0"/>
      <w:numFmt w:val="bullet"/>
      <w:lvlText w:val="•"/>
      <w:lvlJc w:val="left"/>
      <w:pPr>
        <w:ind w:left="2229" w:hanging="215"/>
      </w:pPr>
      <w:rPr>
        <w:rFonts w:hint="default"/>
        <w:lang w:val="en-US" w:eastAsia="zh-CN" w:bidi="ar-SA"/>
      </w:rPr>
    </w:lvl>
    <w:lvl w:ilvl="3" w:tentative="0">
      <w:start w:val="0"/>
      <w:numFmt w:val="bullet"/>
      <w:lvlText w:val="•"/>
      <w:lvlJc w:val="left"/>
      <w:pPr>
        <w:ind w:left="3083" w:hanging="215"/>
      </w:pPr>
      <w:rPr>
        <w:rFonts w:hint="default"/>
        <w:lang w:val="en-US" w:eastAsia="zh-CN" w:bidi="ar-SA"/>
      </w:rPr>
    </w:lvl>
    <w:lvl w:ilvl="4" w:tentative="0">
      <w:start w:val="0"/>
      <w:numFmt w:val="bullet"/>
      <w:lvlText w:val="•"/>
      <w:lvlJc w:val="left"/>
      <w:pPr>
        <w:ind w:left="3938" w:hanging="215"/>
      </w:pPr>
      <w:rPr>
        <w:rFonts w:hint="default"/>
        <w:lang w:val="en-US" w:eastAsia="zh-CN" w:bidi="ar-SA"/>
      </w:rPr>
    </w:lvl>
    <w:lvl w:ilvl="5" w:tentative="0">
      <w:start w:val="0"/>
      <w:numFmt w:val="bullet"/>
      <w:lvlText w:val="•"/>
      <w:lvlJc w:val="left"/>
      <w:pPr>
        <w:ind w:left="4792" w:hanging="215"/>
      </w:pPr>
      <w:rPr>
        <w:rFonts w:hint="default"/>
        <w:lang w:val="en-US" w:eastAsia="zh-CN" w:bidi="ar-SA"/>
      </w:rPr>
    </w:lvl>
    <w:lvl w:ilvl="6" w:tentative="0">
      <w:start w:val="0"/>
      <w:numFmt w:val="bullet"/>
      <w:lvlText w:val="•"/>
      <w:lvlJc w:val="left"/>
      <w:pPr>
        <w:ind w:left="5647" w:hanging="215"/>
      </w:pPr>
      <w:rPr>
        <w:rFonts w:hint="default"/>
        <w:lang w:val="en-US" w:eastAsia="zh-CN" w:bidi="ar-SA"/>
      </w:rPr>
    </w:lvl>
    <w:lvl w:ilvl="7" w:tentative="0">
      <w:start w:val="0"/>
      <w:numFmt w:val="bullet"/>
      <w:lvlText w:val="•"/>
      <w:lvlJc w:val="left"/>
      <w:pPr>
        <w:ind w:left="6501" w:hanging="215"/>
      </w:pPr>
      <w:rPr>
        <w:rFonts w:hint="default"/>
        <w:lang w:val="en-US" w:eastAsia="zh-CN" w:bidi="ar-SA"/>
      </w:rPr>
    </w:lvl>
    <w:lvl w:ilvl="8" w:tentative="0">
      <w:start w:val="0"/>
      <w:numFmt w:val="bullet"/>
      <w:lvlText w:val="•"/>
      <w:lvlJc w:val="left"/>
      <w:pPr>
        <w:ind w:left="7356" w:hanging="215"/>
      </w:pPr>
      <w:rPr>
        <w:rFonts w:hint="default"/>
        <w:lang w:val="en-US" w:eastAsia="zh-CN" w:bidi="ar-SA"/>
      </w:rPr>
    </w:lvl>
  </w:abstractNum>
  <w:abstractNum w:abstractNumId="8">
    <w:nsid w:val="59ADCABA"/>
    <w:multiLevelType w:val="multilevel"/>
    <w:tmpl w:val="59ADCABA"/>
    <w:lvl w:ilvl="0" w:tentative="0">
      <w:start w:val="1"/>
      <w:numFmt w:val="decimal"/>
      <w:lvlText w:val="%1."/>
      <w:lvlJc w:val="left"/>
      <w:pPr>
        <w:ind w:left="418" w:hanging="215"/>
        <w:jc w:val="left"/>
      </w:pPr>
      <w:rPr>
        <w:rFonts w:hint="default" w:ascii="Tahoma" w:hAnsi="Tahoma" w:eastAsia="Tahoma" w:cs="Tahoma"/>
        <w:b w:val="0"/>
        <w:bCs w:val="0"/>
        <w:i w:val="0"/>
        <w:iCs w:val="0"/>
        <w:color w:val="333333"/>
        <w:spacing w:val="0"/>
        <w:w w:val="101"/>
        <w:sz w:val="19"/>
        <w:szCs w:val="19"/>
        <w:lang w:val="en-US" w:eastAsia="zh-CN" w:bidi="ar-SA"/>
      </w:rPr>
    </w:lvl>
    <w:lvl w:ilvl="1" w:tentative="0">
      <w:start w:val="0"/>
      <w:numFmt w:val="bullet"/>
      <w:lvlText w:val="•"/>
      <w:lvlJc w:val="left"/>
      <w:pPr>
        <w:ind w:left="1158" w:hanging="215"/>
      </w:pPr>
      <w:rPr>
        <w:rFonts w:hint="default"/>
        <w:lang w:val="en-US" w:eastAsia="zh-CN" w:bidi="ar-SA"/>
      </w:rPr>
    </w:lvl>
    <w:lvl w:ilvl="2" w:tentative="0">
      <w:start w:val="0"/>
      <w:numFmt w:val="bullet"/>
      <w:lvlText w:val="•"/>
      <w:lvlJc w:val="left"/>
      <w:pPr>
        <w:ind w:left="1896" w:hanging="215"/>
      </w:pPr>
      <w:rPr>
        <w:rFonts w:hint="default"/>
        <w:lang w:val="en-US" w:eastAsia="zh-CN" w:bidi="ar-SA"/>
      </w:rPr>
    </w:lvl>
    <w:lvl w:ilvl="3" w:tentative="0">
      <w:start w:val="0"/>
      <w:numFmt w:val="bullet"/>
      <w:lvlText w:val="•"/>
      <w:lvlJc w:val="left"/>
      <w:pPr>
        <w:ind w:left="2634" w:hanging="215"/>
      </w:pPr>
      <w:rPr>
        <w:rFonts w:hint="default"/>
        <w:lang w:val="en-US" w:eastAsia="zh-CN" w:bidi="ar-SA"/>
      </w:rPr>
    </w:lvl>
    <w:lvl w:ilvl="4" w:tentative="0">
      <w:start w:val="0"/>
      <w:numFmt w:val="bullet"/>
      <w:lvlText w:val="•"/>
      <w:lvlJc w:val="left"/>
      <w:pPr>
        <w:ind w:left="3372" w:hanging="215"/>
      </w:pPr>
      <w:rPr>
        <w:rFonts w:hint="default"/>
        <w:lang w:val="en-US" w:eastAsia="zh-CN" w:bidi="ar-SA"/>
      </w:rPr>
    </w:lvl>
    <w:lvl w:ilvl="5" w:tentative="0">
      <w:start w:val="0"/>
      <w:numFmt w:val="bullet"/>
      <w:lvlText w:val="•"/>
      <w:lvlJc w:val="left"/>
      <w:pPr>
        <w:ind w:left="4110" w:hanging="215"/>
      </w:pPr>
      <w:rPr>
        <w:rFonts w:hint="default"/>
        <w:lang w:val="en-US" w:eastAsia="zh-CN" w:bidi="ar-SA"/>
      </w:rPr>
    </w:lvl>
    <w:lvl w:ilvl="6" w:tentative="0">
      <w:start w:val="0"/>
      <w:numFmt w:val="bullet"/>
      <w:lvlText w:val="•"/>
      <w:lvlJc w:val="left"/>
      <w:pPr>
        <w:ind w:left="4848" w:hanging="215"/>
      </w:pPr>
      <w:rPr>
        <w:rFonts w:hint="default"/>
        <w:lang w:val="en-US" w:eastAsia="zh-CN" w:bidi="ar-SA"/>
      </w:rPr>
    </w:lvl>
    <w:lvl w:ilvl="7" w:tentative="0">
      <w:start w:val="0"/>
      <w:numFmt w:val="bullet"/>
      <w:lvlText w:val="•"/>
      <w:lvlJc w:val="left"/>
      <w:pPr>
        <w:ind w:left="5586" w:hanging="215"/>
      </w:pPr>
      <w:rPr>
        <w:rFonts w:hint="default"/>
        <w:lang w:val="en-US" w:eastAsia="zh-CN" w:bidi="ar-SA"/>
      </w:rPr>
    </w:lvl>
    <w:lvl w:ilvl="8" w:tentative="0">
      <w:start w:val="0"/>
      <w:numFmt w:val="bullet"/>
      <w:lvlText w:val="•"/>
      <w:lvlJc w:val="left"/>
      <w:pPr>
        <w:ind w:left="6324" w:hanging="215"/>
      </w:pPr>
      <w:rPr>
        <w:rFonts w:hint="default"/>
        <w:lang w:val="en-US" w:eastAsia="zh-CN" w:bidi="ar-SA"/>
      </w:rPr>
    </w:lvl>
  </w:abstractNum>
  <w:abstractNum w:abstractNumId="9">
    <w:nsid w:val="72183CF9"/>
    <w:multiLevelType w:val="multilevel"/>
    <w:tmpl w:val="72183CF9"/>
    <w:lvl w:ilvl="0" w:tentative="0">
      <w:start w:val="1"/>
      <w:numFmt w:val="decimal"/>
      <w:lvlText w:val="%1."/>
      <w:lvlJc w:val="left"/>
      <w:pPr>
        <w:ind w:left="523" w:hanging="215"/>
        <w:jc w:val="left"/>
      </w:pPr>
      <w:rPr>
        <w:rFonts w:hint="default" w:ascii="Tahoma" w:hAnsi="Tahoma" w:eastAsia="Tahoma" w:cs="Tahoma"/>
        <w:b w:val="0"/>
        <w:bCs w:val="0"/>
        <w:i w:val="0"/>
        <w:iCs w:val="0"/>
        <w:color w:val="333333"/>
        <w:spacing w:val="0"/>
        <w:w w:val="101"/>
        <w:sz w:val="19"/>
        <w:szCs w:val="19"/>
        <w:lang w:val="en-US" w:eastAsia="zh-CN" w:bidi="ar-SA"/>
      </w:rPr>
    </w:lvl>
    <w:lvl w:ilvl="1" w:tentative="0">
      <w:start w:val="0"/>
      <w:numFmt w:val="bullet"/>
      <w:lvlText w:val="•"/>
      <w:lvlJc w:val="left"/>
      <w:pPr>
        <w:ind w:left="1374" w:hanging="215"/>
      </w:pPr>
      <w:rPr>
        <w:rFonts w:hint="default"/>
        <w:lang w:val="en-US" w:eastAsia="zh-CN" w:bidi="ar-SA"/>
      </w:rPr>
    </w:lvl>
    <w:lvl w:ilvl="2" w:tentative="0">
      <w:start w:val="0"/>
      <w:numFmt w:val="bullet"/>
      <w:lvlText w:val="•"/>
      <w:lvlJc w:val="left"/>
      <w:pPr>
        <w:ind w:left="2229" w:hanging="215"/>
      </w:pPr>
      <w:rPr>
        <w:rFonts w:hint="default"/>
        <w:lang w:val="en-US" w:eastAsia="zh-CN" w:bidi="ar-SA"/>
      </w:rPr>
    </w:lvl>
    <w:lvl w:ilvl="3" w:tentative="0">
      <w:start w:val="0"/>
      <w:numFmt w:val="bullet"/>
      <w:lvlText w:val="•"/>
      <w:lvlJc w:val="left"/>
      <w:pPr>
        <w:ind w:left="3083" w:hanging="215"/>
      </w:pPr>
      <w:rPr>
        <w:rFonts w:hint="default"/>
        <w:lang w:val="en-US" w:eastAsia="zh-CN" w:bidi="ar-SA"/>
      </w:rPr>
    </w:lvl>
    <w:lvl w:ilvl="4" w:tentative="0">
      <w:start w:val="0"/>
      <w:numFmt w:val="bullet"/>
      <w:lvlText w:val="•"/>
      <w:lvlJc w:val="left"/>
      <w:pPr>
        <w:ind w:left="3938" w:hanging="215"/>
      </w:pPr>
      <w:rPr>
        <w:rFonts w:hint="default"/>
        <w:lang w:val="en-US" w:eastAsia="zh-CN" w:bidi="ar-SA"/>
      </w:rPr>
    </w:lvl>
    <w:lvl w:ilvl="5" w:tentative="0">
      <w:start w:val="0"/>
      <w:numFmt w:val="bullet"/>
      <w:lvlText w:val="•"/>
      <w:lvlJc w:val="left"/>
      <w:pPr>
        <w:ind w:left="4792" w:hanging="215"/>
      </w:pPr>
      <w:rPr>
        <w:rFonts w:hint="default"/>
        <w:lang w:val="en-US" w:eastAsia="zh-CN" w:bidi="ar-SA"/>
      </w:rPr>
    </w:lvl>
    <w:lvl w:ilvl="6" w:tentative="0">
      <w:start w:val="0"/>
      <w:numFmt w:val="bullet"/>
      <w:lvlText w:val="•"/>
      <w:lvlJc w:val="left"/>
      <w:pPr>
        <w:ind w:left="5647" w:hanging="215"/>
      </w:pPr>
      <w:rPr>
        <w:rFonts w:hint="default"/>
        <w:lang w:val="en-US" w:eastAsia="zh-CN" w:bidi="ar-SA"/>
      </w:rPr>
    </w:lvl>
    <w:lvl w:ilvl="7" w:tentative="0">
      <w:start w:val="0"/>
      <w:numFmt w:val="bullet"/>
      <w:lvlText w:val="•"/>
      <w:lvlJc w:val="left"/>
      <w:pPr>
        <w:ind w:left="6501" w:hanging="215"/>
      </w:pPr>
      <w:rPr>
        <w:rFonts w:hint="default"/>
        <w:lang w:val="en-US" w:eastAsia="zh-CN" w:bidi="ar-SA"/>
      </w:rPr>
    </w:lvl>
    <w:lvl w:ilvl="8" w:tentative="0">
      <w:start w:val="0"/>
      <w:numFmt w:val="bullet"/>
      <w:lvlText w:val="•"/>
      <w:lvlJc w:val="left"/>
      <w:pPr>
        <w:ind w:left="7356" w:hanging="215"/>
      </w:pPr>
      <w:rPr>
        <w:rFonts w:hint="default"/>
        <w:lang w:val="en-US" w:eastAsia="zh-CN" w:bidi="ar-SA"/>
      </w:rPr>
    </w:lvl>
  </w:abstractNum>
  <w:num w:numId="1">
    <w:abstractNumId w:val="4"/>
  </w:num>
  <w:num w:numId="2">
    <w:abstractNumId w:val="3"/>
  </w:num>
  <w:num w:numId="3">
    <w:abstractNumId w:val="8"/>
  </w:num>
  <w:num w:numId="4">
    <w:abstractNumId w:val="2"/>
  </w:num>
  <w:num w:numId="5">
    <w:abstractNumId w:val="1"/>
  </w:num>
  <w:num w:numId="6">
    <w:abstractNumId w:val="6"/>
  </w:num>
  <w:num w:numId="7">
    <w:abstractNumId w:val="7"/>
  </w:num>
  <w:num w:numId="8">
    <w:abstractNumId w:val="9"/>
  </w:num>
  <w:num w:numId="9">
    <w:abstractNumId w:val="5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4"/>
  <w:bordersDoNotSurroundHeader w:val="0"/>
  <w:bordersDoNotSurroundFooter w:val="0"/>
  <w:documentProtection w:enforcement="0"/>
  <w:defaultTabStop w:val="720"/>
  <w:drawingGridHorizontalSpacing w:val="11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ulTrailSpace/>
    <w:doNotExpandShiftReturn/>
    <w:doNotWrapTextWithPunct/>
    <w:doNotUseEastAsianBreakRules/>
    <w:useFELayout/>
    <w:doNotUseIndentAsNumberingTabStop/>
    <w:compatSetting w:name="compatibilityMode" w:uri="http://schemas.microsoft.com/office/word" w:val="14"/>
  </w:compat>
  <w:rsids>
    <w:rsidRoot w:val="00000000"/>
    <w:rsid w:val="18AE1FF8"/>
    <w:rsid w:val="632048BD"/>
    <w:rsid w:val="7E99737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nhideWhenUsed="0" w:uiPriority="1" w:semiHidden="0" w:name="heading 2"/>
    <w:lsdException w:qFormat="1" w:unhideWhenUsed="0" w:uiPriority="1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微软雅黑" w:hAnsi="微软雅黑" w:eastAsia="微软雅黑" w:cs="微软雅黑"/>
      <w:sz w:val="22"/>
      <w:szCs w:val="22"/>
      <w:lang w:val="en-US" w:eastAsia="zh-CN" w:bidi="ar-SA"/>
    </w:rPr>
  </w:style>
  <w:style w:type="paragraph" w:styleId="2">
    <w:name w:val="heading 1"/>
    <w:basedOn w:val="1"/>
    <w:qFormat/>
    <w:uiPriority w:val="1"/>
    <w:pPr>
      <w:ind w:left="453" w:hanging="380"/>
      <w:outlineLvl w:val="1"/>
    </w:pPr>
    <w:rPr>
      <w:rFonts w:ascii="微软雅黑" w:hAnsi="微软雅黑" w:eastAsia="微软雅黑" w:cs="微软雅黑"/>
      <w:b/>
      <w:bCs/>
      <w:sz w:val="34"/>
      <w:szCs w:val="34"/>
      <w:lang w:val="en-US" w:eastAsia="zh-CN" w:bidi="ar-SA"/>
    </w:rPr>
  </w:style>
  <w:style w:type="paragraph" w:styleId="3">
    <w:name w:val="heading 2"/>
    <w:basedOn w:val="1"/>
    <w:qFormat/>
    <w:uiPriority w:val="1"/>
    <w:pPr>
      <w:spacing w:before="54"/>
      <w:ind w:left="566" w:hanging="493"/>
      <w:outlineLvl w:val="2"/>
    </w:pPr>
    <w:rPr>
      <w:rFonts w:ascii="微软雅黑" w:hAnsi="微软雅黑" w:eastAsia="微软雅黑" w:cs="微软雅黑"/>
      <w:b/>
      <w:bCs/>
      <w:sz w:val="29"/>
      <w:szCs w:val="29"/>
      <w:lang w:val="en-US" w:eastAsia="zh-CN" w:bidi="ar-SA"/>
    </w:rPr>
  </w:style>
  <w:style w:type="paragraph" w:styleId="4">
    <w:name w:val="heading 3"/>
    <w:basedOn w:val="1"/>
    <w:qFormat/>
    <w:uiPriority w:val="1"/>
    <w:pPr>
      <w:spacing w:before="55"/>
      <w:ind w:left="521" w:hanging="213"/>
      <w:outlineLvl w:val="3"/>
    </w:pPr>
    <w:rPr>
      <w:rFonts w:ascii="微软雅黑" w:hAnsi="微软雅黑" w:eastAsia="微软雅黑" w:cs="微软雅黑"/>
      <w:b/>
      <w:bCs/>
      <w:sz w:val="19"/>
      <w:szCs w:val="19"/>
      <w:lang w:val="en-US" w:eastAsia="zh-CN" w:bidi="ar-SA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7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qFormat/>
    <w:uiPriority w:val="1"/>
    <w:pPr>
      <w:spacing w:before="55"/>
    </w:pPr>
    <w:rPr>
      <w:rFonts w:ascii="微软雅黑" w:hAnsi="微软雅黑" w:eastAsia="微软雅黑" w:cs="微软雅黑"/>
      <w:sz w:val="19"/>
      <w:szCs w:val="19"/>
      <w:lang w:val="en-US" w:eastAsia="zh-CN" w:bidi="ar-SA"/>
    </w:rPr>
  </w:style>
  <w:style w:type="paragraph" w:styleId="6">
    <w:name w:val="Title"/>
    <w:basedOn w:val="1"/>
    <w:qFormat/>
    <w:uiPriority w:val="1"/>
    <w:pPr>
      <w:spacing w:line="760" w:lineRule="exact"/>
      <w:ind w:left="73"/>
    </w:pPr>
    <w:rPr>
      <w:rFonts w:ascii="微软雅黑" w:hAnsi="微软雅黑" w:eastAsia="微软雅黑" w:cs="微软雅黑"/>
      <w:b/>
      <w:bCs/>
      <w:sz w:val="44"/>
      <w:szCs w:val="44"/>
      <w:lang w:val="en-US" w:eastAsia="zh-CN" w:bidi="ar-SA"/>
    </w:rPr>
  </w:style>
  <w:style w:type="table" w:customStyle="1" w:styleId="9">
    <w:name w:val="Table Normal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10">
    <w:name w:val="List Paragraph"/>
    <w:basedOn w:val="1"/>
    <w:qFormat/>
    <w:uiPriority w:val="1"/>
    <w:pPr>
      <w:spacing w:before="55"/>
      <w:ind w:left="521" w:hanging="213"/>
    </w:pPr>
    <w:rPr>
      <w:rFonts w:ascii="微软雅黑" w:hAnsi="微软雅黑" w:eastAsia="微软雅黑" w:cs="微软雅黑"/>
      <w:lang w:val="en-US" w:eastAsia="zh-CN" w:bidi="ar-SA"/>
    </w:rPr>
  </w:style>
  <w:style w:type="paragraph" w:customStyle="1" w:styleId="11">
    <w:name w:val="Table Paragraph"/>
    <w:basedOn w:val="1"/>
    <w:qFormat/>
    <w:uiPriority w:val="1"/>
    <w:pPr>
      <w:spacing w:before="64"/>
      <w:ind w:left="202"/>
    </w:pPr>
    <w:rPr>
      <w:rFonts w:ascii="微软雅黑" w:hAnsi="微软雅黑" w:eastAsia="微软雅黑" w:cs="微软雅黑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1" Type="http://schemas.openxmlformats.org/officeDocument/2006/relationships/fontTable" Target="fontTable.xml"/><Relationship Id="rId20" Type="http://schemas.openxmlformats.org/officeDocument/2006/relationships/numbering" Target="numbering.xml"/><Relationship Id="rId2" Type="http://schemas.openxmlformats.org/officeDocument/2006/relationships/settings" Target="settings.xml"/><Relationship Id="rId19" Type="http://schemas.openxmlformats.org/officeDocument/2006/relationships/customXml" Target="../customXml/item1.xml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4</Pages>
  <Words>1646</Words>
  <Characters>1655</Characters>
  <TotalTime>6</TotalTime>
  <ScaleCrop>false</ScaleCrop>
  <LinksUpToDate>false</LinksUpToDate>
  <CharactersWithSpaces>1705</CharactersWithSpaces>
  <Application>WPS Office_12.1.0.19770_F1E327BC-269C-435d-A152-05C5408002CA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2025-06-16T03:26:00Z</dcterms:created>
  <dc:creator>KANZI007</dc:creator>
  <cp:lastModifiedBy>企业用户_288457760</cp:lastModifiedBy>
  <dcterms:modified xsi:type="dcterms:W3CDTF">2025-06-16T03:34:44Z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2025-06-16T00:00:00Z</vt:filetime>
  </property>
  <property fmtid="{D5CDD505-2E9C-101B-9397-08002B2CF9AE}" pid="3" name="Creator">
    <vt:lpwstr>Typora</vt:lpwstr>
  </property>
  <property fmtid="{D5CDD505-2E9C-101B-9397-08002B2CF9AE}" pid="4" name="LastSaved">
    <vt:filetime>2025-06-16T00:00:00Z</vt:filetime>
  </property>
  <property fmtid="{D5CDD505-2E9C-101B-9397-08002B2CF9AE}" pid="5" name="Producer">
    <vt:lpwstr>Typora, Electron</vt:lpwstr>
  </property>
  <property fmtid="{D5CDD505-2E9C-101B-9397-08002B2CF9AE}" pid="6" name="KSOTemplateDocerSaveRecord">
    <vt:lpwstr>eyJoZGlkIjoiNjdmYWQyYjY1ZmVhOGRhNjI2ZWFjYWZjNDg0OTIwZTciLCJ1c2VySWQiOiIxNTc5Njc2MjMxIn0=</vt:lpwstr>
  </property>
  <property fmtid="{D5CDD505-2E9C-101B-9397-08002B2CF9AE}" pid="7" name="KSOProductBuildVer">
    <vt:lpwstr>2052-12.1.0.19770</vt:lpwstr>
  </property>
  <property fmtid="{D5CDD505-2E9C-101B-9397-08002B2CF9AE}" pid="8" name="ICV">
    <vt:lpwstr>D7EEE13428D846DA9D53F7EED3C3BD30_12</vt:lpwstr>
  </property>
</Properties>
</file>